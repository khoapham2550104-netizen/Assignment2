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90DD8">
      <w:pPr>
        <w:spacing w:after="0"/>
        <w:jc w:val="both"/>
        <w:rPr>
          <w:rFonts w:ascii="Cambria"/>
          <w:sz w:val="20"/>
        </w:rPr>
        <w:sectPr>
          <w:type w:val="continuous"/>
          <w:pgSz w:w="11910" w:h="16840"/>
          <w:pgMar w:top="1760" w:right="425" w:bottom="280" w:left="1133" w:header="720" w:footer="720" w:gutter="0"/>
          <w:cols w:space="720" w:num="1"/>
        </w:sectPr>
      </w:pPr>
    </w:p>
    <w:p w14:paraId="0A4B1C1A">
      <w:pPr>
        <w:spacing w:before="24"/>
        <w:ind w:left="1399" w:right="2103" w:firstLine="0"/>
        <w:jc w:val="center"/>
        <w:rPr>
          <w:b/>
          <w:sz w:val="34"/>
        </w:rPr>
      </w:pPr>
      <w:r>
        <w:rPr>
          <w:b/>
          <w:w w:val="140"/>
          <w:sz w:val="34"/>
        </w:rPr>
        <w:t>ASSIGNMENT</w:t>
      </w:r>
      <w:r>
        <w:rPr>
          <w:b/>
          <w:spacing w:val="-3"/>
          <w:w w:val="145"/>
          <w:sz w:val="34"/>
        </w:rPr>
        <w:t xml:space="preserve"> </w:t>
      </w:r>
      <w:r>
        <w:rPr>
          <w:b/>
          <w:spacing w:val="-2"/>
          <w:w w:val="145"/>
          <w:sz w:val="34"/>
        </w:rPr>
        <w:t>SPECIFICATION</w:t>
      </w:r>
    </w:p>
    <w:p w14:paraId="1AEAF18E">
      <w:pPr>
        <w:spacing w:before="56"/>
        <w:ind w:left="1397" w:right="2103" w:firstLine="0"/>
        <w:jc w:val="center"/>
        <w:rPr>
          <w:b/>
          <w:sz w:val="24"/>
        </w:rPr>
      </w:pPr>
      <w:r>
        <w:rPr>
          <w:b/>
          <w:w w:val="115"/>
          <w:sz w:val="24"/>
        </w:rPr>
        <w:t>Version</w:t>
      </w:r>
      <w:r>
        <w:rPr>
          <w:b/>
          <w:spacing w:val="21"/>
          <w:w w:val="115"/>
          <w:sz w:val="24"/>
        </w:rPr>
        <w:t xml:space="preserve"> </w:t>
      </w:r>
      <w:r>
        <w:rPr>
          <w:b/>
          <w:spacing w:val="-5"/>
          <w:w w:val="115"/>
          <w:sz w:val="24"/>
        </w:rPr>
        <w:t>1.0</w:t>
      </w:r>
    </w:p>
    <w:p w14:paraId="49707781">
      <w:pPr>
        <w:pStyle w:val="7"/>
        <w:rPr>
          <w:b/>
        </w:rPr>
      </w:pPr>
    </w:p>
    <w:p w14:paraId="7E193D18">
      <w:pPr>
        <w:pStyle w:val="7"/>
        <w:spacing w:before="73"/>
        <w:rPr>
          <w:b/>
        </w:rPr>
      </w:pPr>
    </w:p>
    <w:p w14:paraId="7BD99FE6">
      <w:pPr>
        <w:pStyle w:val="2"/>
        <w:numPr>
          <w:ilvl w:val="0"/>
          <w:numId w:val="1"/>
        </w:numPr>
        <w:tabs>
          <w:tab w:val="left" w:pos="581"/>
        </w:tabs>
        <w:spacing w:before="0" w:after="0" w:line="240" w:lineRule="auto"/>
        <w:ind w:left="581" w:right="0" w:hanging="581"/>
        <w:jc w:val="left"/>
      </w:pPr>
      <w:bookmarkStart w:id="0" w:name="Learning outcomes"/>
      <w:bookmarkEnd w:id="0"/>
      <w:r>
        <w:rPr>
          <w:w w:val="120"/>
        </w:rPr>
        <w:t>Learning</w:t>
      </w:r>
      <w:r>
        <w:rPr>
          <w:spacing w:val="59"/>
          <w:w w:val="120"/>
        </w:rPr>
        <w:t xml:space="preserve"> </w:t>
      </w:r>
      <w:r>
        <w:rPr>
          <w:spacing w:val="-2"/>
          <w:w w:val="120"/>
        </w:rPr>
        <w:t>outcomes</w:t>
      </w:r>
    </w:p>
    <w:p w14:paraId="12E679BA">
      <w:pPr>
        <w:pStyle w:val="7"/>
        <w:spacing w:before="409"/>
        <w:jc w:val="both"/>
      </w:pPr>
      <w:r>
        <w:t>After</w:t>
      </w:r>
      <w:r>
        <w:rPr>
          <w:spacing w:val="27"/>
        </w:rPr>
        <w:t xml:space="preserve"> </w:t>
      </w:r>
      <w:r>
        <w:t>completing</w:t>
      </w:r>
      <w:r>
        <w:rPr>
          <w:spacing w:val="29"/>
        </w:rPr>
        <w:t xml:space="preserve"> </w:t>
      </w:r>
      <w:r>
        <w:t>this</w:t>
      </w:r>
      <w:r>
        <w:rPr>
          <w:spacing w:val="27"/>
        </w:rPr>
        <w:t xml:space="preserve"> </w:t>
      </w:r>
      <w:r>
        <w:t>assignment,</w:t>
      </w:r>
      <w:r>
        <w:rPr>
          <w:spacing w:val="28"/>
        </w:rPr>
        <w:t xml:space="preserve"> </w:t>
      </w:r>
      <w:r>
        <w:t>students</w:t>
      </w:r>
      <w:r>
        <w:rPr>
          <w:spacing w:val="27"/>
        </w:rPr>
        <w:t xml:space="preserve"> </w:t>
      </w:r>
      <w:r>
        <w:t>review</w:t>
      </w:r>
      <w:r>
        <w:rPr>
          <w:spacing w:val="28"/>
        </w:rPr>
        <w:t xml:space="preserve"> </w:t>
      </w:r>
      <w:r>
        <w:t>and</w:t>
      </w:r>
      <w:r>
        <w:rPr>
          <w:spacing w:val="28"/>
        </w:rPr>
        <w:t xml:space="preserve"> </w:t>
      </w:r>
      <w:r>
        <w:t>make</w:t>
      </w:r>
      <w:r>
        <w:rPr>
          <w:spacing w:val="27"/>
        </w:rPr>
        <w:t xml:space="preserve"> </w:t>
      </w:r>
      <w:r>
        <w:t>good</w:t>
      </w:r>
      <w:r>
        <w:rPr>
          <w:spacing w:val="28"/>
        </w:rPr>
        <w:t xml:space="preserve"> </w:t>
      </w:r>
      <w:r>
        <w:t>use</w:t>
      </w:r>
      <w:r>
        <w:rPr>
          <w:spacing w:val="27"/>
        </w:rPr>
        <w:t xml:space="preserve"> </w:t>
      </w:r>
      <w:r>
        <w:rPr>
          <w:spacing w:val="-5"/>
        </w:rPr>
        <w:t>of:</w:t>
      </w:r>
    </w:p>
    <w:p w14:paraId="2611790B">
      <w:pPr>
        <w:pStyle w:val="7"/>
        <w:spacing w:before="106"/>
      </w:pPr>
    </w:p>
    <w:p w14:paraId="24F07BD6">
      <w:pPr>
        <w:pStyle w:val="10"/>
        <w:numPr>
          <w:ilvl w:val="0"/>
          <w:numId w:val="2"/>
        </w:numPr>
        <w:tabs>
          <w:tab w:val="left" w:pos="585"/>
        </w:tabs>
        <w:spacing w:before="0" w:after="0" w:line="240" w:lineRule="auto"/>
        <w:ind w:left="585" w:right="0" w:hanging="233"/>
        <w:jc w:val="left"/>
        <w:rPr>
          <w:sz w:val="24"/>
        </w:rPr>
      </w:pPr>
      <w:r>
        <w:rPr>
          <w:w w:val="110"/>
          <w:sz w:val="24"/>
        </w:rPr>
        <w:t>File</w:t>
      </w:r>
      <w:r>
        <w:rPr>
          <w:spacing w:val="27"/>
          <w:w w:val="110"/>
          <w:sz w:val="24"/>
        </w:rPr>
        <w:t xml:space="preserve"> </w:t>
      </w:r>
      <w:r>
        <w:rPr>
          <w:spacing w:val="-2"/>
          <w:w w:val="110"/>
          <w:sz w:val="24"/>
        </w:rPr>
        <w:t>Input/Output</w:t>
      </w:r>
    </w:p>
    <w:p w14:paraId="44B28701">
      <w:pPr>
        <w:pStyle w:val="10"/>
        <w:numPr>
          <w:ilvl w:val="0"/>
          <w:numId w:val="2"/>
        </w:numPr>
        <w:tabs>
          <w:tab w:val="left" w:pos="585"/>
        </w:tabs>
        <w:spacing w:before="83" w:after="0" w:line="240" w:lineRule="auto"/>
        <w:ind w:left="585" w:right="0" w:hanging="233"/>
        <w:jc w:val="left"/>
        <w:rPr>
          <w:sz w:val="24"/>
        </w:rPr>
      </w:pPr>
      <w:r>
        <w:rPr>
          <w:w w:val="105"/>
          <w:sz w:val="24"/>
        </w:rPr>
        <w:t xml:space="preserve">Pointer and dynamic memory </w:t>
      </w:r>
      <w:r>
        <w:rPr>
          <w:spacing w:val="-2"/>
          <w:w w:val="105"/>
          <w:sz w:val="24"/>
        </w:rPr>
        <w:t>allocation</w:t>
      </w:r>
    </w:p>
    <w:p w14:paraId="26651543">
      <w:pPr>
        <w:pStyle w:val="10"/>
        <w:numPr>
          <w:ilvl w:val="0"/>
          <w:numId w:val="2"/>
        </w:numPr>
        <w:tabs>
          <w:tab w:val="left" w:pos="585"/>
        </w:tabs>
        <w:spacing w:before="83" w:after="0" w:line="240" w:lineRule="auto"/>
        <w:ind w:left="585" w:right="0" w:hanging="233"/>
        <w:jc w:val="left"/>
        <w:rPr>
          <w:sz w:val="24"/>
        </w:rPr>
      </w:pPr>
      <w:r>
        <w:rPr>
          <w:sz w:val="24"/>
        </w:rPr>
        <w:t>Object-oriented</w:t>
      </w:r>
      <w:r>
        <w:rPr>
          <w:spacing w:val="47"/>
          <w:sz w:val="24"/>
        </w:rPr>
        <w:t xml:space="preserve"> </w:t>
      </w:r>
      <w:r>
        <w:rPr>
          <w:spacing w:val="-2"/>
          <w:sz w:val="24"/>
        </w:rPr>
        <w:t>programming</w:t>
      </w:r>
    </w:p>
    <w:p w14:paraId="516F2404">
      <w:pPr>
        <w:pStyle w:val="10"/>
        <w:numPr>
          <w:ilvl w:val="0"/>
          <w:numId w:val="2"/>
        </w:numPr>
        <w:tabs>
          <w:tab w:val="left" w:pos="585"/>
        </w:tabs>
        <w:spacing w:before="82" w:after="0" w:line="240" w:lineRule="auto"/>
        <w:ind w:left="585" w:right="0" w:hanging="233"/>
        <w:jc w:val="left"/>
        <w:rPr>
          <w:sz w:val="24"/>
        </w:rPr>
      </w:pPr>
      <w:r>
        <w:rPr>
          <w:w w:val="110"/>
          <w:sz w:val="24"/>
        </w:rPr>
        <w:t>Singly</w:t>
      </w:r>
      <w:r>
        <w:rPr>
          <w:spacing w:val="-5"/>
          <w:w w:val="110"/>
          <w:sz w:val="24"/>
        </w:rPr>
        <w:t xml:space="preserve"> </w:t>
      </w:r>
      <w:r>
        <w:rPr>
          <w:w w:val="110"/>
          <w:sz w:val="24"/>
        </w:rPr>
        <w:t>linked</w:t>
      </w:r>
      <w:r>
        <w:rPr>
          <w:spacing w:val="-4"/>
          <w:w w:val="110"/>
          <w:sz w:val="24"/>
        </w:rPr>
        <w:t xml:space="preserve"> list</w:t>
      </w:r>
    </w:p>
    <w:p w14:paraId="4BF87D79">
      <w:pPr>
        <w:pStyle w:val="7"/>
      </w:pPr>
    </w:p>
    <w:p w14:paraId="081DECD4">
      <w:pPr>
        <w:pStyle w:val="7"/>
        <w:spacing w:before="73"/>
      </w:pPr>
    </w:p>
    <w:p w14:paraId="7BF95E3D">
      <w:pPr>
        <w:pStyle w:val="2"/>
        <w:numPr>
          <w:ilvl w:val="0"/>
          <w:numId w:val="1"/>
        </w:numPr>
        <w:tabs>
          <w:tab w:val="left" w:pos="581"/>
        </w:tabs>
        <w:spacing w:before="0" w:after="0" w:line="240" w:lineRule="auto"/>
        <w:ind w:left="581" w:right="0" w:hanging="581"/>
        <w:jc w:val="left"/>
      </w:pPr>
      <w:bookmarkStart w:id="1" w:name="Introduction"/>
      <w:bookmarkEnd w:id="1"/>
      <w:r>
        <w:rPr>
          <w:spacing w:val="-2"/>
          <w:w w:val="120"/>
        </w:rPr>
        <w:t>Introduction</w:t>
      </w:r>
    </w:p>
    <w:p w14:paraId="41277EB1">
      <w:pPr>
        <w:pStyle w:val="7"/>
        <w:spacing w:before="410" w:line="307" w:lineRule="auto"/>
        <w:ind w:right="706"/>
        <w:jc w:val="both"/>
      </w:pPr>
      <w:r>
        <w:rPr>
          <w:w w:val="105"/>
        </w:rPr>
        <w:t>In the previous part, we followed the Straw Hat Pirates on their journey at Water 7, where internal conflicts gradually surfaced and critical decisions were made. The climax of these events occurred when Nico Robin was captured by the World Government and taken to Enies Lobby—one of the three most powerful judicial institutions of the Government.</w:t>
      </w:r>
    </w:p>
    <w:p w14:paraId="3D76CA54">
      <w:pPr>
        <w:pStyle w:val="7"/>
        <w:spacing w:before="119" w:line="307" w:lineRule="auto"/>
        <w:ind w:right="706" w:firstLine="468"/>
        <w:jc w:val="both"/>
      </w:pPr>
      <w:r>
        <w:t>At</w:t>
      </w:r>
      <w:r>
        <w:rPr>
          <w:spacing w:val="40"/>
        </w:rPr>
        <w:t xml:space="preserve"> </w:t>
      </w:r>
      <w:r>
        <w:t>Enies</w:t>
      </w:r>
      <w:r>
        <w:rPr>
          <w:spacing w:val="40"/>
        </w:rPr>
        <w:t xml:space="preserve"> </w:t>
      </w:r>
      <w:r>
        <w:t>Lobby,</w:t>
      </w:r>
      <w:r>
        <w:rPr>
          <w:spacing w:val="40"/>
        </w:rPr>
        <w:t xml:space="preserve"> </w:t>
      </w:r>
      <w:r>
        <w:t>the</w:t>
      </w:r>
      <w:r>
        <w:rPr>
          <w:spacing w:val="40"/>
        </w:rPr>
        <w:t xml:space="preserve"> </w:t>
      </w:r>
      <w:r>
        <w:t>Straw</w:t>
      </w:r>
      <w:r>
        <w:rPr>
          <w:spacing w:val="40"/>
        </w:rPr>
        <w:t xml:space="preserve"> </w:t>
      </w:r>
      <w:r>
        <w:t>Hat</w:t>
      </w:r>
      <w:r>
        <w:rPr>
          <w:spacing w:val="40"/>
        </w:rPr>
        <w:t xml:space="preserve"> </w:t>
      </w:r>
      <w:r>
        <w:t>Pirates</w:t>
      </w:r>
      <w:r>
        <w:rPr>
          <w:spacing w:val="40"/>
        </w:rPr>
        <w:t xml:space="preserve"> </w:t>
      </w:r>
      <w:r>
        <w:t>are</w:t>
      </w:r>
      <w:r>
        <w:rPr>
          <w:spacing w:val="40"/>
        </w:rPr>
        <w:t xml:space="preserve"> </w:t>
      </w:r>
      <w:r>
        <w:t>forced</w:t>
      </w:r>
      <w:r>
        <w:rPr>
          <w:spacing w:val="40"/>
        </w:rPr>
        <w:t xml:space="preserve"> </w:t>
      </w:r>
      <w:r>
        <w:t>into</w:t>
      </w:r>
      <w:r>
        <w:rPr>
          <w:spacing w:val="40"/>
        </w:rPr>
        <w:t xml:space="preserve"> </w:t>
      </w:r>
      <w:r>
        <w:t>a</w:t>
      </w:r>
      <w:r>
        <w:rPr>
          <w:spacing w:val="40"/>
        </w:rPr>
        <w:t xml:space="preserve"> </w:t>
      </w:r>
      <w:r>
        <w:t>direct</w:t>
      </w:r>
      <w:r>
        <w:rPr>
          <w:spacing w:val="40"/>
        </w:rPr>
        <w:t xml:space="preserve"> </w:t>
      </w:r>
      <w:r>
        <w:t>confrontation</w:t>
      </w:r>
      <w:r>
        <w:rPr>
          <w:spacing w:val="40"/>
        </w:rPr>
        <w:t xml:space="preserve"> </w:t>
      </w:r>
      <w:r>
        <w:t>with</w:t>
      </w:r>
      <w:r>
        <w:rPr>
          <w:spacing w:val="40"/>
        </w:rPr>
        <w:t xml:space="preserve"> </w:t>
      </w:r>
      <w:r>
        <w:t>the</w:t>
      </w:r>
      <w:r>
        <w:rPr>
          <w:spacing w:val="40"/>
        </w:rPr>
        <w:t xml:space="preserve"> </w:t>
      </w:r>
      <w:r>
        <w:t>elite CP9 agents in order to rescue their crewmate. This battle is not merely a clash between individuals, but also a struggle against time, the battlefield environment, and various tactical factors.</w:t>
      </w:r>
      <w:r>
        <w:rPr>
          <w:spacing w:val="22"/>
        </w:rPr>
        <w:t xml:space="preserve"> </w:t>
      </w:r>
      <w:r>
        <w:t>Structures</w:t>
      </w:r>
      <w:r>
        <w:rPr>
          <w:spacing w:val="22"/>
        </w:rPr>
        <w:t xml:space="preserve"> </w:t>
      </w:r>
      <w:r>
        <w:t>such</w:t>
      </w:r>
      <w:r>
        <w:rPr>
          <w:spacing w:val="22"/>
        </w:rPr>
        <w:t xml:space="preserve"> </w:t>
      </w:r>
      <w:r>
        <w:t>as</w:t>
      </w:r>
      <w:r>
        <w:rPr>
          <w:spacing w:val="22"/>
        </w:rPr>
        <w:t xml:space="preserve"> </w:t>
      </w:r>
      <w:r>
        <w:t>the</w:t>
      </w:r>
      <w:r>
        <w:rPr>
          <w:spacing w:val="22"/>
        </w:rPr>
        <w:t xml:space="preserve"> </w:t>
      </w:r>
      <w:r>
        <w:t>Main</w:t>
      </w:r>
      <w:r>
        <w:rPr>
          <w:spacing w:val="22"/>
        </w:rPr>
        <w:t xml:space="preserve"> </w:t>
      </w:r>
      <w:r>
        <w:t>Gate,</w:t>
      </w:r>
      <w:r>
        <w:rPr>
          <w:spacing w:val="22"/>
        </w:rPr>
        <w:t xml:space="preserve"> </w:t>
      </w:r>
      <w:r>
        <w:t>the</w:t>
      </w:r>
      <w:r>
        <w:rPr>
          <w:spacing w:val="22"/>
        </w:rPr>
        <w:t xml:space="preserve"> </w:t>
      </w:r>
      <w:r>
        <w:t>Courthouse,</w:t>
      </w:r>
      <w:r>
        <w:rPr>
          <w:spacing w:val="22"/>
        </w:rPr>
        <w:t xml:space="preserve"> </w:t>
      </w:r>
      <w:r>
        <w:t>the</w:t>
      </w:r>
      <w:r>
        <w:rPr>
          <w:spacing w:val="22"/>
        </w:rPr>
        <w:t xml:space="preserve"> </w:t>
      </w:r>
      <w:r>
        <w:t>Tower</w:t>
      </w:r>
      <w:r>
        <w:rPr>
          <w:spacing w:val="22"/>
        </w:rPr>
        <w:t xml:space="preserve"> </w:t>
      </w:r>
      <w:r>
        <w:t>of</w:t>
      </w:r>
      <w:r>
        <w:rPr>
          <w:spacing w:val="22"/>
        </w:rPr>
        <w:t xml:space="preserve"> </w:t>
      </w:r>
      <w:r>
        <w:t>Justice,</w:t>
      </w:r>
      <w:r>
        <w:rPr>
          <w:spacing w:val="22"/>
        </w:rPr>
        <w:t xml:space="preserve"> </w:t>
      </w:r>
      <w:r>
        <w:t>and</w:t>
      </w:r>
      <w:r>
        <w:rPr>
          <w:spacing w:val="22"/>
        </w:rPr>
        <w:t xml:space="preserve"> </w:t>
      </w:r>
      <w:r>
        <w:t>the</w:t>
      </w:r>
      <w:r>
        <w:rPr>
          <w:spacing w:val="22"/>
        </w:rPr>
        <w:t xml:space="preserve"> </w:t>
      </w:r>
      <w:r>
        <w:t>Bridge of</w:t>
      </w:r>
      <w:r>
        <w:rPr>
          <w:spacing w:val="40"/>
        </w:rPr>
        <w:t xml:space="preserve"> </w:t>
      </w:r>
      <w:r>
        <w:t>Hesitation</w:t>
      </w:r>
      <w:r>
        <w:rPr>
          <w:spacing w:val="40"/>
        </w:rPr>
        <w:t xml:space="preserve"> </w:t>
      </w:r>
      <w:r>
        <w:t>play</w:t>
      </w:r>
      <w:r>
        <w:rPr>
          <w:spacing w:val="40"/>
        </w:rPr>
        <w:t xml:space="preserve"> </w:t>
      </w:r>
      <w:r>
        <w:t>crucial</w:t>
      </w:r>
      <w:r>
        <w:rPr>
          <w:spacing w:val="40"/>
        </w:rPr>
        <w:t xml:space="preserve"> </w:t>
      </w:r>
      <w:r>
        <w:t>roles,</w:t>
      </w:r>
      <w:r>
        <w:rPr>
          <w:spacing w:val="40"/>
        </w:rPr>
        <w:t xml:space="preserve"> </w:t>
      </w:r>
      <w:r>
        <w:t>directly</w:t>
      </w:r>
      <w:r>
        <w:rPr>
          <w:spacing w:val="40"/>
        </w:rPr>
        <w:t xml:space="preserve"> </w:t>
      </w:r>
      <w:r>
        <w:t>influencing</w:t>
      </w:r>
      <w:r>
        <w:rPr>
          <w:spacing w:val="40"/>
        </w:rPr>
        <w:t xml:space="preserve"> </w:t>
      </w:r>
      <w:r>
        <w:t>the</w:t>
      </w:r>
      <w:r>
        <w:rPr>
          <w:spacing w:val="40"/>
        </w:rPr>
        <w:t xml:space="preserve"> </w:t>
      </w:r>
      <w:r>
        <w:t>progress</w:t>
      </w:r>
      <w:r>
        <w:rPr>
          <w:spacing w:val="40"/>
        </w:rPr>
        <w:t xml:space="preserve"> </w:t>
      </w:r>
      <w:r>
        <w:t>of</w:t>
      </w:r>
      <w:r>
        <w:rPr>
          <w:spacing w:val="40"/>
        </w:rPr>
        <w:t xml:space="preserve"> </w:t>
      </w:r>
      <w:r>
        <w:t>the</w:t>
      </w:r>
      <w:r>
        <w:rPr>
          <w:spacing w:val="40"/>
        </w:rPr>
        <w:t xml:space="preserve"> </w:t>
      </w:r>
      <w:r>
        <w:t>rescue</w:t>
      </w:r>
      <w:r>
        <w:rPr>
          <w:spacing w:val="40"/>
        </w:rPr>
        <w:t xml:space="preserve"> </w:t>
      </w:r>
      <w:r>
        <w:t>mission.</w:t>
      </w:r>
    </w:p>
    <w:p w14:paraId="4252B00C">
      <w:pPr>
        <w:pStyle w:val="7"/>
        <w:spacing w:before="120" w:line="307" w:lineRule="auto"/>
        <w:ind w:right="705" w:firstLine="468"/>
        <w:jc w:val="both"/>
      </w:pPr>
      <w:r>
        <w:t>In this assignment, students are required to simulate the battle at Enies Lobby by designing classes and implementing interaction mechanisms among characters, buildings, and the battle state. Characters will act in turns, performing attacks or using special skills, while buildings continuously affect the overall progression of the battle.</w:t>
      </w:r>
    </w:p>
    <w:p w14:paraId="0F7903FA">
      <w:pPr>
        <w:pStyle w:val="7"/>
        <w:spacing w:before="286"/>
      </w:pPr>
    </w:p>
    <w:p w14:paraId="0C7D0BD4">
      <w:pPr>
        <w:pStyle w:val="2"/>
        <w:numPr>
          <w:ilvl w:val="0"/>
          <w:numId w:val="1"/>
        </w:numPr>
        <w:tabs>
          <w:tab w:val="left" w:pos="581"/>
        </w:tabs>
        <w:spacing w:before="0" w:after="0" w:line="240" w:lineRule="auto"/>
        <w:ind w:left="581" w:right="0" w:hanging="581"/>
        <w:jc w:val="left"/>
      </w:pPr>
      <w:bookmarkStart w:id="2" w:name="Classes in the Program"/>
      <w:bookmarkEnd w:id="2"/>
      <w:r>
        <w:rPr>
          <w:w w:val="120"/>
        </w:rPr>
        <w:t>Classes</w:t>
      </w:r>
      <w:r>
        <w:rPr>
          <w:spacing w:val="22"/>
          <w:w w:val="120"/>
        </w:rPr>
        <w:t xml:space="preserve"> </w:t>
      </w:r>
      <w:r>
        <w:rPr>
          <w:w w:val="120"/>
        </w:rPr>
        <w:t>in</w:t>
      </w:r>
      <w:r>
        <w:rPr>
          <w:spacing w:val="23"/>
          <w:w w:val="120"/>
        </w:rPr>
        <w:t xml:space="preserve"> </w:t>
      </w:r>
      <w:r>
        <w:rPr>
          <w:w w:val="120"/>
        </w:rPr>
        <w:t>the</w:t>
      </w:r>
      <w:r>
        <w:rPr>
          <w:spacing w:val="23"/>
          <w:w w:val="120"/>
        </w:rPr>
        <w:t xml:space="preserve"> </w:t>
      </w:r>
      <w:r>
        <w:rPr>
          <w:spacing w:val="-2"/>
          <w:w w:val="120"/>
        </w:rPr>
        <w:t>Program</w:t>
      </w:r>
    </w:p>
    <w:p w14:paraId="0CE62345">
      <w:pPr>
        <w:pStyle w:val="7"/>
        <w:spacing w:before="409" w:line="307" w:lineRule="auto"/>
        <w:ind w:right="704"/>
        <w:jc w:val="both"/>
      </w:pPr>
      <w:r>
        <w:rPr>
          <w:w w:val="105"/>
        </w:rPr>
        <w:t>This assignment applies Object-Oriented Programming to model the battle in which the Straw Hat Pirates attempt to rescue Nico Robin at Enies Lobby. The entities in this assignment are represented as classes and are described as follows.</w:t>
      </w:r>
    </w:p>
    <w:p w14:paraId="30F21C7E">
      <w:pPr>
        <w:pStyle w:val="7"/>
        <w:spacing w:after="0" w:line="307" w:lineRule="auto"/>
        <w:jc w:val="both"/>
        <w:sectPr>
          <w:headerReference r:id="rId5" w:type="default"/>
          <w:footerReference r:id="rId6" w:type="default"/>
          <w:pgSz w:w="11910" w:h="16840"/>
          <w:pgMar w:top="1680" w:right="425" w:bottom="900" w:left="1133" w:header="809" w:footer="707" w:gutter="0"/>
          <w:pgNumType w:start="1"/>
          <w:cols w:space="720" w:num="1"/>
        </w:sectPr>
      </w:pPr>
    </w:p>
    <w:p w14:paraId="00FB1EB1">
      <w:pPr>
        <w:pStyle w:val="4"/>
        <w:spacing w:before="119"/>
        <w:ind w:left="468" w:firstLine="0"/>
      </w:pPr>
      <w:r>
        <w:rPr>
          <w:spacing w:val="-2"/>
          <w:w w:val="115"/>
        </w:rPr>
        <w:t>Note:</w:t>
      </w:r>
    </w:p>
    <w:p w14:paraId="726B6F4C">
      <w:pPr>
        <w:pStyle w:val="7"/>
        <w:spacing w:before="106"/>
        <w:rPr>
          <w:b/>
        </w:rPr>
      </w:pPr>
    </w:p>
    <w:p w14:paraId="244A735C">
      <w:pPr>
        <w:pStyle w:val="10"/>
        <w:numPr>
          <w:ilvl w:val="0"/>
          <w:numId w:val="3"/>
        </w:numPr>
        <w:tabs>
          <w:tab w:val="left" w:pos="584"/>
          <w:tab w:val="left" w:pos="586"/>
        </w:tabs>
        <w:spacing w:before="0" w:after="0" w:line="307" w:lineRule="auto"/>
        <w:ind w:left="586" w:right="706" w:hanging="235"/>
        <w:jc w:val="both"/>
        <w:rPr>
          <w:sz w:val="24"/>
        </w:rPr>
      </w:pPr>
      <w:r>
        <w:rPr>
          <w:sz w:val="24"/>
        </w:rPr>
        <w:t>Students are required to carefully read the problem statement to determine the inheritance relationships</w:t>
      </w:r>
      <w:r>
        <w:rPr>
          <w:spacing w:val="40"/>
          <w:sz w:val="24"/>
        </w:rPr>
        <w:t xml:space="preserve"> </w:t>
      </w:r>
      <w:r>
        <w:rPr>
          <w:sz w:val="24"/>
        </w:rPr>
        <w:t>(derived</w:t>
      </w:r>
      <w:r>
        <w:rPr>
          <w:spacing w:val="40"/>
          <w:sz w:val="24"/>
        </w:rPr>
        <w:t xml:space="preserve"> </w:t>
      </w:r>
      <w:r>
        <w:rPr>
          <w:sz w:val="24"/>
        </w:rPr>
        <w:t>classes),</w:t>
      </w:r>
      <w:r>
        <w:rPr>
          <w:spacing w:val="40"/>
          <w:sz w:val="24"/>
        </w:rPr>
        <w:t xml:space="preserve"> </w:t>
      </w:r>
      <w:r>
        <w:rPr>
          <w:sz w:val="24"/>
        </w:rPr>
        <w:t>as</w:t>
      </w:r>
      <w:r>
        <w:rPr>
          <w:spacing w:val="40"/>
          <w:sz w:val="24"/>
        </w:rPr>
        <w:t xml:space="preserve"> </w:t>
      </w:r>
      <w:r>
        <w:rPr>
          <w:sz w:val="24"/>
        </w:rPr>
        <w:t>these</w:t>
      </w:r>
      <w:r>
        <w:rPr>
          <w:spacing w:val="40"/>
          <w:sz w:val="24"/>
        </w:rPr>
        <w:t xml:space="preserve"> </w:t>
      </w:r>
      <w:r>
        <w:rPr>
          <w:sz w:val="24"/>
        </w:rPr>
        <w:t>will</w:t>
      </w:r>
      <w:r>
        <w:rPr>
          <w:spacing w:val="40"/>
          <w:sz w:val="24"/>
        </w:rPr>
        <w:t xml:space="preserve"> </w:t>
      </w:r>
      <w:r>
        <w:rPr>
          <w:sz w:val="24"/>
        </w:rPr>
        <w:t>not</w:t>
      </w:r>
      <w:r>
        <w:rPr>
          <w:spacing w:val="40"/>
          <w:sz w:val="24"/>
        </w:rPr>
        <w:t xml:space="preserve"> </w:t>
      </w:r>
      <w:r>
        <w:rPr>
          <w:sz w:val="24"/>
        </w:rPr>
        <w:t>be</w:t>
      </w:r>
      <w:r>
        <w:rPr>
          <w:spacing w:val="40"/>
          <w:sz w:val="24"/>
        </w:rPr>
        <w:t xml:space="preserve"> </w:t>
      </w:r>
      <w:r>
        <w:rPr>
          <w:sz w:val="24"/>
        </w:rPr>
        <w:t>explicitly</w:t>
      </w:r>
      <w:r>
        <w:rPr>
          <w:spacing w:val="40"/>
          <w:sz w:val="24"/>
        </w:rPr>
        <w:t xml:space="preserve"> </w:t>
      </w:r>
      <w:r>
        <w:rPr>
          <w:sz w:val="24"/>
        </w:rPr>
        <w:t>specified.</w:t>
      </w:r>
    </w:p>
    <w:p w14:paraId="46B23B91">
      <w:pPr>
        <w:pStyle w:val="10"/>
        <w:numPr>
          <w:ilvl w:val="0"/>
          <w:numId w:val="3"/>
        </w:numPr>
        <w:tabs>
          <w:tab w:val="left" w:pos="584"/>
          <w:tab w:val="left" w:pos="586"/>
        </w:tabs>
        <w:spacing w:before="2" w:after="0" w:line="307" w:lineRule="auto"/>
        <w:ind w:left="586" w:right="706" w:hanging="235"/>
        <w:jc w:val="both"/>
        <w:rPr>
          <w:sz w:val="24"/>
        </w:rPr>
      </w:pPr>
      <w:r>
        <w:rPr>
          <w:sz w:val="24"/>
        </w:rPr>
        <w:t>Students are allowed to define additional attributes, methods, or classes as needed to support</w:t>
      </w:r>
      <w:r>
        <w:rPr>
          <w:spacing w:val="40"/>
          <w:sz w:val="24"/>
        </w:rPr>
        <w:t xml:space="preserve"> </w:t>
      </w:r>
      <w:r>
        <w:rPr>
          <w:sz w:val="24"/>
        </w:rPr>
        <w:t>the</w:t>
      </w:r>
      <w:r>
        <w:rPr>
          <w:spacing w:val="40"/>
          <w:sz w:val="24"/>
        </w:rPr>
        <w:t xml:space="preserve"> </w:t>
      </w:r>
      <w:r>
        <w:rPr>
          <w:sz w:val="24"/>
        </w:rPr>
        <w:t>implementation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required</w:t>
      </w:r>
      <w:r>
        <w:rPr>
          <w:spacing w:val="40"/>
          <w:sz w:val="24"/>
        </w:rPr>
        <w:t xml:space="preserve"> </w:t>
      </w:r>
      <w:r>
        <w:rPr>
          <w:sz w:val="24"/>
        </w:rPr>
        <w:t>classes</w:t>
      </w:r>
      <w:r>
        <w:rPr>
          <w:spacing w:val="40"/>
          <w:sz w:val="24"/>
        </w:rPr>
        <w:t xml:space="preserve"> </w:t>
      </w:r>
      <w:r>
        <w:rPr>
          <w:sz w:val="24"/>
        </w:rPr>
        <w:t>in</w:t>
      </w:r>
      <w:r>
        <w:rPr>
          <w:spacing w:val="40"/>
          <w:sz w:val="24"/>
        </w:rPr>
        <w:t xml:space="preserve"> </w:t>
      </w:r>
      <w:r>
        <w:rPr>
          <w:sz w:val="24"/>
        </w:rPr>
        <w:t>this</w:t>
      </w:r>
      <w:r>
        <w:rPr>
          <w:spacing w:val="40"/>
          <w:sz w:val="24"/>
        </w:rPr>
        <w:t xml:space="preserve"> </w:t>
      </w:r>
      <w:r>
        <w:rPr>
          <w:sz w:val="24"/>
        </w:rPr>
        <w:t>assignment.</w:t>
      </w:r>
    </w:p>
    <w:p w14:paraId="76B8434A">
      <w:pPr>
        <w:pStyle w:val="10"/>
        <w:numPr>
          <w:ilvl w:val="0"/>
          <w:numId w:val="3"/>
        </w:numPr>
        <w:tabs>
          <w:tab w:val="left" w:pos="584"/>
          <w:tab w:val="left" w:pos="586"/>
        </w:tabs>
        <w:spacing w:before="1" w:after="0" w:line="307" w:lineRule="auto"/>
        <w:ind w:left="586" w:right="709" w:hanging="235"/>
        <w:jc w:val="both"/>
        <w:rPr>
          <w:sz w:val="24"/>
        </w:rPr>
      </w:pPr>
      <w:r>
        <w:rPr>
          <w:sz w:val="24"/>
        </w:rPr>
        <w:t>Within the scope of this assignment, whenever computed values need to be rounded to integers, students must round up.</w:t>
      </w:r>
    </w:p>
    <w:p w14:paraId="12FA909B">
      <w:pPr>
        <w:pStyle w:val="10"/>
        <w:numPr>
          <w:ilvl w:val="0"/>
          <w:numId w:val="3"/>
        </w:numPr>
        <w:tabs>
          <w:tab w:val="left" w:pos="584"/>
          <w:tab w:val="left" w:pos="586"/>
        </w:tabs>
        <w:spacing w:before="1" w:after="0" w:line="307" w:lineRule="auto"/>
        <w:ind w:left="586" w:right="707" w:hanging="235"/>
        <w:jc w:val="both"/>
        <w:rPr>
          <w:sz w:val="24"/>
        </w:rPr>
      </w:pPr>
      <w:r>
        <w:rPr>
          <w:w w:val="105"/>
          <w:sz w:val="24"/>
        </w:rPr>
        <w:t>Within the scope of this assignment, the values of hp, energy, morale, alarmLevel, rescueProgress, escapeProgress, and the hp of buildings must always be clamped to their valid ranges after each update. Specifically, a character’s hp must lie within the range from 0 to maxHp, a building’s hp must lie within the range from 0 to maxHP, and energy, morale, alarmLevel, rescueProgress, and escapeProgress must lie within the range</w:t>
      </w:r>
      <w:r>
        <w:rPr>
          <w:spacing w:val="34"/>
          <w:w w:val="105"/>
          <w:sz w:val="24"/>
        </w:rPr>
        <w:t xml:space="preserve"> </w:t>
      </w:r>
      <w:r>
        <w:rPr>
          <w:w w:val="105"/>
          <w:sz w:val="24"/>
        </w:rPr>
        <w:t>from</w:t>
      </w:r>
      <w:r>
        <w:rPr>
          <w:spacing w:val="34"/>
          <w:w w:val="105"/>
          <w:sz w:val="24"/>
        </w:rPr>
        <w:t xml:space="preserve"> </w:t>
      </w:r>
      <w:r>
        <w:rPr>
          <w:w w:val="105"/>
          <w:sz w:val="24"/>
        </w:rPr>
        <w:t>0</w:t>
      </w:r>
      <w:r>
        <w:rPr>
          <w:spacing w:val="35"/>
          <w:w w:val="105"/>
          <w:sz w:val="24"/>
        </w:rPr>
        <w:t xml:space="preserve"> </w:t>
      </w:r>
      <w:r>
        <w:rPr>
          <w:w w:val="105"/>
          <w:sz w:val="24"/>
        </w:rPr>
        <w:t>to</w:t>
      </w:r>
      <w:r>
        <w:rPr>
          <w:spacing w:val="34"/>
          <w:w w:val="105"/>
          <w:sz w:val="24"/>
        </w:rPr>
        <w:t xml:space="preserve"> </w:t>
      </w:r>
      <w:r>
        <w:rPr>
          <w:w w:val="105"/>
          <w:sz w:val="24"/>
        </w:rPr>
        <w:t>100.</w:t>
      </w:r>
      <w:r>
        <w:rPr>
          <w:spacing w:val="34"/>
          <w:w w:val="105"/>
          <w:sz w:val="24"/>
        </w:rPr>
        <w:t xml:space="preserve"> </w:t>
      </w:r>
      <w:r>
        <w:rPr>
          <w:w w:val="105"/>
          <w:sz w:val="24"/>
        </w:rPr>
        <w:t>In</w:t>
      </w:r>
      <w:r>
        <w:rPr>
          <w:spacing w:val="34"/>
          <w:w w:val="105"/>
          <w:sz w:val="24"/>
        </w:rPr>
        <w:t xml:space="preserve"> </w:t>
      </w:r>
      <w:r>
        <w:rPr>
          <w:w w:val="105"/>
          <w:sz w:val="24"/>
        </w:rPr>
        <w:t>addition,</w:t>
      </w:r>
      <w:r>
        <w:rPr>
          <w:spacing w:val="34"/>
          <w:w w:val="105"/>
          <w:sz w:val="24"/>
        </w:rPr>
        <w:t xml:space="preserve"> </w:t>
      </w:r>
      <w:r>
        <w:rPr>
          <w:w w:val="105"/>
          <w:sz w:val="24"/>
        </w:rPr>
        <w:t>busterCallTimer</w:t>
      </w:r>
      <w:r>
        <w:rPr>
          <w:spacing w:val="35"/>
          <w:w w:val="105"/>
          <w:sz w:val="24"/>
        </w:rPr>
        <w:t xml:space="preserve"> </w:t>
      </w:r>
      <w:r>
        <w:rPr>
          <w:w w:val="105"/>
          <w:sz w:val="24"/>
        </w:rPr>
        <w:t>must</w:t>
      </w:r>
      <w:r>
        <w:rPr>
          <w:spacing w:val="34"/>
          <w:w w:val="105"/>
          <w:sz w:val="24"/>
        </w:rPr>
        <w:t xml:space="preserve"> </w:t>
      </w:r>
      <w:r>
        <w:rPr>
          <w:w w:val="105"/>
          <w:sz w:val="24"/>
        </w:rPr>
        <w:t>not</w:t>
      </w:r>
      <w:r>
        <w:rPr>
          <w:spacing w:val="34"/>
          <w:w w:val="105"/>
          <w:sz w:val="24"/>
        </w:rPr>
        <w:t xml:space="preserve"> </w:t>
      </w:r>
      <w:r>
        <w:rPr>
          <w:w w:val="105"/>
          <w:sz w:val="24"/>
        </w:rPr>
        <w:t>be</w:t>
      </w:r>
      <w:r>
        <w:rPr>
          <w:spacing w:val="34"/>
          <w:w w:val="105"/>
          <w:sz w:val="24"/>
        </w:rPr>
        <w:t xml:space="preserve"> </w:t>
      </w:r>
      <w:r>
        <w:rPr>
          <w:w w:val="105"/>
          <w:sz w:val="24"/>
        </w:rPr>
        <w:t>less</w:t>
      </w:r>
      <w:r>
        <w:rPr>
          <w:spacing w:val="34"/>
          <w:w w:val="105"/>
          <w:sz w:val="24"/>
        </w:rPr>
        <w:t xml:space="preserve"> </w:t>
      </w:r>
      <w:r>
        <w:rPr>
          <w:w w:val="105"/>
          <w:sz w:val="24"/>
        </w:rPr>
        <w:t>than</w:t>
      </w:r>
      <w:r>
        <w:rPr>
          <w:spacing w:val="34"/>
          <w:w w:val="105"/>
          <w:sz w:val="24"/>
        </w:rPr>
        <w:t xml:space="preserve"> </w:t>
      </w:r>
      <w:r>
        <w:rPr>
          <w:w w:val="105"/>
          <w:sz w:val="24"/>
        </w:rPr>
        <w:t>0.</w:t>
      </w:r>
    </w:p>
    <w:p w14:paraId="76659A32">
      <w:pPr>
        <w:pStyle w:val="7"/>
        <w:spacing w:before="214"/>
      </w:pPr>
    </w:p>
    <w:p w14:paraId="2C99FD0F">
      <w:pPr>
        <w:pStyle w:val="3"/>
        <w:numPr>
          <w:ilvl w:val="1"/>
          <w:numId w:val="1"/>
        </w:numPr>
        <w:tabs>
          <w:tab w:val="left" w:pos="735"/>
        </w:tabs>
        <w:spacing w:before="1" w:after="0" w:line="240" w:lineRule="auto"/>
        <w:ind w:left="735" w:right="0" w:hanging="735"/>
        <w:jc w:val="left"/>
      </w:pPr>
      <w:bookmarkStart w:id="3" w:name="Character"/>
      <w:bookmarkEnd w:id="3"/>
      <w:r>
        <w:rPr>
          <w:spacing w:val="-2"/>
          <w:w w:val="125"/>
        </w:rPr>
        <w:t>Character</w:t>
      </w:r>
    </w:p>
    <w:p w14:paraId="382D0714">
      <w:pPr>
        <w:pStyle w:val="7"/>
        <w:spacing w:before="1"/>
        <w:rPr>
          <w:b/>
          <w:sz w:val="28"/>
        </w:rPr>
      </w:pPr>
    </w:p>
    <w:p w14:paraId="30CC77D8">
      <w:pPr>
        <w:pStyle w:val="7"/>
        <w:spacing w:line="307" w:lineRule="auto"/>
        <w:ind w:right="706"/>
        <w:jc w:val="both"/>
      </w:pPr>
      <w:r>
        <w:t>Each</w:t>
      </w:r>
      <w:r>
        <w:rPr>
          <w:spacing w:val="40"/>
        </w:rPr>
        <w:t xml:space="preserve"> </w:t>
      </w:r>
      <w:r>
        <w:t>character</w:t>
      </w:r>
      <w:r>
        <w:rPr>
          <w:spacing w:val="40"/>
        </w:rPr>
        <w:t xml:space="preserve"> </w:t>
      </w:r>
      <w:r>
        <w:t>participating</w:t>
      </w:r>
      <w:r>
        <w:rPr>
          <w:spacing w:val="40"/>
        </w:rPr>
        <w:t xml:space="preserve"> </w:t>
      </w:r>
      <w:r>
        <w:t>in</w:t>
      </w:r>
      <w:r>
        <w:rPr>
          <w:spacing w:val="40"/>
        </w:rPr>
        <w:t xml:space="preserve"> </w:t>
      </w:r>
      <w:r>
        <w:t>the</w:t>
      </w:r>
      <w:r>
        <w:rPr>
          <w:spacing w:val="40"/>
        </w:rPr>
        <w:t xml:space="preserve"> </w:t>
      </w:r>
      <w:r>
        <w:t>battle</w:t>
      </w:r>
      <w:r>
        <w:rPr>
          <w:spacing w:val="40"/>
        </w:rPr>
        <w:t xml:space="preserve"> </w:t>
      </w:r>
      <w:r>
        <w:t>at</w:t>
      </w:r>
      <w:r>
        <w:rPr>
          <w:spacing w:val="40"/>
        </w:rPr>
        <w:t xml:space="preserve"> </w:t>
      </w:r>
      <w:r>
        <w:t>Enies</w:t>
      </w:r>
      <w:r>
        <w:rPr>
          <w:spacing w:val="40"/>
        </w:rPr>
        <w:t xml:space="preserve"> </w:t>
      </w:r>
      <w:r>
        <w:t>Lobby</w:t>
      </w:r>
      <w:r>
        <w:rPr>
          <w:spacing w:val="40"/>
        </w:rPr>
        <w:t xml:space="preserve"> </w:t>
      </w:r>
      <w:r>
        <w:t>is</w:t>
      </w:r>
      <w:r>
        <w:rPr>
          <w:spacing w:val="40"/>
        </w:rPr>
        <w:t xml:space="preserve"> </w:t>
      </w:r>
      <w:r>
        <w:t>represented</w:t>
      </w:r>
      <w:r>
        <w:rPr>
          <w:spacing w:val="40"/>
        </w:rPr>
        <w:t xml:space="preserve"> </w:t>
      </w:r>
      <w:r>
        <w:t>by</w:t>
      </w:r>
      <w:r>
        <w:rPr>
          <w:spacing w:val="40"/>
        </w:rPr>
        <w:t xml:space="preserve"> </w:t>
      </w:r>
      <w:r>
        <w:t>an</w:t>
      </w:r>
      <w:r>
        <w:rPr>
          <w:spacing w:val="40"/>
        </w:rPr>
        <w:t xml:space="preserve"> </w:t>
      </w:r>
      <w:r>
        <w:t>abstract</w:t>
      </w:r>
      <w:r>
        <w:rPr>
          <w:spacing w:val="40"/>
        </w:rPr>
        <w:t xml:space="preserve"> </w:t>
      </w:r>
      <w:r>
        <w:t>base class Character. This class serves as the parent class for all characters in the program, including members</w:t>
      </w:r>
      <w:r>
        <w:rPr>
          <w:spacing w:val="40"/>
        </w:rPr>
        <w:t xml:space="preserve"> </w:t>
      </w:r>
      <w:r>
        <w:t>of</w:t>
      </w:r>
      <w:r>
        <w:rPr>
          <w:spacing w:val="40"/>
        </w:rPr>
        <w:t xml:space="preserve"> </w:t>
      </w:r>
      <w:r>
        <w:t>the</w:t>
      </w:r>
      <w:r>
        <w:rPr>
          <w:spacing w:val="40"/>
        </w:rPr>
        <w:t xml:space="preserve"> </w:t>
      </w:r>
      <w:r>
        <w:t>Straw</w:t>
      </w:r>
      <w:r>
        <w:rPr>
          <w:spacing w:val="40"/>
        </w:rPr>
        <w:t xml:space="preserve"> </w:t>
      </w:r>
      <w:r>
        <w:t>Hat</w:t>
      </w:r>
      <w:r>
        <w:rPr>
          <w:spacing w:val="40"/>
        </w:rPr>
        <w:t xml:space="preserve"> </w:t>
      </w:r>
      <w:r>
        <w:t>Pirates</w:t>
      </w:r>
      <w:r>
        <w:rPr>
          <w:spacing w:val="40"/>
        </w:rPr>
        <w:t xml:space="preserve"> </w:t>
      </w:r>
      <w:r>
        <w:t>and</w:t>
      </w:r>
      <w:r>
        <w:rPr>
          <w:spacing w:val="40"/>
        </w:rPr>
        <w:t xml:space="preserve"> </w:t>
      </w:r>
      <w:r>
        <w:t>CP9</w:t>
      </w:r>
      <w:r>
        <w:rPr>
          <w:spacing w:val="40"/>
        </w:rPr>
        <w:t xml:space="preserve"> </w:t>
      </w:r>
      <w:r>
        <w:t>agents.</w:t>
      </w:r>
      <w:r>
        <w:rPr>
          <w:spacing w:val="40"/>
        </w:rPr>
        <w:t xml:space="preserve"> </w:t>
      </w:r>
      <w:r>
        <w:t>:contentReference[oaicite:0]index=0</w:t>
      </w:r>
    </w:p>
    <w:p w14:paraId="75EF06BB">
      <w:pPr>
        <w:pStyle w:val="7"/>
        <w:spacing w:before="119"/>
        <w:ind w:left="468"/>
        <w:jc w:val="both"/>
      </w:pPr>
      <w:r>
        <w:t>Requirement:</w:t>
      </w:r>
      <w:r>
        <w:rPr>
          <w:spacing w:val="46"/>
        </w:rPr>
        <w:t xml:space="preserve"> </w:t>
      </w:r>
      <w:r>
        <w:t>Implement</w:t>
      </w:r>
      <w:r>
        <w:rPr>
          <w:spacing w:val="47"/>
        </w:rPr>
        <w:t xml:space="preserve"> </w:t>
      </w:r>
      <w:r>
        <w:t>the</w:t>
      </w:r>
      <w:r>
        <w:rPr>
          <w:spacing w:val="46"/>
        </w:rPr>
        <w:t xml:space="preserve"> </w:t>
      </w:r>
      <w:r>
        <w:t>abstract</w:t>
      </w:r>
      <w:r>
        <w:rPr>
          <w:spacing w:val="47"/>
        </w:rPr>
        <w:t xml:space="preserve"> </w:t>
      </w:r>
      <w:r>
        <w:t>class</w:t>
      </w:r>
      <w:r>
        <w:rPr>
          <w:spacing w:val="47"/>
        </w:rPr>
        <w:t xml:space="preserve"> </w:t>
      </w:r>
      <w:r>
        <w:t>Character</w:t>
      </w:r>
      <w:r>
        <w:rPr>
          <w:spacing w:val="46"/>
        </w:rPr>
        <w:t xml:space="preserve"> </w:t>
      </w:r>
      <w:r>
        <w:t>with</w:t>
      </w:r>
      <w:r>
        <w:rPr>
          <w:spacing w:val="47"/>
        </w:rPr>
        <w:t xml:space="preserve"> </w:t>
      </w:r>
      <w:r>
        <w:t>the</w:t>
      </w:r>
      <w:r>
        <w:rPr>
          <w:spacing w:val="47"/>
        </w:rPr>
        <w:t xml:space="preserve"> </w:t>
      </w:r>
      <w:r>
        <w:t>following</w:t>
      </w:r>
      <w:r>
        <w:rPr>
          <w:spacing w:val="46"/>
        </w:rPr>
        <w:t xml:space="preserve"> </w:t>
      </w:r>
      <w:r>
        <w:rPr>
          <w:spacing w:val="-2"/>
        </w:rPr>
        <w:t>specifications:</w:t>
      </w:r>
    </w:p>
    <w:p w14:paraId="399B8C3E">
      <w:pPr>
        <w:pStyle w:val="7"/>
        <w:spacing w:before="165"/>
      </w:pPr>
    </w:p>
    <w:p w14:paraId="3446531B">
      <w:pPr>
        <w:pStyle w:val="10"/>
        <w:numPr>
          <w:ilvl w:val="0"/>
          <w:numId w:val="4"/>
        </w:numPr>
        <w:tabs>
          <w:tab w:val="left" w:pos="584"/>
        </w:tabs>
        <w:spacing w:before="1" w:after="0" w:line="240" w:lineRule="auto"/>
        <w:ind w:left="584" w:right="0" w:hanging="297"/>
        <w:jc w:val="left"/>
        <w:rPr>
          <w:sz w:val="24"/>
        </w:rPr>
      </w:pPr>
      <w:r>
        <w:rPr>
          <w:w w:val="110"/>
          <w:sz w:val="24"/>
        </w:rPr>
        <w:t>protected</w:t>
      </w:r>
      <w:r>
        <w:rPr>
          <w:spacing w:val="58"/>
          <w:w w:val="110"/>
          <w:sz w:val="24"/>
        </w:rPr>
        <w:t xml:space="preserve"> </w:t>
      </w:r>
      <w:r>
        <w:rPr>
          <w:spacing w:val="-2"/>
          <w:w w:val="110"/>
          <w:sz w:val="24"/>
        </w:rPr>
        <w:t>attributes:</w:t>
      </w:r>
    </w:p>
    <w:p w14:paraId="36921894">
      <w:pPr>
        <w:pStyle w:val="10"/>
        <w:numPr>
          <w:ilvl w:val="1"/>
          <w:numId w:val="4"/>
        </w:numPr>
        <w:tabs>
          <w:tab w:val="left" w:pos="1100"/>
        </w:tabs>
        <w:spacing w:before="182" w:after="0" w:line="240" w:lineRule="auto"/>
        <w:ind w:left="1100" w:right="0" w:hanging="233"/>
        <w:jc w:val="left"/>
        <w:rPr>
          <w:sz w:val="24"/>
        </w:rPr>
      </w:pPr>
      <w:r>
        <w:rPr>
          <w:sz w:val="24"/>
        </w:rPr>
        <w:t>name:</w:t>
      </w:r>
      <w:r>
        <w:rPr>
          <w:spacing w:val="29"/>
          <w:sz w:val="24"/>
        </w:rPr>
        <w:t xml:space="preserve"> </w:t>
      </w:r>
      <w:r>
        <w:rPr>
          <w:sz w:val="24"/>
        </w:rPr>
        <w:t>type</w:t>
      </w:r>
      <w:r>
        <w:rPr>
          <w:spacing w:val="24"/>
          <w:w w:val="110"/>
          <w:sz w:val="24"/>
        </w:rPr>
        <w:t xml:space="preserve"> </w:t>
      </w:r>
      <w:r>
        <w:rPr>
          <w:w w:val="110"/>
          <w:sz w:val="24"/>
        </w:rPr>
        <w:t>string,</w:t>
      </w:r>
      <w:r>
        <w:rPr>
          <w:spacing w:val="23"/>
          <w:w w:val="110"/>
          <w:sz w:val="24"/>
        </w:rPr>
        <w:t xml:space="preserve"> </w:t>
      </w:r>
      <w:r>
        <w:rPr>
          <w:sz w:val="24"/>
        </w:rPr>
        <w:t>the</w:t>
      </w:r>
      <w:r>
        <w:rPr>
          <w:spacing w:val="30"/>
          <w:sz w:val="24"/>
        </w:rPr>
        <w:t xml:space="preserve"> </w:t>
      </w:r>
      <w:r>
        <w:rPr>
          <w:sz w:val="24"/>
        </w:rPr>
        <w:t>name</w:t>
      </w:r>
      <w:r>
        <w:rPr>
          <w:spacing w:val="29"/>
          <w:sz w:val="24"/>
        </w:rPr>
        <w:t xml:space="preserve"> </w:t>
      </w:r>
      <w:r>
        <w:rPr>
          <w:sz w:val="24"/>
        </w:rPr>
        <w:t>of</w:t>
      </w:r>
      <w:r>
        <w:rPr>
          <w:spacing w:val="29"/>
          <w:sz w:val="24"/>
        </w:rPr>
        <w:t xml:space="preserve"> </w:t>
      </w:r>
      <w:r>
        <w:rPr>
          <w:sz w:val="24"/>
        </w:rPr>
        <w:t>the</w:t>
      </w:r>
      <w:r>
        <w:rPr>
          <w:spacing w:val="29"/>
          <w:sz w:val="24"/>
        </w:rPr>
        <w:t xml:space="preserve"> </w:t>
      </w:r>
      <w:r>
        <w:rPr>
          <w:spacing w:val="-2"/>
          <w:sz w:val="24"/>
        </w:rPr>
        <w:t>character.</w:t>
      </w:r>
    </w:p>
    <w:p w14:paraId="517791D4">
      <w:pPr>
        <w:pStyle w:val="10"/>
        <w:numPr>
          <w:ilvl w:val="1"/>
          <w:numId w:val="4"/>
        </w:numPr>
        <w:tabs>
          <w:tab w:val="left" w:pos="1100"/>
        </w:tabs>
        <w:spacing w:before="83" w:after="0" w:line="240" w:lineRule="auto"/>
        <w:ind w:left="1100" w:right="0" w:hanging="233"/>
        <w:jc w:val="left"/>
        <w:rPr>
          <w:sz w:val="24"/>
        </w:rPr>
      </w:pPr>
      <w:r>
        <w:rPr>
          <w:sz w:val="24"/>
        </w:rPr>
        <w:t>hp:</w:t>
      </w:r>
      <w:r>
        <w:rPr>
          <w:spacing w:val="36"/>
          <w:sz w:val="24"/>
        </w:rPr>
        <w:t xml:space="preserve"> </w:t>
      </w:r>
      <w:r>
        <w:rPr>
          <w:sz w:val="24"/>
        </w:rPr>
        <w:t>type</w:t>
      </w:r>
      <w:r>
        <w:rPr>
          <w:spacing w:val="36"/>
          <w:sz w:val="24"/>
        </w:rPr>
        <w:t xml:space="preserve"> </w:t>
      </w:r>
      <w:r>
        <w:rPr>
          <w:sz w:val="24"/>
        </w:rPr>
        <w:t>int,</w:t>
      </w:r>
      <w:r>
        <w:rPr>
          <w:spacing w:val="36"/>
          <w:sz w:val="24"/>
        </w:rPr>
        <w:t xml:space="preserve"> </w:t>
      </w:r>
      <w:r>
        <w:rPr>
          <w:sz w:val="24"/>
        </w:rPr>
        <w:t>the</w:t>
      </w:r>
      <w:r>
        <w:rPr>
          <w:spacing w:val="37"/>
          <w:sz w:val="24"/>
        </w:rPr>
        <w:t xml:space="preserve"> </w:t>
      </w:r>
      <w:r>
        <w:rPr>
          <w:sz w:val="24"/>
        </w:rPr>
        <w:t>current</w:t>
      </w:r>
      <w:r>
        <w:rPr>
          <w:spacing w:val="36"/>
          <w:sz w:val="24"/>
        </w:rPr>
        <w:t xml:space="preserve"> </w:t>
      </w:r>
      <w:r>
        <w:rPr>
          <w:sz w:val="24"/>
        </w:rPr>
        <w:t>health</w:t>
      </w:r>
      <w:r>
        <w:rPr>
          <w:spacing w:val="36"/>
          <w:sz w:val="24"/>
        </w:rPr>
        <w:t xml:space="preserve"> </w:t>
      </w:r>
      <w:r>
        <w:rPr>
          <w:sz w:val="24"/>
        </w:rPr>
        <w:t>points</w:t>
      </w:r>
      <w:r>
        <w:rPr>
          <w:spacing w:val="37"/>
          <w:sz w:val="24"/>
        </w:rPr>
        <w:t xml:space="preserve"> </w:t>
      </w:r>
      <w:r>
        <w:rPr>
          <w:sz w:val="24"/>
        </w:rPr>
        <w:t>of</w:t>
      </w:r>
      <w:r>
        <w:rPr>
          <w:spacing w:val="36"/>
          <w:sz w:val="24"/>
        </w:rPr>
        <w:t xml:space="preserve"> </w:t>
      </w:r>
      <w:r>
        <w:rPr>
          <w:sz w:val="24"/>
        </w:rPr>
        <w:t>the</w:t>
      </w:r>
      <w:r>
        <w:rPr>
          <w:spacing w:val="36"/>
          <w:sz w:val="24"/>
        </w:rPr>
        <w:t xml:space="preserve"> </w:t>
      </w:r>
      <w:r>
        <w:rPr>
          <w:spacing w:val="-2"/>
          <w:sz w:val="24"/>
        </w:rPr>
        <w:t>character.</w:t>
      </w:r>
    </w:p>
    <w:p w14:paraId="6A7BF7A7">
      <w:pPr>
        <w:pStyle w:val="10"/>
        <w:numPr>
          <w:ilvl w:val="1"/>
          <w:numId w:val="4"/>
        </w:numPr>
        <w:tabs>
          <w:tab w:val="left" w:pos="1100"/>
        </w:tabs>
        <w:spacing w:before="82" w:after="0" w:line="240" w:lineRule="auto"/>
        <w:ind w:left="1100" w:right="0" w:hanging="233"/>
        <w:jc w:val="left"/>
        <w:rPr>
          <w:sz w:val="24"/>
        </w:rPr>
      </w:pPr>
      <w:r>
        <w:rPr>
          <w:sz w:val="24"/>
        </w:rPr>
        <w:t>maxHp:</w:t>
      </w:r>
      <w:r>
        <w:rPr>
          <w:spacing w:val="31"/>
          <w:sz w:val="24"/>
        </w:rPr>
        <w:t xml:space="preserve"> </w:t>
      </w:r>
      <w:r>
        <w:rPr>
          <w:sz w:val="24"/>
        </w:rPr>
        <w:t>type</w:t>
      </w:r>
      <w:r>
        <w:rPr>
          <w:spacing w:val="32"/>
          <w:sz w:val="24"/>
        </w:rPr>
        <w:t xml:space="preserve"> </w:t>
      </w:r>
      <w:r>
        <w:rPr>
          <w:sz w:val="24"/>
        </w:rPr>
        <w:t>int,</w:t>
      </w:r>
      <w:r>
        <w:rPr>
          <w:spacing w:val="31"/>
          <w:sz w:val="24"/>
        </w:rPr>
        <w:t xml:space="preserve"> </w:t>
      </w:r>
      <w:r>
        <w:rPr>
          <w:sz w:val="24"/>
        </w:rPr>
        <w:t>the</w:t>
      </w:r>
      <w:r>
        <w:rPr>
          <w:spacing w:val="32"/>
          <w:sz w:val="24"/>
        </w:rPr>
        <w:t xml:space="preserve"> </w:t>
      </w:r>
      <w:r>
        <w:rPr>
          <w:sz w:val="24"/>
        </w:rPr>
        <w:t>maximum</w:t>
      </w:r>
      <w:r>
        <w:rPr>
          <w:spacing w:val="31"/>
          <w:sz w:val="24"/>
        </w:rPr>
        <w:t xml:space="preserve"> </w:t>
      </w:r>
      <w:r>
        <w:rPr>
          <w:sz w:val="24"/>
        </w:rPr>
        <w:t>health</w:t>
      </w:r>
      <w:r>
        <w:rPr>
          <w:spacing w:val="32"/>
          <w:sz w:val="24"/>
        </w:rPr>
        <w:t xml:space="preserve"> </w:t>
      </w:r>
      <w:r>
        <w:rPr>
          <w:sz w:val="24"/>
        </w:rPr>
        <w:t>points</w:t>
      </w:r>
      <w:r>
        <w:rPr>
          <w:spacing w:val="31"/>
          <w:sz w:val="24"/>
        </w:rPr>
        <w:t xml:space="preserve"> </w:t>
      </w:r>
      <w:r>
        <w:rPr>
          <w:sz w:val="24"/>
        </w:rPr>
        <w:t>of</w:t>
      </w:r>
      <w:r>
        <w:rPr>
          <w:spacing w:val="32"/>
          <w:sz w:val="24"/>
        </w:rPr>
        <w:t xml:space="preserve"> </w:t>
      </w:r>
      <w:r>
        <w:rPr>
          <w:sz w:val="24"/>
        </w:rPr>
        <w:t>the</w:t>
      </w:r>
      <w:r>
        <w:rPr>
          <w:spacing w:val="31"/>
          <w:sz w:val="24"/>
        </w:rPr>
        <w:t xml:space="preserve"> </w:t>
      </w:r>
      <w:r>
        <w:rPr>
          <w:spacing w:val="-2"/>
          <w:sz w:val="24"/>
        </w:rPr>
        <w:t>character.</w:t>
      </w:r>
    </w:p>
    <w:p w14:paraId="59AE6CA5">
      <w:pPr>
        <w:pStyle w:val="10"/>
        <w:numPr>
          <w:ilvl w:val="1"/>
          <w:numId w:val="4"/>
        </w:numPr>
        <w:tabs>
          <w:tab w:val="left" w:pos="1100"/>
        </w:tabs>
        <w:spacing w:before="83" w:after="0" w:line="240" w:lineRule="auto"/>
        <w:ind w:left="1100" w:right="0" w:hanging="233"/>
        <w:jc w:val="left"/>
        <w:rPr>
          <w:sz w:val="24"/>
        </w:rPr>
      </w:pPr>
      <w:r>
        <w:rPr>
          <w:w w:val="110"/>
          <w:sz w:val="24"/>
        </w:rPr>
        <w:t>atk:</w:t>
      </w:r>
      <w:r>
        <w:rPr>
          <w:spacing w:val="8"/>
          <w:w w:val="110"/>
          <w:sz w:val="24"/>
        </w:rPr>
        <w:t xml:space="preserve"> </w:t>
      </w:r>
      <w:r>
        <w:rPr>
          <w:w w:val="110"/>
          <w:sz w:val="24"/>
        </w:rPr>
        <w:t>type</w:t>
      </w:r>
      <w:r>
        <w:rPr>
          <w:spacing w:val="9"/>
          <w:w w:val="110"/>
          <w:sz w:val="24"/>
        </w:rPr>
        <w:t xml:space="preserve"> </w:t>
      </w:r>
      <w:r>
        <w:rPr>
          <w:w w:val="110"/>
          <w:sz w:val="24"/>
        </w:rPr>
        <w:t>int,</w:t>
      </w:r>
      <w:r>
        <w:rPr>
          <w:spacing w:val="9"/>
          <w:w w:val="110"/>
          <w:sz w:val="24"/>
        </w:rPr>
        <w:t xml:space="preserve"> </w:t>
      </w:r>
      <w:r>
        <w:rPr>
          <w:w w:val="110"/>
          <w:sz w:val="24"/>
        </w:rPr>
        <w:t>the</w:t>
      </w:r>
      <w:r>
        <w:rPr>
          <w:spacing w:val="8"/>
          <w:w w:val="110"/>
          <w:sz w:val="24"/>
        </w:rPr>
        <w:t xml:space="preserve"> </w:t>
      </w:r>
      <w:r>
        <w:rPr>
          <w:w w:val="110"/>
          <w:sz w:val="24"/>
        </w:rPr>
        <w:t>base</w:t>
      </w:r>
      <w:r>
        <w:rPr>
          <w:spacing w:val="9"/>
          <w:w w:val="110"/>
          <w:sz w:val="24"/>
        </w:rPr>
        <w:t xml:space="preserve"> </w:t>
      </w:r>
      <w:r>
        <w:rPr>
          <w:w w:val="110"/>
          <w:sz w:val="24"/>
        </w:rPr>
        <w:t>attack</w:t>
      </w:r>
      <w:r>
        <w:rPr>
          <w:spacing w:val="9"/>
          <w:w w:val="110"/>
          <w:sz w:val="24"/>
        </w:rPr>
        <w:t xml:space="preserve"> </w:t>
      </w:r>
      <w:r>
        <w:rPr>
          <w:spacing w:val="-2"/>
          <w:w w:val="110"/>
          <w:sz w:val="24"/>
        </w:rPr>
        <w:t>value.</w:t>
      </w:r>
    </w:p>
    <w:p w14:paraId="04536274">
      <w:pPr>
        <w:pStyle w:val="10"/>
        <w:numPr>
          <w:ilvl w:val="1"/>
          <w:numId w:val="4"/>
        </w:numPr>
        <w:tabs>
          <w:tab w:val="left" w:pos="1100"/>
        </w:tabs>
        <w:spacing w:before="82" w:after="0" w:line="240" w:lineRule="auto"/>
        <w:ind w:left="1100" w:right="0" w:hanging="233"/>
        <w:jc w:val="left"/>
        <w:rPr>
          <w:sz w:val="24"/>
        </w:rPr>
      </w:pPr>
      <w:r>
        <w:rPr>
          <w:w w:val="105"/>
          <w:sz w:val="24"/>
        </w:rPr>
        <w:t>def:</w:t>
      </w:r>
      <w:r>
        <w:rPr>
          <w:spacing w:val="12"/>
          <w:w w:val="105"/>
          <w:sz w:val="24"/>
        </w:rPr>
        <w:t xml:space="preserve"> </w:t>
      </w:r>
      <w:r>
        <w:rPr>
          <w:w w:val="105"/>
          <w:sz w:val="24"/>
        </w:rPr>
        <w:t>type</w:t>
      </w:r>
      <w:r>
        <w:rPr>
          <w:spacing w:val="10"/>
          <w:w w:val="110"/>
          <w:sz w:val="24"/>
        </w:rPr>
        <w:t xml:space="preserve"> </w:t>
      </w:r>
      <w:r>
        <w:rPr>
          <w:w w:val="110"/>
          <w:sz w:val="24"/>
        </w:rPr>
        <w:t>int,</w:t>
      </w:r>
      <w:r>
        <w:rPr>
          <w:spacing w:val="11"/>
          <w:w w:val="110"/>
          <w:sz w:val="24"/>
        </w:rPr>
        <w:t xml:space="preserve"> </w:t>
      </w:r>
      <w:r>
        <w:rPr>
          <w:w w:val="105"/>
          <w:sz w:val="24"/>
        </w:rPr>
        <w:t>the</w:t>
      </w:r>
      <w:r>
        <w:rPr>
          <w:spacing w:val="12"/>
          <w:w w:val="105"/>
          <w:sz w:val="24"/>
        </w:rPr>
        <w:t xml:space="preserve"> </w:t>
      </w:r>
      <w:r>
        <w:rPr>
          <w:w w:val="105"/>
          <w:sz w:val="24"/>
        </w:rPr>
        <w:t>base</w:t>
      </w:r>
      <w:r>
        <w:rPr>
          <w:spacing w:val="13"/>
          <w:w w:val="105"/>
          <w:sz w:val="24"/>
        </w:rPr>
        <w:t xml:space="preserve"> </w:t>
      </w:r>
      <w:r>
        <w:rPr>
          <w:w w:val="105"/>
          <w:sz w:val="24"/>
        </w:rPr>
        <w:t>defense</w:t>
      </w:r>
      <w:r>
        <w:rPr>
          <w:spacing w:val="13"/>
          <w:w w:val="105"/>
          <w:sz w:val="24"/>
        </w:rPr>
        <w:t xml:space="preserve"> </w:t>
      </w:r>
      <w:r>
        <w:rPr>
          <w:spacing w:val="-2"/>
          <w:w w:val="105"/>
          <w:sz w:val="24"/>
        </w:rPr>
        <w:t>value.</w:t>
      </w:r>
    </w:p>
    <w:p w14:paraId="239DF91A">
      <w:pPr>
        <w:pStyle w:val="10"/>
        <w:numPr>
          <w:ilvl w:val="1"/>
          <w:numId w:val="4"/>
        </w:numPr>
        <w:tabs>
          <w:tab w:val="left" w:pos="1100"/>
        </w:tabs>
        <w:spacing w:before="83" w:after="0" w:line="240" w:lineRule="auto"/>
        <w:ind w:left="1100" w:right="0" w:hanging="233"/>
        <w:jc w:val="left"/>
        <w:rPr>
          <w:sz w:val="24"/>
        </w:rPr>
      </w:pPr>
      <w:r>
        <w:rPr>
          <w:sz w:val="24"/>
        </w:rPr>
        <w:t>speed:</w:t>
      </w:r>
      <w:r>
        <w:rPr>
          <w:spacing w:val="37"/>
          <w:sz w:val="24"/>
        </w:rPr>
        <w:t xml:space="preserve"> </w:t>
      </w:r>
      <w:r>
        <w:rPr>
          <w:sz w:val="24"/>
        </w:rPr>
        <w:t>type</w:t>
      </w:r>
      <w:r>
        <w:rPr>
          <w:spacing w:val="38"/>
          <w:sz w:val="24"/>
        </w:rPr>
        <w:t xml:space="preserve"> </w:t>
      </w:r>
      <w:r>
        <w:rPr>
          <w:sz w:val="24"/>
        </w:rPr>
        <w:t>int,</w:t>
      </w:r>
      <w:r>
        <w:rPr>
          <w:spacing w:val="38"/>
          <w:sz w:val="24"/>
        </w:rPr>
        <w:t xml:space="preserve"> </w:t>
      </w:r>
      <w:r>
        <w:rPr>
          <w:sz w:val="24"/>
        </w:rPr>
        <w:t>the</w:t>
      </w:r>
      <w:r>
        <w:rPr>
          <w:spacing w:val="38"/>
          <w:sz w:val="24"/>
        </w:rPr>
        <w:t xml:space="preserve"> </w:t>
      </w:r>
      <w:r>
        <w:rPr>
          <w:sz w:val="24"/>
        </w:rPr>
        <w:t>action</w:t>
      </w:r>
      <w:r>
        <w:rPr>
          <w:spacing w:val="38"/>
          <w:sz w:val="24"/>
        </w:rPr>
        <w:t xml:space="preserve"> </w:t>
      </w:r>
      <w:r>
        <w:rPr>
          <w:sz w:val="24"/>
        </w:rPr>
        <w:t>speed</w:t>
      </w:r>
      <w:r>
        <w:rPr>
          <w:spacing w:val="38"/>
          <w:sz w:val="24"/>
        </w:rPr>
        <w:t xml:space="preserve"> </w:t>
      </w:r>
      <w:r>
        <w:rPr>
          <w:sz w:val="24"/>
        </w:rPr>
        <w:t>of</w:t>
      </w:r>
      <w:r>
        <w:rPr>
          <w:spacing w:val="38"/>
          <w:sz w:val="24"/>
        </w:rPr>
        <w:t xml:space="preserve"> </w:t>
      </w:r>
      <w:r>
        <w:rPr>
          <w:sz w:val="24"/>
        </w:rPr>
        <w:t>the</w:t>
      </w:r>
      <w:r>
        <w:rPr>
          <w:spacing w:val="38"/>
          <w:sz w:val="24"/>
        </w:rPr>
        <w:t xml:space="preserve"> </w:t>
      </w:r>
      <w:r>
        <w:rPr>
          <w:spacing w:val="-2"/>
          <w:sz w:val="24"/>
        </w:rPr>
        <w:t>character.</w:t>
      </w:r>
    </w:p>
    <w:p w14:paraId="6829840C">
      <w:pPr>
        <w:pStyle w:val="10"/>
        <w:numPr>
          <w:ilvl w:val="1"/>
          <w:numId w:val="4"/>
        </w:numPr>
        <w:tabs>
          <w:tab w:val="left" w:pos="1100"/>
        </w:tabs>
        <w:spacing w:before="83" w:after="0" w:line="240" w:lineRule="auto"/>
        <w:ind w:left="1100" w:right="0" w:hanging="233"/>
        <w:jc w:val="left"/>
        <w:rPr>
          <w:sz w:val="24"/>
        </w:rPr>
      </w:pPr>
      <w:r>
        <w:rPr>
          <w:sz w:val="24"/>
        </w:rPr>
        <w:t>energy:</w:t>
      </w:r>
      <w:r>
        <w:rPr>
          <w:spacing w:val="40"/>
          <w:sz w:val="24"/>
        </w:rPr>
        <w:t xml:space="preserve"> </w:t>
      </w:r>
      <w:r>
        <w:rPr>
          <w:sz w:val="24"/>
        </w:rPr>
        <w:t>type</w:t>
      </w:r>
      <w:r>
        <w:rPr>
          <w:spacing w:val="40"/>
          <w:sz w:val="24"/>
        </w:rPr>
        <w:t xml:space="preserve"> </w:t>
      </w:r>
      <w:r>
        <w:rPr>
          <w:sz w:val="24"/>
        </w:rPr>
        <w:t>int,</w:t>
      </w:r>
      <w:r>
        <w:rPr>
          <w:spacing w:val="40"/>
          <w:sz w:val="24"/>
        </w:rPr>
        <w:t xml:space="preserve"> </w:t>
      </w:r>
      <w:r>
        <w:rPr>
          <w:sz w:val="24"/>
        </w:rPr>
        <w:t>the</w:t>
      </w:r>
      <w:r>
        <w:rPr>
          <w:spacing w:val="40"/>
          <w:sz w:val="24"/>
        </w:rPr>
        <w:t xml:space="preserve"> </w:t>
      </w:r>
      <w:r>
        <w:rPr>
          <w:sz w:val="24"/>
        </w:rPr>
        <w:t>current</w:t>
      </w:r>
      <w:r>
        <w:rPr>
          <w:spacing w:val="40"/>
          <w:sz w:val="24"/>
        </w:rPr>
        <w:t xml:space="preserve"> </w:t>
      </w:r>
      <w:r>
        <w:rPr>
          <w:sz w:val="24"/>
        </w:rPr>
        <w:t>energy</w:t>
      </w:r>
      <w:r>
        <w:rPr>
          <w:spacing w:val="40"/>
          <w:sz w:val="24"/>
        </w:rPr>
        <w:t xml:space="preserve"> </w:t>
      </w:r>
      <w:r>
        <w:rPr>
          <w:sz w:val="24"/>
        </w:rPr>
        <w:t>used</w:t>
      </w:r>
      <w:r>
        <w:rPr>
          <w:spacing w:val="40"/>
          <w:sz w:val="24"/>
        </w:rPr>
        <w:t xml:space="preserve"> </w:t>
      </w:r>
      <w:r>
        <w:rPr>
          <w:sz w:val="24"/>
        </w:rPr>
        <w:t>to</w:t>
      </w:r>
      <w:r>
        <w:rPr>
          <w:spacing w:val="41"/>
          <w:sz w:val="24"/>
        </w:rPr>
        <w:t xml:space="preserve"> </w:t>
      </w:r>
      <w:r>
        <w:rPr>
          <w:sz w:val="24"/>
        </w:rPr>
        <w:t>perform</w:t>
      </w:r>
      <w:r>
        <w:rPr>
          <w:spacing w:val="40"/>
          <w:sz w:val="24"/>
        </w:rPr>
        <w:t xml:space="preserve"> </w:t>
      </w:r>
      <w:r>
        <w:rPr>
          <w:spacing w:val="-2"/>
          <w:sz w:val="24"/>
        </w:rPr>
        <w:t>skills.</w:t>
      </w:r>
    </w:p>
    <w:p w14:paraId="21E2F4D3">
      <w:pPr>
        <w:pStyle w:val="10"/>
        <w:numPr>
          <w:ilvl w:val="1"/>
          <w:numId w:val="4"/>
        </w:numPr>
        <w:tabs>
          <w:tab w:val="left" w:pos="1100"/>
        </w:tabs>
        <w:spacing w:before="82" w:after="0" w:line="240" w:lineRule="auto"/>
        <w:ind w:left="1100" w:right="0" w:hanging="233"/>
        <w:jc w:val="left"/>
        <w:rPr>
          <w:sz w:val="24"/>
        </w:rPr>
      </w:pPr>
      <w:r>
        <w:rPr>
          <w:w w:val="110"/>
          <w:sz w:val="24"/>
        </w:rPr>
        <w:t>alive:</w:t>
      </w:r>
      <w:r>
        <w:rPr>
          <w:spacing w:val="1"/>
          <w:w w:val="110"/>
          <w:sz w:val="24"/>
        </w:rPr>
        <w:t xml:space="preserve"> </w:t>
      </w:r>
      <w:r>
        <w:rPr>
          <w:w w:val="110"/>
          <w:sz w:val="24"/>
        </w:rPr>
        <w:t>type</w:t>
      </w:r>
      <w:r>
        <w:rPr>
          <w:spacing w:val="2"/>
          <w:w w:val="110"/>
          <w:sz w:val="24"/>
        </w:rPr>
        <w:t xml:space="preserve"> </w:t>
      </w:r>
      <w:r>
        <w:rPr>
          <w:w w:val="110"/>
          <w:sz w:val="24"/>
        </w:rPr>
        <w:t>bool,</w:t>
      </w:r>
      <w:r>
        <w:rPr>
          <w:spacing w:val="1"/>
          <w:w w:val="110"/>
          <w:sz w:val="24"/>
        </w:rPr>
        <w:t xml:space="preserve"> </w:t>
      </w:r>
      <w:r>
        <w:rPr>
          <w:w w:val="110"/>
          <w:sz w:val="24"/>
        </w:rPr>
        <w:t>the</w:t>
      </w:r>
      <w:r>
        <w:rPr>
          <w:spacing w:val="2"/>
          <w:w w:val="110"/>
          <w:sz w:val="24"/>
        </w:rPr>
        <w:t xml:space="preserve"> </w:t>
      </w:r>
      <w:r>
        <w:rPr>
          <w:w w:val="110"/>
          <w:sz w:val="24"/>
        </w:rPr>
        <w:t>combat</w:t>
      </w:r>
      <w:r>
        <w:rPr>
          <w:spacing w:val="2"/>
          <w:w w:val="110"/>
          <w:sz w:val="24"/>
        </w:rPr>
        <w:t xml:space="preserve"> </w:t>
      </w:r>
      <w:r>
        <w:rPr>
          <w:w w:val="110"/>
          <w:sz w:val="24"/>
        </w:rPr>
        <w:t>status</w:t>
      </w:r>
      <w:r>
        <w:rPr>
          <w:spacing w:val="1"/>
          <w:w w:val="110"/>
          <w:sz w:val="24"/>
        </w:rPr>
        <w:t xml:space="preserve"> </w:t>
      </w:r>
      <w:r>
        <w:rPr>
          <w:w w:val="110"/>
          <w:sz w:val="24"/>
        </w:rPr>
        <w:t>of</w:t>
      </w:r>
      <w:r>
        <w:rPr>
          <w:spacing w:val="2"/>
          <w:w w:val="110"/>
          <w:sz w:val="24"/>
        </w:rPr>
        <w:t xml:space="preserve"> </w:t>
      </w:r>
      <w:r>
        <w:rPr>
          <w:w w:val="110"/>
          <w:sz w:val="24"/>
        </w:rPr>
        <w:t>the</w:t>
      </w:r>
      <w:r>
        <w:rPr>
          <w:spacing w:val="1"/>
          <w:w w:val="110"/>
          <w:sz w:val="24"/>
        </w:rPr>
        <w:t xml:space="preserve"> </w:t>
      </w:r>
      <w:r>
        <w:rPr>
          <w:spacing w:val="-2"/>
          <w:w w:val="110"/>
          <w:sz w:val="24"/>
        </w:rPr>
        <w:t>character.</w:t>
      </w:r>
    </w:p>
    <w:p w14:paraId="0C022952">
      <w:pPr>
        <w:pStyle w:val="10"/>
        <w:numPr>
          <w:ilvl w:val="0"/>
          <w:numId w:val="4"/>
        </w:numPr>
        <w:tabs>
          <w:tab w:val="left" w:pos="583"/>
          <w:tab w:val="left" w:pos="586"/>
        </w:tabs>
        <w:spacing w:before="182" w:after="0" w:line="307" w:lineRule="auto"/>
        <w:ind w:left="586" w:right="706" w:hanging="300"/>
        <w:jc w:val="both"/>
        <w:rPr>
          <w:sz w:val="24"/>
        </w:rPr>
      </w:pPr>
      <w:r>
        <w:rPr>
          <w:sz w:val="24"/>
        </w:rPr>
        <w:t>A</w:t>
      </w:r>
      <w:r>
        <w:rPr>
          <w:spacing w:val="40"/>
          <w:sz w:val="24"/>
        </w:rPr>
        <w:t xml:space="preserve"> </w:t>
      </w:r>
      <w:r>
        <w:rPr>
          <w:sz w:val="24"/>
        </w:rPr>
        <w:t>public</w:t>
      </w:r>
      <w:r>
        <w:rPr>
          <w:spacing w:val="40"/>
          <w:sz w:val="24"/>
        </w:rPr>
        <w:t xml:space="preserve"> </w:t>
      </w:r>
      <w:r>
        <w:rPr>
          <w:sz w:val="24"/>
        </w:rPr>
        <w:t>constructor</w:t>
      </w:r>
      <w:r>
        <w:rPr>
          <w:spacing w:val="40"/>
          <w:sz w:val="24"/>
        </w:rPr>
        <w:t xml:space="preserve"> </w:t>
      </w:r>
      <w:r>
        <w:rPr>
          <w:sz w:val="24"/>
        </w:rPr>
        <w:t>with</w:t>
      </w:r>
      <w:r>
        <w:rPr>
          <w:spacing w:val="40"/>
          <w:sz w:val="24"/>
        </w:rPr>
        <w:t xml:space="preserve"> </w:t>
      </w:r>
      <w:r>
        <w:rPr>
          <w:sz w:val="24"/>
        </w:rPr>
        <w:t>parameters</w:t>
      </w:r>
      <w:r>
        <w:rPr>
          <w:spacing w:val="40"/>
          <w:sz w:val="24"/>
        </w:rPr>
        <w:t xml:space="preserve"> </w:t>
      </w:r>
      <w:r>
        <w:rPr>
          <w:sz w:val="24"/>
        </w:rPr>
        <w:t>name,</w:t>
      </w:r>
      <w:r>
        <w:rPr>
          <w:spacing w:val="40"/>
          <w:sz w:val="24"/>
        </w:rPr>
        <w:t xml:space="preserve"> </w:t>
      </w:r>
      <w:r>
        <w:rPr>
          <w:sz w:val="24"/>
        </w:rPr>
        <w:t>hp,</w:t>
      </w:r>
      <w:r>
        <w:rPr>
          <w:spacing w:val="40"/>
          <w:sz w:val="24"/>
        </w:rPr>
        <w:t xml:space="preserve"> </w:t>
      </w:r>
      <w:r>
        <w:rPr>
          <w:sz w:val="24"/>
        </w:rPr>
        <w:t>atk,</w:t>
      </w:r>
      <w:r>
        <w:rPr>
          <w:spacing w:val="40"/>
          <w:sz w:val="24"/>
        </w:rPr>
        <w:t xml:space="preserve"> </w:t>
      </w:r>
      <w:r>
        <w:rPr>
          <w:sz w:val="24"/>
        </w:rPr>
        <w:t>def,</w:t>
      </w:r>
      <w:r>
        <w:rPr>
          <w:spacing w:val="40"/>
          <w:sz w:val="24"/>
        </w:rPr>
        <w:t xml:space="preserve"> </w:t>
      </w:r>
      <w:r>
        <w:rPr>
          <w:sz w:val="24"/>
        </w:rPr>
        <w:t>speed,</w:t>
      </w:r>
      <w:r>
        <w:rPr>
          <w:spacing w:val="40"/>
          <w:sz w:val="24"/>
        </w:rPr>
        <w:t xml:space="preserve"> </w:t>
      </w:r>
      <w:r>
        <w:rPr>
          <w:sz w:val="24"/>
        </w:rPr>
        <w:t>energy</w:t>
      </w:r>
      <w:r>
        <w:rPr>
          <w:spacing w:val="40"/>
          <w:sz w:val="24"/>
        </w:rPr>
        <w:t xml:space="preserve"> </w:t>
      </w:r>
      <w:r>
        <w:rPr>
          <w:sz w:val="24"/>
        </w:rPr>
        <w:t>corresponding to</w:t>
      </w:r>
      <w:r>
        <w:rPr>
          <w:spacing w:val="35"/>
          <w:sz w:val="24"/>
        </w:rPr>
        <w:t xml:space="preserve"> </w:t>
      </w:r>
      <w:r>
        <w:rPr>
          <w:sz w:val="24"/>
        </w:rPr>
        <w:t>the</w:t>
      </w:r>
      <w:r>
        <w:rPr>
          <w:spacing w:val="36"/>
          <w:sz w:val="24"/>
        </w:rPr>
        <w:t xml:space="preserve"> </w:t>
      </w:r>
      <w:r>
        <w:rPr>
          <w:sz w:val="24"/>
        </w:rPr>
        <w:t>attributes</w:t>
      </w:r>
      <w:r>
        <w:rPr>
          <w:spacing w:val="36"/>
          <w:sz w:val="24"/>
        </w:rPr>
        <w:t xml:space="preserve"> </w:t>
      </w:r>
      <w:r>
        <w:rPr>
          <w:sz w:val="24"/>
        </w:rPr>
        <w:t>with</w:t>
      </w:r>
      <w:r>
        <w:rPr>
          <w:spacing w:val="35"/>
          <w:sz w:val="24"/>
        </w:rPr>
        <w:t xml:space="preserve"> </w:t>
      </w:r>
      <w:r>
        <w:rPr>
          <w:sz w:val="24"/>
        </w:rPr>
        <w:t>the</w:t>
      </w:r>
      <w:r>
        <w:rPr>
          <w:spacing w:val="36"/>
          <w:sz w:val="24"/>
        </w:rPr>
        <w:t xml:space="preserve"> </w:t>
      </w:r>
      <w:r>
        <w:rPr>
          <w:sz w:val="24"/>
        </w:rPr>
        <w:t>same</w:t>
      </w:r>
      <w:r>
        <w:rPr>
          <w:spacing w:val="36"/>
          <w:sz w:val="24"/>
        </w:rPr>
        <w:t xml:space="preserve"> </w:t>
      </w:r>
      <w:r>
        <w:rPr>
          <w:sz w:val="24"/>
        </w:rPr>
        <w:t>names.</w:t>
      </w:r>
      <w:r>
        <w:rPr>
          <w:spacing w:val="36"/>
          <w:sz w:val="24"/>
        </w:rPr>
        <w:t xml:space="preserve"> </w:t>
      </w:r>
      <w:r>
        <w:rPr>
          <w:sz w:val="24"/>
        </w:rPr>
        <w:t>The</w:t>
      </w:r>
      <w:r>
        <w:rPr>
          <w:spacing w:val="36"/>
          <w:sz w:val="24"/>
        </w:rPr>
        <w:t xml:space="preserve"> </w:t>
      </w:r>
      <w:r>
        <w:rPr>
          <w:sz w:val="24"/>
        </w:rPr>
        <w:t>constructor</w:t>
      </w:r>
      <w:r>
        <w:rPr>
          <w:spacing w:val="35"/>
          <w:sz w:val="24"/>
        </w:rPr>
        <w:t xml:space="preserve"> </w:t>
      </w:r>
      <w:r>
        <w:rPr>
          <w:sz w:val="24"/>
        </w:rPr>
        <w:t>assigns</w:t>
      </w:r>
      <w:r>
        <w:rPr>
          <w:spacing w:val="36"/>
          <w:sz w:val="24"/>
        </w:rPr>
        <w:t xml:space="preserve"> </w:t>
      </w:r>
      <w:r>
        <w:rPr>
          <w:sz w:val="24"/>
        </w:rPr>
        <w:t>the</w:t>
      </w:r>
      <w:r>
        <w:rPr>
          <w:spacing w:val="36"/>
          <w:sz w:val="24"/>
        </w:rPr>
        <w:t xml:space="preserve"> </w:t>
      </w:r>
      <w:r>
        <w:rPr>
          <w:sz w:val="24"/>
        </w:rPr>
        <w:t>given</w:t>
      </w:r>
      <w:r>
        <w:rPr>
          <w:spacing w:val="35"/>
          <w:sz w:val="24"/>
        </w:rPr>
        <w:t xml:space="preserve"> </w:t>
      </w:r>
      <w:r>
        <w:rPr>
          <w:sz w:val="24"/>
        </w:rPr>
        <w:t>parameters</w:t>
      </w:r>
      <w:r>
        <w:rPr>
          <w:spacing w:val="36"/>
          <w:sz w:val="24"/>
        </w:rPr>
        <w:t xml:space="preserve"> </w:t>
      </w:r>
      <w:r>
        <w:rPr>
          <w:sz w:val="24"/>
        </w:rPr>
        <w:t>to the</w:t>
      </w:r>
      <w:r>
        <w:rPr>
          <w:spacing w:val="22"/>
          <w:sz w:val="24"/>
        </w:rPr>
        <w:t xml:space="preserve"> </w:t>
      </w:r>
      <w:r>
        <w:rPr>
          <w:sz w:val="24"/>
        </w:rPr>
        <w:t>corresponding</w:t>
      </w:r>
      <w:r>
        <w:rPr>
          <w:spacing w:val="22"/>
          <w:sz w:val="24"/>
        </w:rPr>
        <w:t xml:space="preserve"> </w:t>
      </w:r>
      <w:r>
        <w:rPr>
          <w:sz w:val="24"/>
        </w:rPr>
        <w:t>attributes.</w:t>
      </w:r>
      <w:r>
        <w:rPr>
          <w:spacing w:val="22"/>
          <w:sz w:val="24"/>
        </w:rPr>
        <w:t xml:space="preserve"> </w:t>
      </w:r>
      <w:r>
        <w:rPr>
          <w:sz w:val="24"/>
        </w:rPr>
        <w:t>The</w:t>
      </w:r>
      <w:r>
        <w:rPr>
          <w:spacing w:val="22"/>
          <w:sz w:val="24"/>
        </w:rPr>
        <w:t xml:space="preserve"> </w:t>
      </w:r>
      <w:r>
        <w:rPr>
          <w:sz w:val="24"/>
        </w:rPr>
        <w:t>value</w:t>
      </w:r>
      <w:r>
        <w:rPr>
          <w:spacing w:val="22"/>
          <w:sz w:val="24"/>
        </w:rPr>
        <w:t xml:space="preserve"> </w:t>
      </w:r>
      <w:r>
        <w:rPr>
          <w:sz w:val="24"/>
        </w:rPr>
        <w:t>of</w:t>
      </w:r>
      <w:r>
        <w:rPr>
          <w:spacing w:val="40"/>
          <w:sz w:val="24"/>
        </w:rPr>
        <w:t xml:space="preserve"> </w:t>
      </w:r>
      <w:r>
        <w:rPr>
          <w:sz w:val="24"/>
        </w:rPr>
        <w:t>maxHp</w:t>
      </w:r>
      <w:r>
        <w:rPr>
          <w:spacing w:val="22"/>
          <w:sz w:val="24"/>
        </w:rPr>
        <w:t xml:space="preserve"> </w:t>
      </w:r>
      <w:r>
        <w:rPr>
          <w:sz w:val="24"/>
        </w:rPr>
        <w:t>is</w:t>
      </w:r>
      <w:r>
        <w:rPr>
          <w:spacing w:val="22"/>
          <w:sz w:val="24"/>
        </w:rPr>
        <w:t xml:space="preserve"> </w:t>
      </w:r>
      <w:r>
        <w:rPr>
          <w:sz w:val="24"/>
        </w:rPr>
        <w:t>initialized</w:t>
      </w:r>
      <w:r>
        <w:rPr>
          <w:spacing w:val="22"/>
          <w:sz w:val="24"/>
        </w:rPr>
        <w:t xml:space="preserve"> </w:t>
      </w:r>
      <w:r>
        <w:rPr>
          <w:sz w:val="24"/>
        </w:rPr>
        <w:t>to</w:t>
      </w:r>
      <w:r>
        <w:rPr>
          <w:spacing w:val="22"/>
          <w:sz w:val="24"/>
        </w:rPr>
        <w:t xml:space="preserve"> </w:t>
      </w:r>
      <w:r>
        <w:rPr>
          <w:sz w:val="24"/>
        </w:rPr>
        <w:t>hp.</w:t>
      </w:r>
      <w:r>
        <w:rPr>
          <w:spacing w:val="22"/>
          <w:sz w:val="24"/>
        </w:rPr>
        <w:t xml:space="preserve"> </w:t>
      </w:r>
      <w:r>
        <w:rPr>
          <w:sz w:val="24"/>
        </w:rPr>
        <w:t>If</w:t>
      </w:r>
      <w:r>
        <w:rPr>
          <w:spacing w:val="40"/>
          <w:sz w:val="24"/>
        </w:rPr>
        <w:t xml:space="preserve"> </w:t>
      </w:r>
      <w:r>
        <w:rPr>
          <w:sz w:val="24"/>
        </w:rPr>
        <w:t>hp</w:t>
      </w:r>
      <w:r>
        <w:rPr>
          <w:spacing w:val="22"/>
          <w:sz w:val="24"/>
        </w:rPr>
        <w:t xml:space="preserve"> </w:t>
      </w:r>
      <w:r>
        <w:rPr>
          <w:sz w:val="24"/>
        </w:rPr>
        <w:t>is</w:t>
      </w:r>
      <w:r>
        <w:rPr>
          <w:spacing w:val="22"/>
          <w:sz w:val="24"/>
        </w:rPr>
        <w:t xml:space="preserve"> </w:t>
      </w:r>
      <w:r>
        <w:rPr>
          <w:sz w:val="24"/>
        </w:rPr>
        <w:t>greater</w:t>
      </w:r>
      <w:r>
        <w:rPr>
          <w:spacing w:val="22"/>
          <w:sz w:val="24"/>
        </w:rPr>
        <w:t xml:space="preserve"> </w:t>
      </w:r>
      <w:r>
        <w:rPr>
          <w:sz w:val="24"/>
        </w:rPr>
        <w:t xml:space="preserve">than </w:t>
      </w:r>
      <w:r>
        <w:rPr>
          <w:w w:val="110"/>
          <w:sz w:val="24"/>
        </w:rPr>
        <w:t xml:space="preserve">0, then </w:t>
      </w:r>
      <w:r>
        <w:rPr>
          <w:w w:val="115"/>
          <w:sz w:val="24"/>
        </w:rPr>
        <w:t xml:space="preserve">alive </w:t>
      </w:r>
      <w:r>
        <w:rPr>
          <w:w w:val="110"/>
          <w:sz w:val="24"/>
        </w:rPr>
        <w:t>is set to true; otherwise, it is set to false.</w:t>
      </w:r>
    </w:p>
    <w:p w14:paraId="1EEA31FC">
      <w:pPr>
        <w:pStyle w:val="10"/>
        <w:spacing w:after="0" w:line="307" w:lineRule="auto"/>
        <w:jc w:val="both"/>
        <w:rPr>
          <w:sz w:val="24"/>
        </w:rPr>
        <w:sectPr>
          <w:pgSz w:w="11910" w:h="16840"/>
          <w:pgMar w:top="1680" w:right="425" w:bottom="900" w:left="1133" w:header="809" w:footer="707" w:gutter="0"/>
          <w:cols w:space="720" w:num="1"/>
        </w:sectPr>
      </w:pPr>
    </w:p>
    <w:p w14:paraId="40840725">
      <w:pPr>
        <w:pStyle w:val="7"/>
        <w:spacing w:before="107"/>
        <w:rPr>
          <w:sz w:val="12"/>
        </w:rPr>
      </w:pPr>
    </w:p>
    <w:p w14:paraId="50090272">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2336"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10" name="Textbox 10"/>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75B0C7DB">
                            <w:pPr>
                              <w:spacing w:before="27"/>
                              <w:ind w:left="18" w:right="0" w:firstLine="0"/>
                              <w:jc w:val="left"/>
                              <w:rPr>
                                <w:color w:val="000000"/>
                                <w:sz w:val="20"/>
                              </w:rPr>
                            </w:pPr>
                            <w:r>
                              <w:rPr>
                                <w:color w:val="000000"/>
                                <w:spacing w:val="17"/>
                                <w:w w:val="140"/>
                                <w:sz w:val="20"/>
                              </w:rPr>
                              <w:t>Character(</w:t>
                            </w:r>
                            <w:r>
                              <w:rPr>
                                <w:color w:val="000000"/>
                                <w:spacing w:val="-36"/>
                                <w:w w:val="140"/>
                                <w:sz w:val="20"/>
                              </w:rPr>
                              <w:t xml:space="preserve"> </w:t>
                            </w:r>
                            <w:r>
                              <w:rPr>
                                <w:color w:val="000000"/>
                                <w:spacing w:val="14"/>
                                <w:w w:val="140"/>
                                <w:sz w:val="20"/>
                              </w:rPr>
                              <w:t>string</w:t>
                            </w:r>
                            <w:r>
                              <w:rPr>
                                <w:color w:val="000000"/>
                                <w:spacing w:val="40"/>
                                <w:w w:val="140"/>
                                <w:sz w:val="20"/>
                              </w:rPr>
                              <w:t xml:space="preserve"> </w:t>
                            </w:r>
                            <w:r>
                              <w:rPr>
                                <w:color w:val="000000"/>
                                <w:spacing w:val="9"/>
                                <w:w w:val="115"/>
                                <w:sz w:val="20"/>
                              </w:rPr>
                              <w:t>name</w:t>
                            </w:r>
                            <w:r>
                              <w:rPr>
                                <w:color w:val="000000"/>
                                <w:spacing w:val="-13"/>
                                <w:w w:val="115"/>
                                <w:sz w:val="20"/>
                              </w:rPr>
                              <w:t xml:space="preserve"> </w:t>
                            </w:r>
                            <w:r>
                              <w:rPr>
                                <w:color w:val="000000"/>
                                <w:w w:val="180"/>
                                <w:sz w:val="20"/>
                              </w:rPr>
                              <w:t>,</w:t>
                            </w:r>
                            <w:r>
                              <w:rPr>
                                <w:color w:val="000000"/>
                                <w:spacing w:val="47"/>
                                <w:w w:val="180"/>
                                <w:sz w:val="20"/>
                              </w:rPr>
                              <w:t xml:space="preserve"> </w:t>
                            </w:r>
                            <w:r>
                              <w:rPr>
                                <w:color w:val="EC008C"/>
                                <w:spacing w:val="10"/>
                                <w:w w:val="140"/>
                                <w:sz w:val="20"/>
                              </w:rPr>
                              <w:t>int</w:t>
                            </w:r>
                            <w:r>
                              <w:rPr>
                                <w:color w:val="EC008C"/>
                                <w:spacing w:val="64"/>
                                <w:w w:val="140"/>
                                <w:sz w:val="20"/>
                              </w:rPr>
                              <w:t xml:space="preserve"> </w:t>
                            </w:r>
                            <w:r>
                              <w:rPr>
                                <w:color w:val="000000"/>
                                <w:w w:val="115"/>
                                <w:sz w:val="20"/>
                              </w:rPr>
                              <w:t>hp</w:t>
                            </w:r>
                            <w:r>
                              <w:rPr>
                                <w:color w:val="000000"/>
                                <w:spacing w:val="-20"/>
                                <w:w w:val="115"/>
                                <w:sz w:val="20"/>
                              </w:rPr>
                              <w:t xml:space="preserve"> </w:t>
                            </w:r>
                            <w:r>
                              <w:rPr>
                                <w:color w:val="000000"/>
                                <w:w w:val="180"/>
                                <w:sz w:val="20"/>
                              </w:rPr>
                              <w:t>,</w:t>
                            </w:r>
                            <w:r>
                              <w:rPr>
                                <w:color w:val="000000"/>
                                <w:spacing w:val="46"/>
                                <w:w w:val="180"/>
                                <w:sz w:val="20"/>
                              </w:rPr>
                              <w:t xml:space="preserve"> </w:t>
                            </w:r>
                            <w:r>
                              <w:rPr>
                                <w:color w:val="EC008C"/>
                                <w:spacing w:val="10"/>
                                <w:w w:val="140"/>
                                <w:sz w:val="20"/>
                              </w:rPr>
                              <w:t>int</w:t>
                            </w:r>
                            <w:r>
                              <w:rPr>
                                <w:color w:val="EC008C"/>
                                <w:spacing w:val="67"/>
                                <w:w w:val="140"/>
                                <w:sz w:val="20"/>
                              </w:rPr>
                              <w:t xml:space="preserve"> </w:t>
                            </w:r>
                            <w:r>
                              <w:rPr>
                                <w:color w:val="000000"/>
                                <w:w w:val="140"/>
                                <w:sz w:val="20"/>
                              </w:rPr>
                              <w:t>atk</w:t>
                            </w:r>
                            <w:r>
                              <w:rPr>
                                <w:color w:val="000000"/>
                                <w:spacing w:val="-28"/>
                                <w:w w:val="140"/>
                                <w:sz w:val="20"/>
                              </w:rPr>
                              <w:t xml:space="preserve"> </w:t>
                            </w:r>
                            <w:r>
                              <w:rPr>
                                <w:color w:val="000000"/>
                                <w:w w:val="180"/>
                                <w:sz w:val="20"/>
                              </w:rPr>
                              <w:t>,</w:t>
                            </w:r>
                            <w:r>
                              <w:rPr>
                                <w:color w:val="000000"/>
                                <w:spacing w:val="47"/>
                                <w:w w:val="180"/>
                                <w:sz w:val="20"/>
                              </w:rPr>
                              <w:t xml:space="preserve"> </w:t>
                            </w:r>
                            <w:r>
                              <w:rPr>
                                <w:color w:val="EC008C"/>
                                <w:spacing w:val="10"/>
                                <w:w w:val="140"/>
                                <w:sz w:val="20"/>
                              </w:rPr>
                              <w:t>int</w:t>
                            </w:r>
                            <w:r>
                              <w:rPr>
                                <w:color w:val="EC008C"/>
                                <w:spacing w:val="66"/>
                                <w:w w:val="140"/>
                                <w:sz w:val="20"/>
                              </w:rPr>
                              <w:t xml:space="preserve"> </w:t>
                            </w:r>
                            <w:r>
                              <w:rPr>
                                <w:color w:val="000000"/>
                                <w:w w:val="140"/>
                                <w:sz w:val="20"/>
                              </w:rPr>
                              <w:t>def</w:t>
                            </w:r>
                            <w:r>
                              <w:rPr>
                                <w:color w:val="000000"/>
                                <w:spacing w:val="-28"/>
                                <w:w w:val="140"/>
                                <w:sz w:val="20"/>
                              </w:rPr>
                              <w:t xml:space="preserve"> </w:t>
                            </w:r>
                            <w:r>
                              <w:rPr>
                                <w:color w:val="000000"/>
                                <w:w w:val="180"/>
                                <w:sz w:val="20"/>
                              </w:rPr>
                              <w:t>,</w:t>
                            </w:r>
                            <w:r>
                              <w:rPr>
                                <w:color w:val="000000"/>
                                <w:spacing w:val="46"/>
                                <w:w w:val="180"/>
                                <w:sz w:val="20"/>
                              </w:rPr>
                              <w:t xml:space="preserve"> </w:t>
                            </w:r>
                            <w:r>
                              <w:rPr>
                                <w:color w:val="EC008C"/>
                                <w:spacing w:val="10"/>
                                <w:w w:val="140"/>
                                <w:sz w:val="20"/>
                              </w:rPr>
                              <w:t>int</w:t>
                            </w:r>
                            <w:r>
                              <w:rPr>
                                <w:color w:val="EC008C"/>
                                <w:spacing w:val="69"/>
                                <w:w w:val="140"/>
                                <w:sz w:val="20"/>
                              </w:rPr>
                              <w:t xml:space="preserve"> </w:t>
                            </w:r>
                            <w:r>
                              <w:rPr>
                                <w:color w:val="000000"/>
                                <w:spacing w:val="11"/>
                                <w:w w:val="115"/>
                                <w:sz w:val="20"/>
                              </w:rPr>
                              <w:t>speed</w:t>
                            </w:r>
                            <w:r>
                              <w:rPr>
                                <w:color w:val="000000"/>
                                <w:spacing w:val="-13"/>
                                <w:w w:val="115"/>
                                <w:sz w:val="20"/>
                              </w:rPr>
                              <w:t xml:space="preserve"> </w:t>
                            </w:r>
                            <w:r>
                              <w:rPr>
                                <w:color w:val="000000"/>
                                <w:w w:val="180"/>
                                <w:sz w:val="20"/>
                              </w:rPr>
                              <w:t>,</w:t>
                            </w:r>
                            <w:r>
                              <w:rPr>
                                <w:color w:val="000000"/>
                                <w:spacing w:val="47"/>
                                <w:w w:val="180"/>
                                <w:sz w:val="20"/>
                              </w:rPr>
                              <w:t xml:space="preserve"> </w:t>
                            </w:r>
                            <w:r>
                              <w:rPr>
                                <w:color w:val="EC008C"/>
                                <w:spacing w:val="10"/>
                                <w:w w:val="140"/>
                                <w:sz w:val="20"/>
                              </w:rPr>
                              <w:t>int</w:t>
                            </w:r>
                            <w:r>
                              <w:rPr>
                                <w:color w:val="EC008C"/>
                                <w:spacing w:val="71"/>
                                <w:w w:val="140"/>
                                <w:sz w:val="20"/>
                              </w:rPr>
                              <w:t xml:space="preserve"> </w:t>
                            </w:r>
                            <w:r>
                              <w:rPr>
                                <w:color w:val="000000"/>
                                <w:spacing w:val="14"/>
                                <w:w w:val="135"/>
                                <w:sz w:val="20"/>
                              </w:rPr>
                              <w:t>energy);</w:t>
                            </w:r>
                          </w:p>
                        </w:txbxContent>
                      </wps:txbx>
                      <wps:bodyPr wrap="square" lIns="0" tIns="0" rIns="0" bIns="0" rtlCol="0">
                        <a:noAutofit/>
                      </wps:bodyPr>
                    </wps:wsp>
                  </a:graphicData>
                </a:graphic>
              </wp:anchor>
            </w:drawing>
          </mc:Choice>
          <mc:Fallback>
            <w:pict>
              <v:shape id="Textbox 10" o:spid="_x0000_s1026" o:spt="202" type="#_x0000_t202" style="position:absolute;left:0pt;margin-left:85.95pt;margin-top:-6.1pt;height:15.55pt;width:452.65pt;mso-position-horizontal-relative:page;z-index:251662336;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00Pek1QAAAAsBAAAPAAAAAAAAAAEAIAAAACIAAABkcnMv&#10;ZG93bnJldi54bWxQSwECFAAUAAAACACHTuJAPhUi9M0BAACqAwAADgAAAAAAAAABACAAAAAkAQAA&#10;ZHJzL2Uyb0RvYy54bWxQSwUGAAAAAAYABgBZAQAAYwUAAAAA&#10;">
                <v:fill on="t" focussize="0,0"/>
                <v:stroke on="f"/>
                <v:imagedata o:title=""/>
                <o:lock v:ext="edit" aspectratio="f"/>
                <v:textbox inset="0mm,0mm,0mm,0mm">
                  <w:txbxContent>
                    <w:p w14:paraId="75B0C7DB">
                      <w:pPr>
                        <w:spacing w:before="27"/>
                        <w:ind w:left="18" w:right="0" w:firstLine="0"/>
                        <w:jc w:val="left"/>
                        <w:rPr>
                          <w:color w:val="000000"/>
                          <w:sz w:val="20"/>
                        </w:rPr>
                      </w:pPr>
                      <w:r>
                        <w:rPr>
                          <w:color w:val="000000"/>
                          <w:spacing w:val="17"/>
                          <w:w w:val="140"/>
                          <w:sz w:val="20"/>
                        </w:rPr>
                        <w:t>Character(</w:t>
                      </w:r>
                      <w:r>
                        <w:rPr>
                          <w:color w:val="000000"/>
                          <w:spacing w:val="-36"/>
                          <w:w w:val="140"/>
                          <w:sz w:val="20"/>
                        </w:rPr>
                        <w:t xml:space="preserve"> </w:t>
                      </w:r>
                      <w:r>
                        <w:rPr>
                          <w:color w:val="000000"/>
                          <w:spacing w:val="14"/>
                          <w:w w:val="140"/>
                          <w:sz w:val="20"/>
                        </w:rPr>
                        <w:t>string</w:t>
                      </w:r>
                      <w:r>
                        <w:rPr>
                          <w:color w:val="000000"/>
                          <w:spacing w:val="40"/>
                          <w:w w:val="140"/>
                          <w:sz w:val="20"/>
                        </w:rPr>
                        <w:t xml:space="preserve"> </w:t>
                      </w:r>
                      <w:r>
                        <w:rPr>
                          <w:color w:val="000000"/>
                          <w:spacing w:val="9"/>
                          <w:w w:val="115"/>
                          <w:sz w:val="20"/>
                        </w:rPr>
                        <w:t>name</w:t>
                      </w:r>
                      <w:r>
                        <w:rPr>
                          <w:color w:val="000000"/>
                          <w:spacing w:val="-13"/>
                          <w:w w:val="115"/>
                          <w:sz w:val="20"/>
                        </w:rPr>
                        <w:t xml:space="preserve"> </w:t>
                      </w:r>
                      <w:r>
                        <w:rPr>
                          <w:color w:val="000000"/>
                          <w:w w:val="180"/>
                          <w:sz w:val="20"/>
                        </w:rPr>
                        <w:t>,</w:t>
                      </w:r>
                      <w:r>
                        <w:rPr>
                          <w:color w:val="000000"/>
                          <w:spacing w:val="47"/>
                          <w:w w:val="180"/>
                          <w:sz w:val="20"/>
                        </w:rPr>
                        <w:t xml:space="preserve"> </w:t>
                      </w:r>
                      <w:r>
                        <w:rPr>
                          <w:color w:val="EC008C"/>
                          <w:spacing w:val="10"/>
                          <w:w w:val="140"/>
                          <w:sz w:val="20"/>
                        </w:rPr>
                        <w:t>int</w:t>
                      </w:r>
                      <w:r>
                        <w:rPr>
                          <w:color w:val="EC008C"/>
                          <w:spacing w:val="64"/>
                          <w:w w:val="140"/>
                          <w:sz w:val="20"/>
                        </w:rPr>
                        <w:t xml:space="preserve"> </w:t>
                      </w:r>
                      <w:r>
                        <w:rPr>
                          <w:color w:val="000000"/>
                          <w:w w:val="115"/>
                          <w:sz w:val="20"/>
                        </w:rPr>
                        <w:t>hp</w:t>
                      </w:r>
                      <w:r>
                        <w:rPr>
                          <w:color w:val="000000"/>
                          <w:spacing w:val="-20"/>
                          <w:w w:val="115"/>
                          <w:sz w:val="20"/>
                        </w:rPr>
                        <w:t xml:space="preserve"> </w:t>
                      </w:r>
                      <w:r>
                        <w:rPr>
                          <w:color w:val="000000"/>
                          <w:w w:val="180"/>
                          <w:sz w:val="20"/>
                        </w:rPr>
                        <w:t>,</w:t>
                      </w:r>
                      <w:r>
                        <w:rPr>
                          <w:color w:val="000000"/>
                          <w:spacing w:val="46"/>
                          <w:w w:val="180"/>
                          <w:sz w:val="20"/>
                        </w:rPr>
                        <w:t xml:space="preserve"> </w:t>
                      </w:r>
                      <w:r>
                        <w:rPr>
                          <w:color w:val="EC008C"/>
                          <w:spacing w:val="10"/>
                          <w:w w:val="140"/>
                          <w:sz w:val="20"/>
                        </w:rPr>
                        <w:t>int</w:t>
                      </w:r>
                      <w:r>
                        <w:rPr>
                          <w:color w:val="EC008C"/>
                          <w:spacing w:val="67"/>
                          <w:w w:val="140"/>
                          <w:sz w:val="20"/>
                        </w:rPr>
                        <w:t xml:space="preserve"> </w:t>
                      </w:r>
                      <w:r>
                        <w:rPr>
                          <w:color w:val="000000"/>
                          <w:w w:val="140"/>
                          <w:sz w:val="20"/>
                        </w:rPr>
                        <w:t>atk</w:t>
                      </w:r>
                      <w:r>
                        <w:rPr>
                          <w:color w:val="000000"/>
                          <w:spacing w:val="-28"/>
                          <w:w w:val="140"/>
                          <w:sz w:val="20"/>
                        </w:rPr>
                        <w:t xml:space="preserve"> </w:t>
                      </w:r>
                      <w:r>
                        <w:rPr>
                          <w:color w:val="000000"/>
                          <w:w w:val="180"/>
                          <w:sz w:val="20"/>
                        </w:rPr>
                        <w:t>,</w:t>
                      </w:r>
                      <w:r>
                        <w:rPr>
                          <w:color w:val="000000"/>
                          <w:spacing w:val="47"/>
                          <w:w w:val="180"/>
                          <w:sz w:val="20"/>
                        </w:rPr>
                        <w:t xml:space="preserve"> </w:t>
                      </w:r>
                      <w:r>
                        <w:rPr>
                          <w:color w:val="EC008C"/>
                          <w:spacing w:val="10"/>
                          <w:w w:val="140"/>
                          <w:sz w:val="20"/>
                        </w:rPr>
                        <w:t>int</w:t>
                      </w:r>
                      <w:r>
                        <w:rPr>
                          <w:color w:val="EC008C"/>
                          <w:spacing w:val="66"/>
                          <w:w w:val="140"/>
                          <w:sz w:val="20"/>
                        </w:rPr>
                        <w:t xml:space="preserve"> </w:t>
                      </w:r>
                      <w:r>
                        <w:rPr>
                          <w:color w:val="000000"/>
                          <w:w w:val="140"/>
                          <w:sz w:val="20"/>
                        </w:rPr>
                        <w:t>def</w:t>
                      </w:r>
                      <w:r>
                        <w:rPr>
                          <w:color w:val="000000"/>
                          <w:spacing w:val="-28"/>
                          <w:w w:val="140"/>
                          <w:sz w:val="20"/>
                        </w:rPr>
                        <w:t xml:space="preserve"> </w:t>
                      </w:r>
                      <w:r>
                        <w:rPr>
                          <w:color w:val="000000"/>
                          <w:w w:val="180"/>
                          <w:sz w:val="20"/>
                        </w:rPr>
                        <w:t>,</w:t>
                      </w:r>
                      <w:r>
                        <w:rPr>
                          <w:color w:val="000000"/>
                          <w:spacing w:val="46"/>
                          <w:w w:val="180"/>
                          <w:sz w:val="20"/>
                        </w:rPr>
                        <w:t xml:space="preserve"> </w:t>
                      </w:r>
                      <w:r>
                        <w:rPr>
                          <w:color w:val="EC008C"/>
                          <w:spacing w:val="10"/>
                          <w:w w:val="140"/>
                          <w:sz w:val="20"/>
                        </w:rPr>
                        <w:t>int</w:t>
                      </w:r>
                      <w:r>
                        <w:rPr>
                          <w:color w:val="EC008C"/>
                          <w:spacing w:val="69"/>
                          <w:w w:val="140"/>
                          <w:sz w:val="20"/>
                        </w:rPr>
                        <w:t xml:space="preserve"> </w:t>
                      </w:r>
                      <w:r>
                        <w:rPr>
                          <w:color w:val="000000"/>
                          <w:spacing w:val="11"/>
                          <w:w w:val="115"/>
                          <w:sz w:val="20"/>
                        </w:rPr>
                        <w:t>speed</w:t>
                      </w:r>
                      <w:r>
                        <w:rPr>
                          <w:color w:val="000000"/>
                          <w:spacing w:val="-13"/>
                          <w:w w:val="115"/>
                          <w:sz w:val="20"/>
                        </w:rPr>
                        <w:t xml:space="preserve"> </w:t>
                      </w:r>
                      <w:r>
                        <w:rPr>
                          <w:color w:val="000000"/>
                          <w:w w:val="180"/>
                          <w:sz w:val="20"/>
                        </w:rPr>
                        <w:t>,</w:t>
                      </w:r>
                      <w:r>
                        <w:rPr>
                          <w:color w:val="000000"/>
                          <w:spacing w:val="47"/>
                          <w:w w:val="180"/>
                          <w:sz w:val="20"/>
                        </w:rPr>
                        <w:t xml:space="preserve"> </w:t>
                      </w:r>
                      <w:r>
                        <w:rPr>
                          <w:color w:val="EC008C"/>
                          <w:spacing w:val="10"/>
                          <w:w w:val="140"/>
                          <w:sz w:val="20"/>
                        </w:rPr>
                        <w:t>int</w:t>
                      </w:r>
                      <w:r>
                        <w:rPr>
                          <w:color w:val="EC008C"/>
                          <w:spacing w:val="71"/>
                          <w:w w:val="140"/>
                          <w:sz w:val="20"/>
                        </w:rPr>
                        <w:t xml:space="preserve"> </w:t>
                      </w:r>
                      <w:r>
                        <w:rPr>
                          <w:color w:val="000000"/>
                          <w:spacing w:val="14"/>
                          <w:w w:val="135"/>
                          <w:sz w:val="20"/>
                        </w:rPr>
                        <w:t>energy);</w:t>
                      </w:r>
                    </w:p>
                  </w:txbxContent>
                </v:textbox>
              </v:shape>
            </w:pict>
          </mc:Fallback>
        </mc:AlternateContent>
      </w:r>
      <w:r>
        <w:rPr>
          <w:rFonts w:ascii="Lucida Console"/>
          <w:color w:val="7F7F7F"/>
          <w:spacing w:val="-10"/>
          <w:sz w:val="12"/>
        </w:rPr>
        <w:t>1</w:t>
      </w:r>
    </w:p>
    <w:p w14:paraId="26F71A41">
      <w:pPr>
        <w:pStyle w:val="10"/>
        <w:numPr>
          <w:ilvl w:val="0"/>
          <w:numId w:val="4"/>
        </w:numPr>
        <w:tabs>
          <w:tab w:val="left" w:pos="584"/>
        </w:tabs>
        <w:spacing w:before="213" w:after="0" w:line="240" w:lineRule="auto"/>
        <w:ind w:left="584" w:right="0" w:hanging="297"/>
        <w:jc w:val="left"/>
        <w:rPr>
          <w:sz w:val="24"/>
        </w:rPr>
      </w:pPr>
      <w:r>
        <w:rPr>
          <w:sz w:val="24"/>
        </w:rPr>
        <mc:AlternateContent>
          <mc:Choice Requires="wps">
            <w:drawing>
              <wp:anchor distT="0" distB="0" distL="0" distR="0" simplePos="0" relativeHeight="251661312" behindDoc="0" locked="0" layoutInCell="1" allowOverlap="1">
                <wp:simplePos x="0" y="0"/>
                <wp:positionH relativeFrom="page">
                  <wp:posOffset>1091565</wp:posOffset>
                </wp:positionH>
                <wp:positionV relativeFrom="paragraph">
                  <wp:posOffset>397510</wp:posOffset>
                </wp:positionV>
                <wp:extent cx="5748655" cy="197485"/>
                <wp:effectExtent l="0" t="0" r="0" b="0"/>
                <wp:wrapNone/>
                <wp:docPr id="11" name="Textbox 11"/>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5362203E">
                            <w:pPr>
                              <w:spacing w:before="27"/>
                              <w:ind w:left="18" w:right="0" w:firstLine="0"/>
                              <w:jc w:val="left"/>
                              <w:rPr>
                                <w:color w:val="000000"/>
                                <w:sz w:val="20"/>
                              </w:rPr>
                            </w:pPr>
                            <w:r>
                              <w:rPr>
                                <w:color w:val="EC008C"/>
                                <w:spacing w:val="15"/>
                                <w:w w:val="125"/>
                                <w:sz w:val="20"/>
                              </w:rPr>
                              <w:t>virtual</w:t>
                            </w:r>
                            <w:r>
                              <w:rPr>
                                <w:color w:val="EC008C"/>
                                <w:spacing w:val="23"/>
                                <w:w w:val="125"/>
                                <w:sz w:val="20"/>
                              </w:rPr>
                              <w:t xml:space="preserve">  </w:t>
                            </w:r>
                            <w:r>
                              <w:rPr>
                                <w:color w:val="000000"/>
                                <w:w w:val="125"/>
                                <w:sz w:val="20"/>
                              </w:rPr>
                              <w:t>~</w:t>
                            </w:r>
                            <w:r>
                              <w:rPr>
                                <w:color w:val="000000"/>
                                <w:spacing w:val="-25"/>
                                <w:w w:val="125"/>
                                <w:sz w:val="20"/>
                              </w:rPr>
                              <w:t xml:space="preserve"> </w:t>
                            </w:r>
                            <w:r>
                              <w:rPr>
                                <w:color w:val="000000"/>
                                <w:spacing w:val="16"/>
                                <w:w w:val="125"/>
                                <w:sz w:val="20"/>
                              </w:rPr>
                              <w:t>Character</w:t>
                            </w:r>
                            <w:r>
                              <w:rPr>
                                <w:color w:val="000000"/>
                                <w:spacing w:val="-22"/>
                                <w:w w:val="125"/>
                                <w:sz w:val="20"/>
                              </w:rPr>
                              <w:t xml:space="preserve"> </w:t>
                            </w:r>
                            <w:r>
                              <w:rPr>
                                <w:color w:val="000000"/>
                                <w:spacing w:val="7"/>
                                <w:w w:val="125"/>
                                <w:sz w:val="20"/>
                              </w:rPr>
                              <w:t>();</w:t>
                            </w:r>
                          </w:p>
                        </w:txbxContent>
                      </wps:txbx>
                      <wps:bodyPr wrap="square" lIns="0" tIns="0" rIns="0" bIns="0" rtlCol="0">
                        <a:noAutofit/>
                      </wps:bodyPr>
                    </wps:wsp>
                  </a:graphicData>
                </a:graphic>
              </wp:anchor>
            </w:drawing>
          </mc:Choice>
          <mc:Fallback>
            <w:pict>
              <v:shape id="Textbox 11" o:spid="_x0000_s1026" o:spt="202" type="#_x0000_t202" style="position:absolute;left:0pt;margin-left:85.95pt;margin-top:31.3pt;height:15.55pt;width:452.65pt;mso-position-horizontal-relative:page;z-index:251661312;mso-width-relative:page;mso-height-relative:page;" fillcolor="#CCE5FF" filled="t" stroked="f" coordsize="21600,21600" o:gfxdata="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WNlqtYAAAAKAQAADwAAAAAAAAABACAAAAAiAAAAZHJz&#10;L2Rvd25yZXYueG1sUEsBAhQAFAAAAAgAh07iQB76QBrNAQAAqgMAAA4AAAAAAAAAAQAgAAAAJQEA&#10;AGRycy9lMm9Eb2MueG1sUEsFBgAAAAAGAAYAWQEAAGQFAAAAAA==&#10;">
                <v:fill on="t" focussize="0,0"/>
                <v:stroke on="f"/>
                <v:imagedata o:title=""/>
                <o:lock v:ext="edit" aspectratio="f"/>
                <v:textbox inset="0mm,0mm,0mm,0mm">
                  <w:txbxContent>
                    <w:p w14:paraId="5362203E">
                      <w:pPr>
                        <w:spacing w:before="27"/>
                        <w:ind w:left="18" w:right="0" w:firstLine="0"/>
                        <w:jc w:val="left"/>
                        <w:rPr>
                          <w:color w:val="000000"/>
                          <w:sz w:val="20"/>
                        </w:rPr>
                      </w:pPr>
                      <w:r>
                        <w:rPr>
                          <w:color w:val="EC008C"/>
                          <w:spacing w:val="15"/>
                          <w:w w:val="125"/>
                          <w:sz w:val="20"/>
                        </w:rPr>
                        <w:t>virtual</w:t>
                      </w:r>
                      <w:r>
                        <w:rPr>
                          <w:color w:val="EC008C"/>
                          <w:spacing w:val="23"/>
                          <w:w w:val="125"/>
                          <w:sz w:val="20"/>
                        </w:rPr>
                        <w:t xml:space="preserve">  </w:t>
                      </w:r>
                      <w:r>
                        <w:rPr>
                          <w:color w:val="000000"/>
                          <w:w w:val="125"/>
                          <w:sz w:val="20"/>
                        </w:rPr>
                        <w:t>~</w:t>
                      </w:r>
                      <w:r>
                        <w:rPr>
                          <w:color w:val="000000"/>
                          <w:spacing w:val="-25"/>
                          <w:w w:val="125"/>
                          <w:sz w:val="20"/>
                        </w:rPr>
                        <w:t xml:space="preserve"> </w:t>
                      </w:r>
                      <w:r>
                        <w:rPr>
                          <w:color w:val="000000"/>
                          <w:spacing w:val="16"/>
                          <w:w w:val="125"/>
                          <w:sz w:val="20"/>
                        </w:rPr>
                        <w:t>Character</w:t>
                      </w:r>
                      <w:r>
                        <w:rPr>
                          <w:color w:val="000000"/>
                          <w:spacing w:val="-22"/>
                          <w:w w:val="125"/>
                          <w:sz w:val="20"/>
                        </w:rPr>
                        <w:t xml:space="preserve"> </w:t>
                      </w:r>
                      <w:r>
                        <w:rPr>
                          <w:color w:val="000000"/>
                          <w:spacing w:val="7"/>
                          <w:w w:val="125"/>
                          <w:sz w:val="20"/>
                        </w:rPr>
                        <w:t>();</w:t>
                      </w:r>
                    </w:p>
                  </w:txbxContent>
                </v:textbox>
              </v:shape>
            </w:pict>
          </mc:Fallback>
        </mc:AlternateContent>
      </w:r>
      <w:r>
        <w:rPr>
          <w:w w:val="115"/>
          <w:sz w:val="24"/>
        </w:rPr>
        <w:t>A</w:t>
      </w:r>
      <w:r>
        <w:rPr>
          <w:spacing w:val="23"/>
          <w:w w:val="115"/>
          <w:sz w:val="24"/>
        </w:rPr>
        <w:t xml:space="preserve"> </w:t>
      </w:r>
      <w:r>
        <w:rPr>
          <w:w w:val="115"/>
          <w:sz w:val="24"/>
        </w:rPr>
        <w:t>public</w:t>
      </w:r>
      <w:r>
        <w:rPr>
          <w:spacing w:val="23"/>
          <w:w w:val="115"/>
          <w:sz w:val="24"/>
        </w:rPr>
        <w:t xml:space="preserve"> </w:t>
      </w:r>
      <w:r>
        <w:rPr>
          <w:w w:val="115"/>
          <w:sz w:val="24"/>
        </w:rPr>
        <w:t>virtual</w:t>
      </w:r>
      <w:r>
        <w:rPr>
          <w:spacing w:val="23"/>
          <w:w w:val="115"/>
          <w:sz w:val="24"/>
        </w:rPr>
        <w:t xml:space="preserve"> </w:t>
      </w:r>
      <w:r>
        <w:rPr>
          <w:spacing w:val="-2"/>
          <w:w w:val="115"/>
          <w:sz w:val="24"/>
        </w:rPr>
        <w:t>destructor.</w:t>
      </w:r>
    </w:p>
    <w:p w14:paraId="60B3FB37">
      <w:pPr>
        <w:spacing w:before="243"/>
        <w:ind w:left="413" w:right="0" w:firstLine="0"/>
        <w:jc w:val="left"/>
        <w:rPr>
          <w:rFonts w:ascii="Lucida Console"/>
          <w:sz w:val="12"/>
        </w:rPr>
      </w:pPr>
      <w:r>
        <w:rPr>
          <w:rFonts w:ascii="Lucida Console"/>
          <w:color w:val="7F7F7F"/>
          <w:spacing w:val="-10"/>
          <w:sz w:val="12"/>
        </w:rPr>
        <w:t>1</w:t>
      </w:r>
    </w:p>
    <w:p w14:paraId="53B0A7E8">
      <w:pPr>
        <w:pStyle w:val="10"/>
        <w:numPr>
          <w:ilvl w:val="0"/>
          <w:numId w:val="4"/>
        </w:numPr>
        <w:tabs>
          <w:tab w:val="left" w:pos="583"/>
          <w:tab w:val="left" w:pos="586"/>
        </w:tabs>
        <w:spacing w:before="214" w:after="0" w:line="307" w:lineRule="auto"/>
        <w:ind w:left="586" w:right="706" w:hanging="300"/>
        <w:jc w:val="both"/>
        <w:rPr>
          <w:sz w:val="24"/>
        </w:rPr>
      </w:pPr>
      <w:r>
        <w:rPr>
          <w:w w:val="105"/>
          <w:sz w:val="24"/>
        </w:rPr>
        <w:t>Pure</w:t>
      </w:r>
      <w:r>
        <w:rPr>
          <w:spacing w:val="40"/>
          <w:w w:val="105"/>
          <w:sz w:val="24"/>
        </w:rPr>
        <w:t xml:space="preserve"> </w:t>
      </w:r>
      <w:r>
        <w:rPr>
          <w:w w:val="105"/>
          <w:sz w:val="24"/>
        </w:rPr>
        <w:t>virtual</w:t>
      </w:r>
      <w:r>
        <w:rPr>
          <w:spacing w:val="40"/>
          <w:w w:val="105"/>
          <w:sz w:val="24"/>
        </w:rPr>
        <w:t xml:space="preserve"> </w:t>
      </w:r>
      <w:r>
        <w:rPr>
          <w:w w:val="105"/>
          <w:sz w:val="24"/>
        </w:rPr>
        <w:t>method</w:t>
      </w:r>
      <w:r>
        <w:rPr>
          <w:spacing w:val="40"/>
          <w:w w:val="105"/>
          <w:sz w:val="24"/>
        </w:rPr>
        <w:t xml:space="preserve"> </w:t>
      </w:r>
      <w:r>
        <w:rPr>
          <w:w w:val="105"/>
          <w:sz w:val="24"/>
        </w:rPr>
        <w:t>attack</w:t>
      </w:r>
      <w:r>
        <w:rPr>
          <w:spacing w:val="40"/>
          <w:w w:val="105"/>
          <w:sz w:val="24"/>
        </w:rPr>
        <w:t xml:space="preserve"> </w:t>
      </w:r>
      <w:r>
        <w:rPr>
          <w:w w:val="105"/>
          <w:sz w:val="24"/>
        </w:rPr>
        <w:t>used</w:t>
      </w:r>
      <w:r>
        <w:rPr>
          <w:spacing w:val="40"/>
          <w:w w:val="105"/>
          <w:sz w:val="24"/>
        </w:rPr>
        <w:t xml:space="preserve"> </w:t>
      </w:r>
      <w:r>
        <w:rPr>
          <w:w w:val="105"/>
          <w:sz w:val="24"/>
        </w:rPr>
        <w:t>to</w:t>
      </w:r>
      <w:r>
        <w:rPr>
          <w:spacing w:val="40"/>
          <w:w w:val="105"/>
          <w:sz w:val="24"/>
        </w:rPr>
        <w:t xml:space="preserve"> </w:t>
      </w:r>
      <w:r>
        <w:rPr>
          <w:w w:val="105"/>
          <w:sz w:val="24"/>
        </w:rPr>
        <w:t>perform</w:t>
      </w:r>
      <w:r>
        <w:rPr>
          <w:spacing w:val="40"/>
          <w:w w:val="105"/>
          <w:sz w:val="24"/>
        </w:rPr>
        <w:t xml:space="preserve"> </w:t>
      </w:r>
      <w:r>
        <w:rPr>
          <w:w w:val="105"/>
          <w:sz w:val="24"/>
        </w:rPr>
        <w:t>a</w:t>
      </w:r>
      <w:r>
        <w:rPr>
          <w:spacing w:val="40"/>
          <w:w w:val="105"/>
          <w:sz w:val="24"/>
        </w:rPr>
        <w:t xml:space="preserve"> </w:t>
      </w:r>
      <w:r>
        <w:rPr>
          <w:w w:val="105"/>
          <w:sz w:val="24"/>
        </w:rPr>
        <w:t>normal</w:t>
      </w:r>
      <w:r>
        <w:rPr>
          <w:spacing w:val="40"/>
          <w:w w:val="105"/>
          <w:sz w:val="24"/>
        </w:rPr>
        <w:t xml:space="preserve"> </w:t>
      </w:r>
      <w:r>
        <w:rPr>
          <w:w w:val="105"/>
          <w:sz w:val="24"/>
        </w:rPr>
        <w:t>attack</w:t>
      </w:r>
      <w:r>
        <w:rPr>
          <w:spacing w:val="40"/>
          <w:w w:val="105"/>
          <w:sz w:val="24"/>
        </w:rPr>
        <w:t xml:space="preserve"> </w:t>
      </w:r>
      <w:r>
        <w:rPr>
          <w:w w:val="105"/>
          <w:sz w:val="24"/>
        </w:rPr>
        <w:t>on</w:t>
      </w:r>
      <w:r>
        <w:rPr>
          <w:spacing w:val="40"/>
          <w:w w:val="105"/>
          <w:sz w:val="24"/>
        </w:rPr>
        <w:t xml:space="preserve"> </w:t>
      </w:r>
      <w:r>
        <w:rPr>
          <w:w w:val="105"/>
          <w:sz w:val="24"/>
        </w:rPr>
        <w:t>another</w:t>
      </w:r>
      <w:r>
        <w:rPr>
          <w:spacing w:val="40"/>
          <w:w w:val="105"/>
          <w:sz w:val="24"/>
        </w:rPr>
        <w:t xml:space="preserve"> </w:t>
      </w:r>
      <w:r>
        <w:rPr>
          <w:w w:val="105"/>
          <w:sz w:val="24"/>
        </w:rPr>
        <w:t xml:space="preserve">character. The method takes a pointer target representing the attacked character and a reference context representing the current battle state. The return value is the actual damage </w:t>
      </w:r>
      <w:r>
        <w:rPr>
          <w:spacing w:val="-2"/>
          <w:w w:val="105"/>
          <w:sz w:val="24"/>
        </w:rPr>
        <w:t>dealt.</w:t>
      </w:r>
    </w:p>
    <w:p w14:paraId="74D105E7">
      <w:pPr>
        <w:pStyle w:val="7"/>
        <w:spacing w:before="16"/>
        <w:rPr>
          <w:sz w:val="12"/>
        </w:rPr>
      </w:pPr>
    </w:p>
    <w:p w14:paraId="2992EA8F">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1312"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12" name="Textbox 12"/>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6F96B0D7">
                            <w:pPr>
                              <w:spacing w:before="27"/>
                              <w:ind w:left="18" w:right="0" w:firstLine="0"/>
                              <w:jc w:val="left"/>
                              <w:rPr>
                                <w:color w:val="000000"/>
                                <w:sz w:val="20"/>
                              </w:rPr>
                            </w:pPr>
                            <w:r>
                              <w:rPr>
                                <w:color w:val="EC008C"/>
                                <w:spacing w:val="15"/>
                                <w:w w:val="135"/>
                                <w:sz w:val="20"/>
                              </w:rPr>
                              <w:t>virtual</w:t>
                            </w:r>
                            <w:r>
                              <w:rPr>
                                <w:color w:val="EC008C"/>
                                <w:spacing w:val="41"/>
                                <w:w w:val="135"/>
                                <w:sz w:val="20"/>
                              </w:rPr>
                              <w:t xml:space="preserve"> </w:t>
                            </w:r>
                            <w:r>
                              <w:rPr>
                                <w:color w:val="EC008C"/>
                                <w:spacing w:val="10"/>
                                <w:w w:val="135"/>
                                <w:sz w:val="20"/>
                              </w:rPr>
                              <w:t>int</w:t>
                            </w:r>
                            <w:r>
                              <w:rPr>
                                <w:color w:val="EC008C"/>
                                <w:spacing w:val="50"/>
                                <w:w w:val="135"/>
                                <w:sz w:val="20"/>
                              </w:rPr>
                              <w:t xml:space="preserve"> </w:t>
                            </w:r>
                            <w:r>
                              <w:rPr>
                                <w:color w:val="000000"/>
                                <w:spacing w:val="16"/>
                                <w:w w:val="130"/>
                                <w:sz w:val="20"/>
                              </w:rPr>
                              <w:t>attack(</w:t>
                            </w:r>
                            <w:r>
                              <w:rPr>
                                <w:color w:val="000000"/>
                                <w:spacing w:val="-30"/>
                                <w:w w:val="130"/>
                                <w:sz w:val="20"/>
                              </w:rPr>
                              <w:t xml:space="preserve"> </w:t>
                            </w:r>
                            <w:r>
                              <w:rPr>
                                <w:color w:val="000000"/>
                                <w:spacing w:val="17"/>
                                <w:w w:val="130"/>
                                <w:sz w:val="20"/>
                              </w:rPr>
                              <w:t>Character*</w:t>
                            </w:r>
                            <w:r>
                              <w:rPr>
                                <w:color w:val="000000"/>
                                <w:spacing w:val="54"/>
                                <w:w w:val="130"/>
                                <w:sz w:val="20"/>
                              </w:rPr>
                              <w:t xml:space="preserve"> </w:t>
                            </w:r>
                            <w:r>
                              <w:rPr>
                                <w:color w:val="000000"/>
                                <w:spacing w:val="12"/>
                                <w:w w:val="130"/>
                                <w:sz w:val="20"/>
                              </w:rPr>
                              <w:t>target</w:t>
                            </w:r>
                            <w:r>
                              <w:rPr>
                                <w:color w:val="000000"/>
                                <w:spacing w:val="-18"/>
                                <w:w w:val="130"/>
                                <w:sz w:val="20"/>
                              </w:rPr>
                              <w:t xml:space="preserve"> </w:t>
                            </w:r>
                            <w:r>
                              <w:rPr>
                                <w:color w:val="000000"/>
                                <w:w w:val="135"/>
                                <w:sz w:val="20"/>
                              </w:rPr>
                              <w:t>,</w:t>
                            </w:r>
                            <w:r>
                              <w:rPr>
                                <w:color w:val="000000"/>
                                <w:spacing w:val="54"/>
                                <w:w w:val="135"/>
                                <w:sz w:val="20"/>
                              </w:rPr>
                              <w:t xml:space="preserve"> </w:t>
                            </w:r>
                            <w:r>
                              <w:rPr>
                                <w:color w:val="000000"/>
                                <w:spacing w:val="15"/>
                                <w:w w:val="135"/>
                                <w:sz w:val="20"/>
                              </w:rPr>
                              <w:t>Battle</w:t>
                            </w:r>
                            <w:r>
                              <w:rPr>
                                <w:color w:val="000000"/>
                                <w:spacing w:val="-41"/>
                                <w:w w:val="135"/>
                                <w:sz w:val="20"/>
                              </w:rPr>
                              <w:t xml:space="preserve"> </w:t>
                            </w:r>
                            <w:r>
                              <w:rPr>
                                <w:color w:val="000000"/>
                                <w:spacing w:val="17"/>
                                <w:w w:val="130"/>
                                <w:sz w:val="20"/>
                              </w:rPr>
                              <w:t>Context&amp;</w:t>
                            </w:r>
                            <w:r>
                              <w:rPr>
                                <w:color w:val="000000"/>
                                <w:spacing w:val="55"/>
                                <w:w w:val="130"/>
                                <w:sz w:val="20"/>
                              </w:rPr>
                              <w:t xml:space="preserve"> </w:t>
                            </w:r>
                            <w:r>
                              <w:rPr>
                                <w:color w:val="000000"/>
                                <w:spacing w:val="17"/>
                                <w:w w:val="130"/>
                                <w:sz w:val="20"/>
                              </w:rPr>
                              <w:t>context)</w:t>
                            </w:r>
                            <w:r>
                              <w:rPr>
                                <w:color w:val="000000"/>
                                <w:spacing w:val="50"/>
                                <w:w w:val="130"/>
                                <w:sz w:val="20"/>
                              </w:rPr>
                              <w:t xml:space="preserve"> </w:t>
                            </w:r>
                            <w:r>
                              <w:rPr>
                                <w:color w:val="000000"/>
                                <w:w w:val="130"/>
                                <w:sz w:val="20"/>
                              </w:rPr>
                              <w:t>=</w:t>
                            </w:r>
                            <w:r>
                              <w:rPr>
                                <w:color w:val="000000"/>
                                <w:spacing w:val="50"/>
                                <w:w w:val="135"/>
                                <w:sz w:val="20"/>
                              </w:rPr>
                              <w:t xml:space="preserve"> </w:t>
                            </w:r>
                            <w:r>
                              <w:rPr>
                                <w:color w:val="000000"/>
                                <w:spacing w:val="-5"/>
                                <w:w w:val="135"/>
                                <w:sz w:val="20"/>
                              </w:rPr>
                              <w:t>0;</w:t>
                            </w:r>
                          </w:p>
                        </w:txbxContent>
                      </wps:txbx>
                      <wps:bodyPr wrap="square" lIns="0" tIns="0" rIns="0" bIns="0" rtlCol="0">
                        <a:noAutofit/>
                      </wps:bodyPr>
                    </wps:wsp>
                  </a:graphicData>
                </a:graphic>
              </wp:anchor>
            </w:drawing>
          </mc:Choice>
          <mc:Fallback>
            <w:pict>
              <v:shape id="Textbox 12" o:spid="_x0000_s1026" o:spt="202" type="#_x0000_t202" style="position:absolute;left:0pt;margin-left:85.95pt;margin-top:-6.1pt;height:15.55pt;width:452.65pt;mso-position-horizontal-relative:page;z-index:251661312;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D/NlvPOAQAAqgMAAA4AAAAAAAAAAQAgAAAAJAEA&#10;AGRycy9lMm9Eb2MueG1sUEsFBgAAAAAGAAYAWQEAAGQFAAAAAA==&#10;">
                <v:fill on="t" focussize="0,0"/>
                <v:stroke on="f"/>
                <v:imagedata o:title=""/>
                <o:lock v:ext="edit" aspectratio="f"/>
                <v:textbox inset="0mm,0mm,0mm,0mm">
                  <w:txbxContent>
                    <w:p w14:paraId="6F96B0D7">
                      <w:pPr>
                        <w:spacing w:before="27"/>
                        <w:ind w:left="18" w:right="0" w:firstLine="0"/>
                        <w:jc w:val="left"/>
                        <w:rPr>
                          <w:color w:val="000000"/>
                          <w:sz w:val="20"/>
                        </w:rPr>
                      </w:pPr>
                      <w:r>
                        <w:rPr>
                          <w:color w:val="EC008C"/>
                          <w:spacing w:val="15"/>
                          <w:w w:val="135"/>
                          <w:sz w:val="20"/>
                        </w:rPr>
                        <w:t>virtual</w:t>
                      </w:r>
                      <w:r>
                        <w:rPr>
                          <w:color w:val="EC008C"/>
                          <w:spacing w:val="41"/>
                          <w:w w:val="135"/>
                          <w:sz w:val="20"/>
                        </w:rPr>
                        <w:t xml:space="preserve"> </w:t>
                      </w:r>
                      <w:r>
                        <w:rPr>
                          <w:color w:val="EC008C"/>
                          <w:spacing w:val="10"/>
                          <w:w w:val="135"/>
                          <w:sz w:val="20"/>
                        </w:rPr>
                        <w:t>int</w:t>
                      </w:r>
                      <w:r>
                        <w:rPr>
                          <w:color w:val="EC008C"/>
                          <w:spacing w:val="50"/>
                          <w:w w:val="135"/>
                          <w:sz w:val="20"/>
                        </w:rPr>
                        <w:t xml:space="preserve"> </w:t>
                      </w:r>
                      <w:r>
                        <w:rPr>
                          <w:color w:val="000000"/>
                          <w:spacing w:val="16"/>
                          <w:w w:val="130"/>
                          <w:sz w:val="20"/>
                        </w:rPr>
                        <w:t>attack(</w:t>
                      </w:r>
                      <w:r>
                        <w:rPr>
                          <w:color w:val="000000"/>
                          <w:spacing w:val="-30"/>
                          <w:w w:val="130"/>
                          <w:sz w:val="20"/>
                        </w:rPr>
                        <w:t xml:space="preserve"> </w:t>
                      </w:r>
                      <w:r>
                        <w:rPr>
                          <w:color w:val="000000"/>
                          <w:spacing w:val="17"/>
                          <w:w w:val="130"/>
                          <w:sz w:val="20"/>
                        </w:rPr>
                        <w:t>Character*</w:t>
                      </w:r>
                      <w:r>
                        <w:rPr>
                          <w:color w:val="000000"/>
                          <w:spacing w:val="54"/>
                          <w:w w:val="130"/>
                          <w:sz w:val="20"/>
                        </w:rPr>
                        <w:t xml:space="preserve"> </w:t>
                      </w:r>
                      <w:r>
                        <w:rPr>
                          <w:color w:val="000000"/>
                          <w:spacing w:val="12"/>
                          <w:w w:val="130"/>
                          <w:sz w:val="20"/>
                        </w:rPr>
                        <w:t>target</w:t>
                      </w:r>
                      <w:r>
                        <w:rPr>
                          <w:color w:val="000000"/>
                          <w:spacing w:val="-18"/>
                          <w:w w:val="130"/>
                          <w:sz w:val="20"/>
                        </w:rPr>
                        <w:t xml:space="preserve"> </w:t>
                      </w:r>
                      <w:r>
                        <w:rPr>
                          <w:color w:val="000000"/>
                          <w:w w:val="135"/>
                          <w:sz w:val="20"/>
                        </w:rPr>
                        <w:t>,</w:t>
                      </w:r>
                      <w:r>
                        <w:rPr>
                          <w:color w:val="000000"/>
                          <w:spacing w:val="54"/>
                          <w:w w:val="135"/>
                          <w:sz w:val="20"/>
                        </w:rPr>
                        <w:t xml:space="preserve"> </w:t>
                      </w:r>
                      <w:r>
                        <w:rPr>
                          <w:color w:val="000000"/>
                          <w:spacing w:val="15"/>
                          <w:w w:val="135"/>
                          <w:sz w:val="20"/>
                        </w:rPr>
                        <w:t>Battle</w:t>
                      </w:r>
                      <w:r>
                        <w:rPr>
                          <w:color w:val="000000"/>
                          <w:spacing w:val="-41"/>
                          <w:w w:val="135"/>
                          <w:sz w:val="20"/>
                        </w:rPr>
                        <w:t xml:space="preserve"> </w:t>
                      </w:r>
                      <w:r>
                        <w:rPr>
                          <w:color w:val="000000"/>
                          <w:spacing w:val="17"/>
                          <w:w w:val="130"/>
                          <w:sz w:val="20"/>
                        </w:rPr>
                        <w:t>Context&amp;</w:t>
                      </w:r>
                      <w:r>
                        <w:rPr>
                          <w:color w:val="000000"/>
                          <w:spacing w:val="55"/>
                          <w:w w:val="130"/>
                          <w:sz w:val="20"/>
                        </w:rPr>
                        <w:t xml:space="preserve"> </w:t>
                      </w:r>
                      <w:r>
                        <w:rPr>
                          <w:color w:val="000000"/>
                          <w:spacing w:val="17"/>
                          <w:w w:val="130"/>
                          <w:sz w:val="20"/>
                        </w:rPr>
                        <w:t>context)</w:t>
                      </w:r>
                      <w:r>
                        <w:rPr>
                          <w:color w:val="000000"/>
                          <w:spacing w:val="50"/>
                          <w:w w:val="130"/>
                          <w:sz w:val="20"/>
                        </w:rPr>
                        <w:t xml:space="preserve"> </w:t>
                      </w:r>
                      <w:r>
                        <w:rPr>
                          <w:color w:val="000000"/>
                          <w:w w:val="130"/>
                          <w:sz w:val="20"/>
                        </w:rPr>
                        <w:t>=</w:t>
                      </w:r>
                      <w:r>
                        <w:rPr>
                          <w:color w:val="000000"/>
                          <w:spacing w:val="50"/>
                          <w:w w:val="135"/>
                          <w:sz w:val="20"/>
                        </w:rPr>
                        <w:t xml:space="preserve"> </w:t>
                      </w:r>
                      <w:r>
                        <w:rPr>
                          <w:color w:val="000000"/>
                          <w:spacing w:val="-5"/>
                          <w:w w:val="135"/>
                          <w:sz w:val="20"/>
                        </w:rPr>
                        <w:t>0;</w:t>
                      </w:r>
                    </w:p>
                  </w:txbxContent>
                </v:textbox>
              </v:shape>
            </w:pict>
          </mc:Fallback>
        </mc:AlternateContent>
      </w:r>
      <w:r>
        <w:rPr>
          <w:rFonts w:ascii="Lucida Console"/>
          <w:color w:val="7F7F7F"/>
          <w:spacing w:val="-10"/>
          <w:sz w:val="12"/>
        </w:rPr>
        <w:t>1</w:t>
      </w:r>
    </w:p>
    <w:p w14:paraId="2BC44C79">
      <w:pPr>
        <w:pStyle w:val="10"/>
        <w:numPr>
          <w:ilvl w:val="0"/>
          <w:numId w:val="4"/>
        </w:numPr>
        <w:tabs>
          <w:tab w:val="left" w:pos="583"/>
          <w:tab w:val="left" w:pos="586"/>
        </w:tabs>
        <w:spacing w:before="214" w:after="0" w:line="307" w:lineRule="auto"/>
        <w:ind w:left="586" w:right="706" w:hanging="300"/>
        <w:jc w:val="both"/>
        <w:rPr>
          <w:sz w:val="24"/>
        </w:rPr>
      </w:pPr>
      <w:r>
        <w:rPr>
          <w:w w:val="105"/>
          <w:sz w:val="24"/>
        </w:rPr>
        <w:t xml:space="preserve">Pure virtual method </w:t>
      </w:r>
      <w:r>
        <w:rPr>
          <w:w w:val="120"/>
          <w:sz w:val="24"/>
        </w:rPr>
        <w:t xml:space="preserve">specialSkill </w:t>
      </w:r>
      <w:r>
        <w:rPr>
          <w:w w:val="105"/>
          <w:sz w:val="24"/>
        </w:rPr>
        <w:t>used to perform the character’s special ability. Each derived class will implement this method differently. The method takes a pointer target representing the affected entity and a reference context representing the current battle state. The return value is the amount of damage dealt.</w:t>
      </w:r>
    </w:p>
    <w:p w14:paraId="53318122">
      <w:pPr>
        <w:pStyle w:val="7"/>
        <w:spacing w:before="16"/>
        <w:rPr>
          <w:sz w:val="12"/>
        </w:rPr>
      </w:pPr>
    </w:p>
    <w:p w14:paraId="66AC1CAC">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0288"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13" name="Textbox 13"/>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1EF9722A">
                            <w:pPr>
                              <w:spacing w:before="27"/>
                              <w:ind w:left="18" w:right="0" w:firstLine="0"/>
                              <w:jc w:val="left"/>
                              <w:rPr>
                                <w:color w:val="000000"/>
                                <w:sz w:val="20"/>
                              </w:rPr>
                            </w:pPr>
                            <w:r>
                              <w:rPr>
                                <w:color w:val="EC008C"/>
                                <w:spacing w:val="15"/>
                                <w:w w:val="135"/>
                                <w:sz w:val="20"/>
                              </w:rPr>
                              <w:t>virtual</w:t>
                            </w:r>
                            <w:r>
                              <w:rPr>
                                <w:color w:val="EC008C"/>
                                <w:spacing w:val="41"/>
                                <w:w w:val="135"/>
                                <w:sz w:val="20"/>
                              </w:rPr>
                              <w:t xml:space="preserve"> </w:t>
                            </w:r>
                            <w:r>
                              <w:rPr>
                                <w:color w:val="EC008C"/>
                                <w:spacing w:val="10"/>
                                <w:w w:val="135"/>
                                <w:sz w:val="20"/>
                              </w:rPr>
                              <w:t>int</w:t>
                            </w:r>
                            <w:r>
                              <w:rPr>
                                <w:color w:val="EC008C"/>
                                <w:spacing w:val="43"/>
                                <w:w w:val="135"/>
                                <w:sz w:val="20"/>
                              </w:rPr>
                              <w:t xml:space="preserve"> </w:t>
                            </w:r>
                            <w:r>
                              <w:rPr>
                                <w:color w:val="000000"/>
                                <w:spacing w:val="18"/>
                                <w:w w:val="135"/>
                                <w:sz w:val="20"/>
                              </w:rPr>
                              <w:t>specialSkill(</w:t>
                            </w:r>
                            <w:r>
                              <w:rPr>
                                <w:color w:val="000000"/>
                                <w:spacing w:val="-32"/>
                                <w:w w:val="135"/>
                                <w:sz w:val="20"/>
                              </w:rPr>
                              <w:t xml:space="preserve"> </w:t>
                            </w:r>
                            <w:r>
                              <w:rPr>
                                <w:color w:val="000000"/>
                                <w:spacing w:val="17"/>
                                <w:w w:val="135"/>
                                <w:sz w:val="20"/>
                              </w:rPr>
                              <w:t>Character*</w:t>
                            </w:r>
                            <w:r>
                              <w:rPr>
                                <w:color w:val="000000"/>
                                <w:spacing w:val="37"/>
                                <w:w w:val="135"/>
                                <w:sz w:val="20"/>
                              </w:rPr>
                              <w:t xml:space="preserve"> </w:t>
                            </w:r>
                            <w:r>
                              <w:rPr>
                                <w:color w:val="000000"/>
                                <w:spacing w:val="12"/>
                                <w:w w:val="135"/>
                                <w:sz w:val="20"/>
                              </w:rPr>
                              <w:t>target</w:t>
                            </w:r>
                            <w:r>
                              <w:rPr>
                                <w:color w:val="000000"/>
                                <w:spacing w:val="-20"/>
                                <w:w w:val="135"/>
                                <w:sz w:val="20"/>
                              </w:rPr>
                              <w:t xml:space="preserve"> </w:t>
                            </w:r>
                            <w:r>
                              <w:rPr>
                                <w:color w:val="000000"/>
                                <w:w w:val="135"/>
                                <w:sz w:val="20"/>
                              </w:rPr>
                              <w:t>,</w:t>
                            </w:r>
                            <w:r>
                              <w:rPr>
                                <w:color w:val="000000"/>
                                <w:spacing w:val="44"/>
                                <w:w w:val="135"/>
                                <w:sz w:val="20"/>
                              </w:rPr>
                              <w:t xml:space="preserve"> </w:t>
                            </w:r>
                            <w:r>
                              <w:rPr>
                                <w:color w:val="000000"/>
                                <w:spacing w:val="15"/>
                                <w:w w:val="135"/>
                                <w:sz w:val="20"/>
                              </w:rPr>
                              <w:t>Battle</w:t>
                            </w:r>
                            <w:r>
                              <w:rPr>
                                <w:color w:val="000000"/>
                                <w:spacing w:val="-42"/>
                                <w:w w:val="135"/>
                                <w:sz w:val="20"/>
                              </w:rPr>
                              <w:t xml:space="preserve"> </w:t>
                            </w:r>
                            <w:r>
                              <w:rPr>
                                <w:color w:val="000000"/>
                                <w:spacing w:val="17"/>
                                <w:w w:val="135"/>
                                <w:sz w:val="20"/>
                              </w:rPr>
                              <w:t>Context&amp;</w:t>
                            </w:r>
                            <w:r>
                              <w:rPr>
                                <w:color w:val="000000"/>
                                <w:spacing w:val="46"/>
                                <w:w w:val="135"/>
                                <w:sz w:val="20"/>
                              </w:rPr>
                              <w:t xml:space="preserve"> </w:t>
                            </w:r>
                            <w:r>
                              <w:rPr>
                                <w:color w:val="000000"/>
                                <w:spacing w:val="17"/>
                                <w:w w:val="135"/>
                                <w:sz w:val="20"/>
                              </w:rPr>
                              <w:t>context)</w:t>
                            </w:r>
                            <w:r>
                              <w:rPr>
                                <w:color w:val="000000"/>
                                <w:spacing w:val="41"/>
                                <w:w w:val="135"/>
                                <w:sz w:val="20"/>
                              </w:rPr>
                              <w:t xml:space="preserve"> </w:t>
                            </w:r>
                            <w:r>
                              <w:rPr>
                                <w:color w:val="000000"/>
                                <w:w w:val="135"/>
                                <w:sz w:val="20"/>
                              </w:rPr>
                              <w:t>=</w:t>
                            </w:r>
                            <w:r>
                              <w:rPr>
                                <w:color w:val="000000"/>
                                <w:spacing w:val="44"/>
                                <w:w w:val="135"/>
                                <w:sz w:val="20"/>
                              </w:rPr>
                              <w:t xml:space="preserve"> </w:t>
                            </w:r>
                            <w:r>
                              <w:rPr>
                                <w:color w:val="000000"/>
                                <w:spacing w:val="-7"/>
                                <w:w w:val="135"/>
                                <w:sz w:val="20"/>
                              </w:rPr>
                              <w:t>0;</w:t>
                            </w:r>
                          </w:p>
                        </w:txbxContent>
                      </wps:txbx>
                      <wps:bodyPr wrap="square" lIns="0" tIns="0" rIns="0" bIns="0" rtlCol="0">
                        <a:noAutofit/>
                      </wps:bodyPr>
                    </wps:wsp>
                  </a:graphicData>
                </a:graphic>
              </wp:anchor>
            </w:drawing>
          </mc:Choice>
          <mc:Fallback>
            <w:pict>
              <v:shape id="Textbox 13" o:spid="_x0000_s1026" o:spt="202" type="#_x0000_t202" style="position:absolute;left:0pt;margin-left:85.95pt;margin-top:-6.1pt;height:15.55pt;width:452.65pt;mso-position-horizontal-relative:page;z-index:251660288;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B8i9B3OAQAAqgMAAA4AAAAAAAAAAQAgAAAAJAEA&#10;AGRycy9lMm9Eb2MueG1sUEsFBgAAAAAGAAYAWQEAAGQFAAAAAA==&#10;">
                <v:fill on="t" focussize="0,0"/>
                <v:stroke on="f"/>
                <v:imagedata o:title=""/>
                <o:lock v:ext="edit" aspectratio="f"/>
                <v:textbox inset="0mm,0mm,0mm,0mm">
                  <w:txbxContent>
                    <w:p w14:paraId="1EF9722A">
                      <w:pPr>
                        <w:spacing w:before="27"/>
                        <w:ind w:left="18" w:right="0" w:firstLine="0"/>
                        <w:jc w:val="left"/>
                        <w:rPr>
                          <w:color w:val="000000"/>
                          <w:sz w:val="20"/>
                        </w:rPr>
                      </w:pPr>
                      <w:r>
                        <w:rPr>
                          <w:color w:val="EC008C"/>
                          <w:spacing w:val="15"/>
                          <w:w w:val="135"/>
                          <w:sz w:val="20"/>
                        </w:rPr>
                        <w:t>virtual</w:t>
                      </w:r>
                      <w:r>
                        <w:rPr>
                          <w:color w:val="EC008C"/>
                          <w:spacing w:val="41"/>
                          <w:w w:val="135"/>
                          <w:sz w:val="20"/>
                        </w:rPr>
                        <w:t xml:space="preserve"> </w:t>
                      </w:r>
                      <w:r>
                        <w:rPr>
                          <w:color w:val="EC008C"/>
                          <w:spacing w:val="10"/>
                          <w:w w:val="135"/>
                          <w:sz w:val="20"/>
                        </w:rPr>
                        <w:t>int</w:t>
                      </w:r>
                      <w:r>
                        <w:rPr>
                          <w:color w:val="EC008C"/>
                          <w:spacing w:val="43"/>
                          <w:w w:val="135"/>
                          <w:sz w:val="20"/>
                        </w:rPr>
                        <w:t xml:space="preserve"> </w:t>
                      </w:r>
                      <w:r>
                        <w:rPr>
                          <w:color w:val="000000"/>
                          <w:spacing w:val="18"/>
                          <w:w w:val="135"/>
                          <w:sz w:val="20"/>
                        </w:rPr>
                        <w:t>specialSkill(</w:t>
                      </w:r>
                      <w:r>
                        <w:rPr>
                          <w:color w:val="000000"/>
                          <w:spacing w:val="-32"/>
                          <w:w w:val="135"/>
                          <w:sz w:val="20"/>
                        </w:rPr>
                        <w:t xml:space="preserve"> </w:t>
                      </w:r>
                      <w:r>
                        <w:rPr>
                          <w:color w:val="000000"/>
                          <w:spacing w:val="17"/>
                          <w:w w:val="135"/>
                          <w:sz w:val="20"/>
                        </w:rPr>
                        <w:t>Character*</w:t>
                      </w:r>
                      <w:r>
                        <w:rPr>
                          <w:color w:val="000000"/>
                          <w:spacing w:val="37"/>
                          <w:w w:val="135"/>
                          <w:sz w:val="20"/>
                        </w:rPr>
                        <w:t xml:space="preserve"> </w:t>
                      </w:r>
                      <w:r>
                        <w:rPr>
                          <w:color w:val="000000"/>
                          <w:spacing w:val="12"/>
                          <w:w w:val="135"/>
                          <w:sz w:val="20"/>
                        </w:rPr>
                        <w:t>target</w:t>
                      </w:r>
                      <w:r>
                        <w:rPr>
                          <w:color w:val="000000"/>
                          <w:spacing w:val="-20"/>
                          <w:w w:val="135"/>
                          <w:sz w:val="20"/>
                        </w:rPr>
                        <w:t xml:space="preserve"> </w:t>
                      </w:r>
                      <w:r>
                        <w:rPr>
                          <w:color w:val="000000"/>
                          <w:w w:val="135"/>
                          <w:sz w:val="20"/>
                        </w:rPr>
                        <w:t>,</w:t>
                      </w:r>
                      <w:r>
                        <w:rPr>
                          <w:color w:val="000000"/>
                          <w:spacing w:val="44"/>
                          <w:w w:val="135"/>
                          <w:sz w:val="20"/>
                        </w:rPr>
                        <w:t xml:space="preserve"> </w:t>
                      </w:r>
                      <w:r>
                        <w:rPr>
                          <w:color w:val="000000"/>
                          <w:spacing w:val="15"/>
                          <w:w w:val="135"/>
                          <w:sz w:val="20"/>
                        </w:rPr>
                        <w:t>Battle</w:t>
                      </w:r>
                      <w:r>
                        <w:rPr>
                          <w:color w:val="000000"/>
                          <w:spacing w:val="-42"/>
                          <w:w w:val="135"/>
                          <w:sz w:val="20"/>
                        </w:rPr>
                        <w:t xml:space="preserve"> </w:t>
                      </w:r>
                      <w:r>
                        <w:rPr>
                          <w:color w:val="000000"/>
                          <w:spacing w:val="17"/>
                          <w:w w:val="135"/>
                          <w:sz w:val="20"/>
                        </w:rPr>
                        <w:t>Context&amp;</w:t>
                      </w:r>
                      <w:r>
                        <w:rPr>
                          <w:color w:val="000000"/>
                          <w:spacing w:val="46"/>
                          <w:w w:val="135"/>
                          <w:sz w:val="20"/>
                        </w:rPr>
                        <w:t xml:space="preserve"> </w:t>
                      </w:r>
                      <w:r>
                        <w:rPr>
                          <w:color w:val="000000"/>
                          <w:spacing w:val="17"/>
                          <w:w w:val="135"/>
                          <w:sz w:val="20"/>
                        </w:rPr>
                        <w:t>context)</w:t>
                      </w:r>
                      <w:r>
                        <w:rPr>
                          <w:color w:val="000000"/>
                          <w:spacing w:val="41"/>
                          <w:w w:val="135"/>
                          <w:sz w:val="20"/>
                        </w:rPr>
                        <w:t xml:space="preserve"> </w:t>
                      </w:r>
                      <w:r>
                        <w:rPr>
                          <w:color w:val="000000"/>
                          <w:w w:val="135"/>
                          <w:sz w:val="20"/>
                        </w:rPr>
                        <w:t>=</w:t>
                      </w:r>
                      <w:r>
                        <w:rPr>
                          <w:color w:val="000000"/>
                          <w:spacing w:val="44"/>
                          <w:w w:val="135"/>
                          <w:sz w:val="20"/>
                        </w:rPr>
                        <w:t xml:space="preserve"> </w:t>
                      </w:r>
                      <w:r>
                        <w:rPr>
                          <w:color w:val="000000"/>
                          <w:spacing w:val="-7"/>
                          <w:w w:val="135"/>
                          <w:sz w:val="20"/>
                        </w:rPr>
                        <w:t>0;</w:t>
                      </w:r>
                    </w:p>
                  </w:txbxContent>
                </v:textbox>
              </v:shape>
            </w:pict>
          </mc:Fallback>
        </mc:AlternateContent>
      </w:r>
      <w:r>
        <w:rPr>
          <w:rFonts w:ascii="Lucida Console"/>
          <w:color w:val="7F7F7F"/>
          <w:spacing w:val="-10"/>
          <w:sz w:val="12"/>
        </w:rPr>
        <w:t>1</w:t>
      </w:r>
    </w:p>
    <w:p w14:paraId="173283A9">
      <w:pPr>
        <w:pStyle w:val="10"/>
        <w:numPr>
          <w:ilvl w:val="0"/>
          <w:numId w:val="4"/>
        </w:numPr>
        <w:tabs>
          <w:tab w:val="left" w:pos="583"/>
          <w:tab w:val="left" w:pos="586"/>
        </w:tabs>
        <w:spacing w:before="214" w:after="0" w:line="307" w:lineRule="auto"/>
        <w:ind w:left="586" w:right="707" w:hanging="300"/>
        <w:jc w:val="both"/>
        <w:rPr>
          <w:sz w:val="24"/>
        </w:rPr>
      </w:pPr>
      <w:r>
        <w:rPr>
          <w:w w:val="105"/>
          <w:sz w:val="24"/>
        </w:rPr>
        <w:t>Virtual method attack with parameter Building* used to perform an attack on a build-</w:t>
      </w:r>
      <w:r>
        <w:rPr>
          <w:spacing w:val="-4"/>
          <w:w w:val="105"/>
          <w:sz w:val="24"/>
        </w:rPr>
        <w:t>ing.</w:t>
      </w:r>
    </w:p>
    <w:p w14:paraId="216FE2D0">
      <w:pPr>
        <w:pStyle w:val="7"/>
        <w:spacing w:before="1" w:line="307" w:lineRule="auto"/>
        <w:ind w:left="586" w:right="704"/>
        <w:jc w:val="both"/>
      </w:pPr>
      <w:r>
        <w:t xml:space="preserve">This method has a default implementation that deals no damage and returns 0. Derived classes representing characters capable of affecting buildings are required to override this </w:t>
      </w:r>
      <w:r>
        <w:rPr>
          <w:spacing w:val="-2"/>
        </w:rPr>
        <w:t>method.</w:t>
      </w:r>
    </w:p>
    <w:p w14:paraId="3863173A">
      <w:pPr>
        <w:pStyle w:val="7"/>
        <w:spacing w:before="16"/>
        <w:rPr>
          <w:sz w:val="12"/>
        </w:rPr>
      </w:pPr>
    </w:p>
    <w:p w14:paraId="2FDAF31F">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0288"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14" name="Textbox 14"/>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265D7C0E">
                            <w:pPr>
                              <w:spacing w:before="27"/>
                              <w:ind w:left="18" w:right="0" w:firstLine="0"/>
                              <w:jc w:val="left"/>
                              <w:rPr>
                                <w:color w:val="000000"/>
                                <w:sz w:val="20"/>
                              </w:rPr>
                            </w:pPr>
                            <w:r>
                              <w:rPr>
                                <w:color w:val="EC008C"/>
                                <w:spacing w:val="15"/>
                                <w:w w:val="135"/>
                                <w:sz w:val="20"/>
                              </w:rPr>
                              <w:t>virtual</w:t>
                            </w:r>
                            <w:r>
                              <w:rPr>
                                <w:color w:val="EC008C"/>
                                <w:spacing w:val="41"/>
                                <w:w w:val="135"/>
                                <w:sz w:val="20"/>
                              </w:rPr>
                              <w:t xml:space="preserve"> </w:t>
                            </w:r>
                            <w:r>
                              <w:rPr>
                                <w:color w:val="EC008C"/>
                                <w:spacing w:val="10"/>
                                <w:w w:val="135"/>
                                <w:sz w:val="20"/>
                              </w:rPr>
                              <w:t>int</w:t>
                            </w:r>
                            <w:r>
                              <w:rPr>
                                <w:color w:val="EC008C"/>
                                <w:spacing w:val="61"/>
                                <w:w w:val="135"/>
                                <w:sz w:val="20"/>
                              </w:rPr>
                              <w:t xml:space="preserve"> </w:t>
                            </w:r>
                            <w:r>
                              <w:rPr>
                                <w:color w:val="000000"/>
                                <w:spacing w:val="16"/>
                                <w:w w:val="135"/>
                                <w:sz w:val="20"/>
                              </w:rPr>
                              <w:t>attack(</w:t>
                            </w:r>
                            <w:r>
                              <w:rPr>
                                <w:color w:val="000000"/>
                                <w:spacing w:val="-33"/>
                                <w:w w:val="135"/>
                                <w:sz w:val="20"/>
                              </w:rPr>
                              <w:t xml:space="preserve"> </w:t>
                            </w:r>
                            <w:r>
                              <w:rPr>
                                <w:color w:val="000000"/>
                                <w:spacing w:val="15"/>
                                <w:w w:val="135"/>
                                <w:sz w:val="20"/>
                              </w:rPr>
                              <w:t>Building</w:t>
                            </w:r>
                            <w:r>
                              <w:rPr>
                                <w:color w:val="000000"/>
                                <w:spacing w:val="-33"/>
                                <w:w w:val="135"/>
                                <w:sz w:val="20"/>
                              </w:rPr>
                              <w:t xml:space="preserve"> </w:t>
                            </w:r>
                            <w:r>
                              <w:rPr>
                                <w:color w:val="000000"/>
                                <w:w w:val="125"/>
                                <w:sz w:val="20"/>
                              </w:rPr>
                              <w:t>*</w:t>
                            </w:r>
                            <w:r>
                              <w:rPr>
                                <w:color w:val="000000"/>
                                <w:spacing w:val="57"/>
                                <w:w w:val="135"/>
                                <w:sz w:val="20"/>
                              </w:rPr>
                              <w:t xml:space="preserve"> </w:t>
                            </w:r>
                            <w:r>
                              <w:rPr>
                                <w:color w:val="000000"/>
                                <w:spacing w:val="12"/>
                                <w:w w:val="135"/>
                                <w:sz w:val="20"/>
                              </w:rPr>
                              <w:t>target</w:t>
                            </w:r>
                            <w:r>
                              <w:rPr>
                                <w:color w:val="000000"/>
                                <w:spacing w:val="-19"/>
                                <w:w w:val="135"/>
                                <w:sz w:val="20"/>
                              </w:rPr>
                              <w:t xml:space="preserve"> </w:t>
                            </w:r>
                            <w:r>
                              <w:rPr>
                                <w:color w:val="000000"/>
                                <w:w w:val="135"/>
                                <w:sz w:val="20"/>
                              </w:rPr>
                              <w:t>,</w:t>
                            </w:r>
                            <w:r>
                              <w:rPr>
                                <w:color w:val="000000"/>
                                <w:spacing w:val="60"/>
                                <w:w w:val="135"/>
                                <w:sz w:val="20"/>
                              </w:rPr>
                              <w:t xml:space="preserve"> </w:t>
                            </w:r>
                            <w:r>
                              <w:rPr>
                                <w:color w:val="000000"/>
                                <w:spacing w:val="15"/>
                                <w:w w:val="135"/>
                                <w:sz w:val="20"/>
                              </w:rPr>
                              <w:t>Battle</w:t>
                            </w:r>
                            <w:r>
                              <w:rPr>
                                <w:color w:val="000000"/>
                                <w:spacing w:val="-42"/>
                                <w:w w:val="135"/>
                                <w:sz w:val="20"/>
                              </w:rPr>
                              <w:t xml:space="preserve"> </w:t>
                            </w:r>
                            <w:r>
                              <w:rPr>
                                <w:color w:val="000000"/>
                                <w:spacing w:val="17"/>
                                <w:w w:val="125"/>
                                <w:sz w:val="20"/>
                              </w:rPr>
                              <w:t>Context&amp;</w:t>
                            </w:r>
                            <w:r>
                              <w:rPr>
                                <w:color w:val="000000"/>
                                <w:spacing w:val="60"/>
                                <w:w w:val="135"/>
                                <w:sz w:val="20"/>
                              </w:rPr>
                              <w:t xml:space="preserve"> </w:t>
                            </w:r>
                            <w:r>
                              <w:rPr>
                                <w:color w:val="000000"/>
                                <w:spacing w:val="15"/>
                                <w:w w:val="135"/>
                                <w:sz w:val="20"/>
                              </w:rPr>
                              <w:t>context);</w:t>
                            </w:r>
                          </w:p>
                        </w:txbxContent>
                      </wps:txbx>
                      <wps:bodyPr wrap="square" lIns="0" tIns="0" rIns="0" bIns="0" rtlCol="0">
                        <a:noAutofit/>
                      </wps:bodyPr>
                    </wps:wsp>
                  </a:graphicData>
                </a:graphic>
              </wp:anchor>
            </w:drawing>
          </mc:Choice>
          <mc:Fallback>
            <w:pict>
              <v:shape id="Textbox 14" o:spid="_x0000_s1026" o:spt="202" type="#_x0000_t202" style="position:absolute;left:0pt;margin-left:85.95pt;margin-top:-6.1pt;height:15.55pt;width:452.65pt;mso-position-horizontal-relative:page;z-index:251660288;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DylS/vOAQAAqgMAAA4AAAAAAAAAAQAgAAAAJAEA&#10;AGRycy9lMm9Eb2MueG1sUEsFBgAAAAAGAAYAWQEAAGQFAAAAAA==&#10;">
                <v:fill on="t" focussize="0,0"/>
                <v:stroke on="f"/>
                <v:imagedata o:title=""/>
                <o:lock v:ext="edit" aspectratio="f"/>
                <v:textbox inset="0mm,0mm,0mm,0mm">
                  <w:txbxContent>
                    <w:p w14:paraId="265D7C0E">
                      <w:pPr>
                        <w:spacing w:before="27"/>
                        <w:ind w:left="18" w:right="0" w:firstLine="0"/>
                        <w:jc w:val="left"/>
                        <w:rPr>
                          <w:color w:val="000000"/>
                          <w:sz w:val="20"/>
                        </w:rPr>
                      </w:pPr>
                      <w:r>
                        <w:rPr>
                          <w:color w:val="EC008C"/>
                          <w:spacing w:val="15"/>
                          <w:w w:val="135"/>
                          <w:sz w:val="20"/>
                        </w:rPr>
                        <w:t>virtual</w:t>
                      </w:r>
                      <w:r>
                        <w:rPr>
                          <w:color w:val="EC008C"/>
                          <w:spacing w:val="41"/>
                          <w:w w:val="135"/>
                          <w:sz w:val="20"/>
                        </w:rPr>
                        <w:t xml:space="preserve"> </w:t>
                      </w:r>
                      <w:r>
                        <w:rPr>
                          <w:color w:val="EC008C"/>
                          <w:spacing w:val="10"/>
                          <w:w w:val="135"/>
                          <w:sz w:val="20"/>
                        </w:rPr>
                        <w:t>int</w:t>
                      </w:r>
                      <w:r>
                        <w:rPr>
                          <w:color w:val="EC008C"/>
                          <w:spacing w:val="61"/>
                          <w:w w:val="135"/>
                          <w:sz w:val="20"/>
                        </w:rPr>
                        <w:t xml:space="preserve"> </w:t>
                      </w:r>
                      <w:r>
                        <w:rPr>
                          <w:color w:val="000000"/>
                          <w:spacing w:val="16"/>
                          <w:w w:val="135"/>
                          <w:sz w:val="20"/>
                        </w:rPr>
                        <w:t>attack(</w:t>
                      </w:r>
                      <w:r>
                        <w:rPr>
                          <w:color w:val="000000"/>
                          <w:spacing w:val="-33"/>
                          <w:w w:val="135"/>
                          <w:sz w:val="20"/>
                        </w:rPr>
                        <w:t xml:space="preserve"> </w:t>
                      </w:r>
                      <w:r>
                        <w:rPr>
                          <w:color w:val="000000"/>
                          <w:spacing w:val="15"/>
                          <w:w w:val="135"/>
                          <w:sz w:val="20"/>
                        </w:rPr>
                        <w:t>Building</w:t>
                      </w:r>
                      <w:r>
                        <w:rPr>
                          <w:color w:val="000000"/>
                          <w:spacing w:val="-33"/>
                          <w:w w:val="135"/>
                          <w:sz w:val="20"/>
                        </w:rPr>
                        <w:t xml:space="preserve"> </w:t>
                      </w:r>
                      <w:r>
                        <w:rPr>
                          <w:color w:val="000000"/>
                          <w:w w:val="125"/>
                          <w:sz w:val="20"/>
                        </w:rPr>
                        <w:t>*</w:t>
                      </w:r>
                      <w:r>
                        <w:rPr>
                          <w:color w:val="000000"/>
                          <w:spacing w:val="57"/>
                          <w:w w:val="135"/>
                          <w:sz w:val="20"/>
                        </w:rPr>
                        <w:t xml:space="preserve"> </w:t>
                      </w:r>
                      <w:r>
                        <w:rPr>
                          <w:color w:val="000000"/>
                          <w:spacing w:val="12"/>
                          <w:w w:val="135"/>
                          <w:sz w:val="20"/>
                        </w:rPr>
                        <w:t>target</w:t>
                      </w:r>
                      <w:r>
                        <w:rPr>
                          <w:color w:val="000000"/>
                          <w:spacing w:val="-19"/>
                          <w:w w:val="135"/>
                          <w:sz w:val="20"/>
                        </w:rPr>
                        <w:t xml:space="preserve"> </w:t>
                      </w:r>
                      <w:r>
                        <w:rPr>
                          <w:color w:val="000000"/>
                          <w:w w:val="135"/>
                          <w:sz w:val="20"/>
                        </w:rPr>
                        <w:t>,</w:t>
                      </w:r>
                      <w:r>
                        <w:rPr>
                          <w:color w:val="000000"/>
                          <w:spacing w:val="60"/>
                          <w:w w:val="135"/>
                          <w:sz w:val="20"/>
                        </w:rPr>
                        <w:t xml:space="preserve"> </w:t>
                      </w:r>
                      <w:r>
                        <w:rPr>
                          <w:color w:val="000000"/>
                          <w:spacing w:val="15"/>
                          <w:w w:val="135"/>
                          <w:sz w:val="20"/>
                        </w:rPr>
                        <w:t>Battle</w:t>
                      </w:r>
                      <w:r>
                        <w:rPr>
                          <w:color w:val="000000"/>
                          <w:spacing w:val="-42"/>
                          <w:w w:val="135"/>
                          <w:sz w:val="20"/>
                        </w:rPr>
                        <w:t xml:space="preserve"> </w:t>
                      </w:r>
                      <w:r>
                        <w:rPr>
                          <w:color w:val="000000"/>
                          <w:spacing w:val="17"/>
                          <w:w w:val="125"/>
                          <w:sz w:val="20"/>
                        </w:rPr>
                        <w:t>Context&amp;</w:t>
                      </w:r>
                      <w:r>
                        <w:rPr>
                          <w:color w:val="000000"/>
                          <w:spacing w:val="60"/>
                          <w:w w:val="135"/>
                          <w:sz w:val="20"/>
                        </w:rPr>
                        <w:t xml:space="preserve"> </w:t>
                      </w:r>
                      <w:r>
                        <w:rPr>
                          <w:color w:val="000000"/>
                          <w:spacing w:val="15"/>
                          <w:w w:val="135"/>
                          <w:sz w:val="20"/>
                        </w:rPr>
                        <w:t>context);</w:t>
                      </w:r>
                    </w:p>
                  </w:txbxContent>
                </v:textbox>
              </v:shape>
            </w:pict>
          </mc:Fallback>
        </mc:AlternateContent>
      </w:r>
      <w:r>
        <w:rPr>
          <w:rFonts w:ascii="Lucida Console"/>
          <w:color w:val="7F7F7F"/>
          <w:spacing w:val="-10"/>
          <w:sz w:val="12"/>
        </w:rPr>
        <w:t>1</w:t>
      </w:r>
    </w:p>
    <w:p w14:paraId="3ACC4FA6">
      <w:pPr>
        <w:pStyle w:val="10"/>
        <w:numPr>
          <w:ilvl w:val="0"/>
          <w:numId w:val="4"/>
        </w:numPr>
        <w:tabs>
          <w:tab w:val="left" w:pos="583"/>
          <w:tab w:val="left" w:pos="586"/>
        </w:tabs>
        <w:spacing w:before="213" w:after="0" w:line="307" w:lineRule="auto"/>
        <w:ind w:left="586" w:right="707" w:hanging="300"/>
        <w:jc w:val="both"/>
        <w:rPr>
          <w:sz w:val="24"/>
        </w:rPr>
      </w:pPr>
      <w:r>
        <w:rPr>
          <w:w w:val="105"/>
          <w:sz w:val="24"/>
        </w:rPr>
        <w:t>Virtual</w:t>
      </w:r>
      <w:r>
        <w:rPr>
          <w:spacing w:val="35"/>
          <w:w w:val="105"/>
          <w:sz w:val="24"/>
        </w:rPr>
        <w:t xml:space="preserve"> </w:t>
      </w:r>
      <w:r>
        <w:rPr>
          <w:w w:val="105"/>
          <w:sz w:val="24"/>
        </w:rPr>
        <w:t>method</w:t>
      </w:r>
      <w:r>
        <w:rPr>
          <w:w w:val="120"/>
          <w:sz w:val="24"/>
        </w:rPr>
        <w:t xml:space="preserve"> specialSkill </w:t>
      </w:r>
      <w:r>
        <w:rPr>
          <w:w w:val="105"/>
          <w:sz w:val="24"/>
        </w:rPr>
        <w:t>with</w:t>
      </w:r>
      <w:r>
        <w:rPr>
          <w:spacing w:val="35"/>
          <w:w w:val="105"/>
          <w:sz w:val="24"/>
        </w:rPr>
        <w:t xml:space="preserve"> </w:t>
      </w:r>
      <w:r>
        <w:rPr>
          <w:w w:val="105"/>
          <w:sz w:val="24"/>
        </w:rPr>
        <w:t>parameter</w:t>
      </w:r>
      <w:r>
        <w:rPr>
          <w:spacing w:val="35"/>
          <w:w w:val="105"/>
          <w:sz w:val="24"/>
        </w:rPr>
        <w:t xml:space="preserve"> </w:t>
      </w:r>
      <w:r>
        <w:rPr>
          <w:w w:val="105"/>
          <w:sz w:val="24"/>
        </w:rPr>
        <w:t>Building*</w:t>
      </w:r>
      <w:r>
        <w:rPr>
          <w:spacing w:val="36"/>
          <w:w w:val="105"/>
          <w:sz w:val="24"/>
        </w:rPr>
        <w:t xml:space="preserve"> </w:t>
      </w:r>
      <w:r>
        <w:rPr>
          <w:w w:val="105"/>
          <w:sz w:val="24"/>
        </w:rPr>
        <w:t>used</w:t>
      </w:r>
      <w:r>
        <w:rPr>
          <w:spacing w:val="35"/>
          <w:w w:val="105"/>
          <w:sz w:val="24"/>
        </w:rPr>
        <w:t xml:space="preserve"> </w:t>
      </w:r>
      <w:r>
        <w:rPr>
          <w:w w:val="105"/>
          <w:sz w:val="24"/>
        </w:rPr>
        <w:t>to</w:t>
      </w:r>
      <w:r>
        <w:rPr>
          <w:spacing w:val="35"/>
          <w:w w:val="105"/>
          <w:sz w:val="24"/>
        </w:rPr>
        <w:t xml:space="preserve"> </w:t>
      </w:r>
      <w:r>
        <w:rPr>
          <w:w w:val="105"/>
          <w:sz w:val="24"/>
        </w:rPr>
        <w:t>perform</w:t>
      </w:r>
      <w:r>
        <w:rPr>
          <w:spacing w:val="35"/>
          <w:w w:val="105"/>
          <w:sz w:val="24"/>
        </w:rPr>
        <w:t xml:space="preserve"> </w:t>
      </w:r>
      <w:r>
        <w:rPr>
          <w:w w:val="105"/>
          <w:sz w:val="24"/>
        </w:rPr>
        <w:t>a</w:t>
      </w:r>
      <w:r>
        <w:rPr>
          <w:spacing w:val="36"/>
          <w:w w:val="105"/>
          <w:sz w:val="24"/>
        </w:rPr>
        <w:t xml:space="preserve"> </w:t>
      </w:r>
      <w:r>
        <w:rPr>
          <w:w w:val="105"/>
          <w:sz w:val="24"/>
        </w:rPr>
        <w:t>special</w:t>
      </w:r>
      <w:r>
        <w:rPr>
          <w:spacing w:val="35"/>
          <w:w w:val="105"/>
          <w:sz w:val="24"/>
        </w:rPr>
        <w:t xml:space="preserve"> </w:t>
      </w:r>
      <w:r>
        <w:rPr>
          <w:w w:val="105"/>
          <w:sz w:val="24"/>
        </w:rPr>
        <w:t>skill on a building.</w:t>
      </w:r>
    </w:p>
    <w:p w14:paraId="1E876310">
      <w:pPr>
        <w:pStyle w:val="7"/>
        <w:spacing w:before="2" w:line="307" w:lineRule="auto"/>
        <w:ind w:left="586" w:right="704"/>
        <w:jc w:val="both"/>
      </w:pPr>
      <w:r>
        <w:t xml:space="preserve">This method has a default implementation that deals no damage and returns 0. Derived classes representing characters capable of affecting buildings are required to override this </w:t>
      </w:r>
      <w:r>
        <w:rPr>
          <w:spacing w:val="-2"/>
        </w:rPr>
        <w:t>method.</w:t>
      </w:r>
    </w:p>
    <w:p w14:paraId="092E4DF6">
      <w:pPr>
        <w:pStyle w:val="7"/>
        <w:spacing w:before="15"/>
        <w:rPr>
          <w:sz w:val="12"/>
        </w:rPr>
      </w:pPr>
    </w:p>
    <w:p w14:paraId="73EB7A7F">
      <w:pPr>
        <w:spacing w:before="1"/>
        <w:ind w:left="413" w:right="0" w:firstLine="0"/>
        <w:jc w:val="left"/>
        <w:rPr>
          <w:rFonts w:ascii="Lucida Console"/>
          <w:sz w:val="12"/>
        </w:rPr>
      </w:pPr>
      <w:r>
        <w:rPr>
          <w:rFonts w:ascii="Lucida Console"/>
          <w:sz w:val="12"/>
        </w:rPr>
        <mc:AlternateContent>
          <mc:Choice Requires="wps">
            <w:drawing>
              <wp:anchor distT="0" distB="0" distL="0" distR="0" simplePos="0" relativeHeight="251659264"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15" name="Textbox 15"/>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0316247B">
                            <w:pPr>
                              <w:spacing w:before="27"/>
                              <w:ind w:left="18" w:right="0" w:firstLine="0"/>
                              <w:jc w:val="left"/>
                              <w:rPr>
                                <w:color w:val="000000"/>
                                <w:sz w:val="20"/>
                              </w:rPr>
                            </w:pPr>
                            <w:r>
                              <w:rPr>
                                <w:color w:val="EC008C"/>
                                <w:spacing w:val="15"/>
                                <w:w w:val="135"/>
                                <w:sz w:val="20"/>
                              </w:rPr>
                              <w:t>virtual</w:t>
                            </w:r>
                            <w:r>
                              <w:rPr>
                                <w:color w:val="EC008C"/>
                                <w:spacing w:val="62"/>
                                <w:w w:val="135"/>
                                <w:sz w:val="20"/>
                              </w:rPr>
                              <w:t xml:space="preserve"> </w:t>
                            </w:r>
                            <w:r>
                              <w:rPr>
                                <w:color w:val="EC008C"/>
                                <w:spacing w:val="10"/>
                                <w:w w:val="135"/>
                                <w:sz w:val="20"/>
                              </w:rPr>
                              <w:t>int</w:t>
                            </w:r>
                            <w:r>
                              <w:rPr>
                                <w:color w:val="EC008C"/>
                                <w:spacing w:val="79"/>
                                <w:w w:val="135"/>
                                <w:sz w:val="20"/>
                              </w:rPr>
                              <w:t xml:space="preserve"> </w:t>
                            </w:r>
                            <w:r>
                              <w:rPr>
                                <w:color w:val="000000"/>
                                <w:spacing w:val="18"/>
                                <w:w w:val="135"/>
                                <w:sz w:val="20"/>
                              </w:rPr>
                              <w:t>specialSkill(</w:t>
                            </w:r>
                            <w:r>
                              <w:rPr>
                                <w:color w:val="000000"/>
                                <w:spacing w:val="-33"/>
                                <w:w w:val="135"/>
                                <w:sz w:val="20"/>
                              </w:rPr>
                              <w:t xml:space="preserve"> </w:t>
                            </w:r>
                            <w:r>
                              <w:rPr>
                                <w:color w:val="000000"/>
                                <w:spacing w:val="15"/>
                                <w:w w:val="135"/>
                                <w:sz w:val="20"/>
                              </w:rPr>
                              <w:t>Building</w:t>
                            </w:r>
                            <w:r>
                              <w:rPr>
                                <w:color w:val="000000"/>
                                <w:spacing w:val="-33"/>
                                <w:w w:val="135"/>
                                <w:sz w:val="20"/>
                              </w:rPr>
                              <w:t xml:space="preserve"> </w:t>
                            </w:r>
                            <w:r>
                              <w:rPr>
                                <w:color w:val="000000"/>
                                <w:w w:val="130"/>
                                <w:sz w:val="20"/>
                              </w:rPr>
                              <w:t>*</w:t>
                            </w:r>
                            <w:r>
                              <w:rPr>
                                <w:color w:val="000000"/>
                                <w:spacing w:val="70"/>
                                <w:w w:val="135"/>
                                <w:sz w:val="20"/>
                              </w:rPr>
                              <w:t xml:space="preserve"> </w:t>
                            </w:r>
                            <w:r>
                              <w:rPr>
                                <w:color w:val="000000"/>
                                <w:spacing w:val="12"/>
                                <w:w w:val="135"/>
                                <w:sz w:val="20"/>
                              </w:rPr>
                              <w:t>target</w:t>
                            </w:r>
                            <w:r>
                              <w:rPr>
                                <w:color w:val="000000"/>
                                <w:spacing w:val="-20"/>
                                <w:w w:val="135"/>
                                <w:sz w:val="20"/>
                              </w:rPr>
                              <w:t xml:space="preserve"> </w:t>
                            </w:r>
                            <w:r>
                              <w:rPr>
                                <w:color w:val="000000"/>
                                <w:w w:val="135"/>
                                <w:sz w:val="20"/>
                              </w:rPr>
                              <w:t>,</w:t>
                            </w:r>
                            <w:r>
                              <w:rPr>
                                <w:color w:val="000000"/>
                                <w:spacing w:val="74"/>
                                <w:w w:val="135"/>
                                <w:sz w:val="20"/>
                              </w:rPr>
                              <w:t xml:space="preserve"> </w:t>
                            </w:r>
                            <w:r>
                              <w:rPr>
                                <w:color w:val="000000"/>
                                <w:spacing w:val="15"/>
                                <w:w w:val="135"/>
                                <w:sz w:val="20"/>
                              </w:rPr>
                              <w:t>Battle</w:t>
                            </w:r>
                            <w:r>
                              <w:rPr>
                                <w:color w:val="000000"/>
                                <w:spacing w:val="-42"/>
                                <w:w w:val="135"/>
                                <w:sz w:val="20"/>
                              </w:rPr>
                              <w:t xml:space="preserve"> </w:t>
                            </w:r>
                            <w:r>
                              <w:rPr>
                                <w:color w:val="000000"/>
                                <w:spacing w:val="17"/>
                                <w:w w:val="130"/>
                                <w:sz w:val="20"/>
                              </w:rPr>
                              <w:t>Context&amp;</w:t>
                            </w:r>
                            <w:r>
                              <w:rPr>
                                <w:color w:val="000000"/>
                                <w:spacing w:val="73"/>
                                <w:w w:val="135"/>
                                <w:sz w:val="20"/>
                              </w:rPr>
                              <w:t xml:space="preserve"> </w:t>
                            </w:r>
                            <w:r>
                              <w:rPr>
                                <w:color w:val="000000"/>
                                <w:spacing w:val="15"/>
                                <w:w w:val="135"/>
                                <w:sz w:val="20"/>
                              </w:rPr>
                              <w:t>context);</w:t>
                            </w:r>
                          </w:p>
                        </w:txbxContent>
                      </wps:txbx>
                      <wps:bodyPr wrap="square" lIns="0" tIns="0" rIns="0" bIns="0" rtlCol="0">
                        <a:noAutofit/>
                      </wps:bodyPr>
                    </wps:wsp>
                  </a:graphicData>
                </a:graphic>
              </wp:anchor>
            </w:drawing>
          </mc:Choice>
          <mc:Fallback>
            <w:pict>
              <v:shape id="Textbox 15" o:spid="_x0000_s1026" o:spt="202" type="#_x0000_t202" style="position:absolute;left:0pt;margin-left:85.95pt;margin-top:-6.1pt;height:15.55pt;width:452.65pt;mso-position-horizontal-relative:page;z-index:251659264;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&#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00Pek1QAAAAsBAAAPAAAAAAAAAAEAIAAAACIAAABk&#10;cnMvZG93bnJldi54bWxQSwECFAAUAAAACACHTuJAHEopFdABAACqAwAADgAAAAAAAAABACAAAAAk&#10;AQAAZHJzL2Uyb0RvYy54bWxQSwUGAAAAAAYABgBZAQAAZgUAAAAA&#10;">
                <v:fill on="t" focussize="0,0"/>
                <v:stroke on="f"/>
                <v:imagedata o:title=""/>
                <o:lock v:ext="edit" aspectratio="f"/>
                <v:textbox inset="0mm,0mm,0mm,0mm">
                  <w:txbxContent>
                    <w:p w14:paraId="0316247B">
                      <w:pPr>
                        <w:spacing w:before="27"/>
                        <w:ind w:left="18" w:right="0" w:firstLine="0"/>
                        <w:jc w:val="left"/>
                        <w:rPr>
                          <w:color w:val="000000"/>
                          <w:sz w:val="20"/>
                        </w:rPr>
                      </w:pPr>
                      <w:r>
                        <w:rPr>
                          <w:color w:val="EC008C"/>
                          <w:spacing w:val="15"/>
                          <w:w w:val="135"/>
                          <w:sz w:val="20"/>
                        </w:rPr>
                        <w:t>virtual</w:t>
                      </w:r>
                      <w:r>
                        <w:rPr>
                          <w:color w:val="EC008C"/>
                          <w:spacing w:val="62"/>
                          <w:w w:val="135"/>
                          <w:sz w:val="20"/>
                        </w:rPr>
                        <w:t xml:space="preserve"> </w:t>
                      </w:r>
                      <w:r>
                        <w:rPr>
                          <w:color w:val="EC008C"/>
                          <w:spacing w:val="10"/>
                          <w:w w:val="135"/>
                          <w:sz w:val="20"/>
                        </w:rPr>
                        <w:t>int</w:t>
                      </w:r>
                      <w:r>
                        <w:rPr>
                          <w:color w:val="EC008C"/>
                          <w:spacing w:val="79"/>
                          <w:w w:val="135"/>
                          <w:sz w:val="20"/>
                        </w:rPr>
                        <w:t xml:space="preserve"> </w:t>
                      </w:r>
                      <w:r>
                        <w:rPr>
                          <w:color w:val="000000"/>
                          <w:spacing w:val="18"/>
                          <w:w w:val="135"/>
                          <w:sz w:val="20"/>
                        </w:rPr>
                        <w:t>specialSkill(</w:t>
                      </w:r>
                      <w:r>
                        <w:rPr>
                          <w:color w:val="000000"/>
                          <w:spacing w:val="-33"/>
                          <w:w w:val="135"/>
                          <w:sz w:val="20"/>
                        </w:rPr>
                        <w:t xml:space="preserve"> </w:t>
                      </w:r>
                      <w:r>
                        <w:rPr>
                          <w:color w:val="000000"/>
                          <w:spacing w:val="15"/>
                          <w:w w:val="135"/>
                          <w:sz w:val="20"/>
                        </w:rPr>
                        <w:t>Building</w:t>
                      </w:r>
                      <w:r>
                        <w:rPr>
                          <w:color w:val="000000"/>
                          <w:spacing w:val="-33"/>
                          <w:w w:val="135"/>
                          <w:sz w:val="20"/>
                        </w:rPr>
                        <w:t xml:space="preserve"> </w:t>
                      </w:r>
                      <w:r>
                        <w:rPr>
                          <w:color w:val="000000"/>
                          <w:w w:val="130"/>
                          <w:sz w:val="20"/>
                        </w:rPr>
                        <w:t>*</w:t>
                      </w:r>
                      <w:r>
                        <w:rPr>
                          <w:color w:val="000000"/>
                          <w:spacing w:val="70"/>
                          <w:w w:val="135"/>
                          <w:sz w:val="20"/>
                        </w:rPr>
                        <w:t xml:space="preserve"> </w:t>
                      </w:r>
                      <w:r>
                        <w:rPr>
                          <w:color w:val="000000"/>
                          <w:spacing w:val="12"/>
                          <w:w w:val="135"/>
                          <w:sz w:val="20"/>
                        </w:rPr>
                        <w:t>target</w:t>
                      </w:r>
                      <w:r>
                        <w:rPr>
                          <w:color w:val="000000"/>
                          <w:spacing w:val="-20"/>
                          <w:w w:val="135"/>
                          <w:sz w:val="20"/>
                        </w:rPr>
                        <w:t xml:space="preserve"> </w:t>
                      </w:r>
                      <w:r>
                        <w:rPr>
                          <w:color w:val="000000"/>
                          <w:w w:val="135"/>
                          <w:sz w:val="20"/>
                        </w:rPr>
                        <w:t>,</w:t>
                      </w:r>
                      <w:r>
                        <w:rPr>
                          <w:color w:val="000000"/>
                          <w:spacing w:val="74"/>
                          <w:w w:val="135"/>
                          <w:sz w:val="20"/>
                        </w:rPr>
                        <w:t xml:space="preserve"> </w:t>
                      </w:r>
                      <w:r>
                        <w:rPr>
                          <w:color w:val="000000"/>
                          <w:spacing w:val="15"/>
                          <w:w w:val="135"/>
                          <w:sz w:val="20"/>
                        </w:rPr>
                        <w:t>Battle</w:t>
                      </w:r>
                      <w:r>
                        <w:rPr>
                          <w:color w:val="000000"/>
                          <w:spacing w:val="-42"/>
                          <w:w w:val="135"/>
                          <w:sz w:val="20"/>
                        </w:rPr>
                        <w:t xml:space="preserve"> </w:t>
                      </w:r>
                      <w:r>
                        <w:rPr>
                          <w:color w:val="000000"/>
                          <w:spacing w:val="17"/>
                          <w:w w:val="130"/>
                          <w:sz w:val="20"/>
                        </w:rPr>
                        <w:t>Context&amp;</w:t>
                      </w:r>
                      <w:r>
                        <w:rPr>
                          <w:color w:val="000000"/>
                          <w:spacing w:val="73"/>
                          <w:w w:val="135"/>
                          <w:sz w:val="20"/>
                        </w:rPr>
                        <w:t xml:space="preserve"> </w:t>
                      </w:r>
                      <w:r>
                        <w:rPr>
                          <w:color w:val="000000"/>
                          <w:spacing w:val="15"/>
                          <w:w w:val="135"/>
                          <w:sz w:val="20"/>
                        </w:rPr>
                        <w:t>context);</w:t>
                      </w:r>
                    </w:p>
                  </w:txbxContent>
                </v:textbox>
              </v:shape>
            </w:pict>
          </mc:Fallback>
        </mc:AlternateContent>
      </w:r>
      <w:r>
        <w:rPr>
          <w:rFonts w:ascii="Lucida Console"/>
          <w:color w:val="7F7F7F"/>
          <w:spacing w:val="-10"/>
          <w:sz w:val="12"/>
        </w:rPr>
        <w:t>1</w:t>
      </w:r>
    </w:p>
    <w:p w14:paraId="1D79BC3A">
      <w:pPr>
        <w:pStyle w:val="10"/>
        <w:numPr>
          <w:ilvl w:val="0"/>
          <w:numId w:val="4"/>
        </w:numPr>
        <w:tabs>
          <w:tab w:val="left" w:pos="583"/>
          <w:tab w:val="left" w:pos="586"/>
        </w:tabs>
        <w:spacing w:before="213" w:after="0" w:line="307" w:lineRule="auto"/>
        <w:ind w:left="586" w:right="704" w:hanging="300"/>
        <w:jc w:val="both"/>
        <w:rPr>
          <w:sz w:val="24"/>
        </w:rPr>
      </w:pPr>
      <w:r>
        <w:rPr>
          <w:sz w:val="24"/>
        </w:rPr>
        <w:t>Virtual</w:t>
      </w:r>
      <w:r>
        <w:rPr>
          <w:spacing w:val="40"/>
          <w:sz w:val="24"/>
        </w:rPr>
        <w:t xml:space="preserve"> </w:t>
      </w:r>
      <w:r>
        <w:rPr>
          <w:sz w:val="24"/>
        </w:rPr>
        <w:t>method</w:t>
      </w:r>
      <w:r>
        <w:rPr>
          <w:spacing w:val="40"/>
          <w:sz w:val="24"/>
        </w:rPr>
        <w:t xml:space="preserve"> </w:t>
      </w:r>
      <w:r>
        <w:rPr>
          <w:sz w:val="24"/>
        </w:rPr>
        <w:t>endTurn</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process</w:t>
      </w:r>
      <w:r>
        <w:rPr>
          <w:spacing w:val="40"/>
          <w:sz w:val="24"/>
        </w:rPr>
        <w:t xml:space="preserve"> </w:t>
      </w:r>
      <w:r>
        <w:rPr>
          <w:sz w:val="24"/>
        </w:rPr>
        <w:t>end-of-turn</w:t>
      </w:r>
      <w:r>
        <w:rPr>
          <w:spacing w:val="40"/>
          <w:sz w:val="24"/>
        </w:rPr>
        <w:t xml:space="preserve"> </w:t>
      </w:r>
      <w:r>
        <w:rPr>
          <w:sz w:val="24"/>
        </w:rPr>
        <w:t>effects</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character.</w:t>
      </w:r>
      <w:r>
        <w:rPr>
          <w:spacing w:val="40"/>
          <w:sz w:val="24"/>
        </w:rPr>
        <w:t xml:space="preserve"> </w:t>
      </w:r>
      <w:r>
        <w:rPr>
          <w:sz w:val="24"/>
        </w:rPr>
        <w:t xml:space="preserve">These effects may include restoring energy, updating states, or modifying certain values in </w:t>
      </w:r>
      <w:r>
        <w:rPr>
          <w:spacing w:val="-2"/>
          <w:sz w:val="24"/>
        </w:rPr>
        <w:t>BattleContext.</w:t>
      </w:r>
    </w:p>
    <w:p w14:paraId="0CBBED8D">
      <w:pPr>
        <w:pStyle w:val="7"/>
        <w:spacing w:before="16"/>
        <w:rPr>
          <w:sz w:val="12"/>
        </w:rPr>
      </w:pPr>
    </w:p>
    <w:p w14:paraId="2ECCC5FD">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59264"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16" name="Textbox 16"/>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45929C7C">
                            <w:pPr>
                              <w:spacing w:before="27"/>
                              <w:ind w:left="18" w:right="0" w:firstLine="0"/>
                              <w:jc w:val="left"/>
                              <w:rPr>
                                <w:color w:val="000000"/>
                                <w:sz w:val="20"/>
                              </w:rPr>
                            </w:pPr>
                            <w:r>
                              <w:rPr>
                                <w:color w:val="EC008C"/>
                                <w:spacing w:val="15"/>
                                <w:w w:val="125"/>
                                <w:sz w:val="20"/>
                              </w:rPr>
                              <w:t>virtual</w:t>
                            </w:r>
                            <w:r>
                              <w:rPr>
                                <w:color w:val="EC008C"/>
                                <w:spacing w:val="46"/>
                                <w:w w:val="125"/>
                                <w:sz w:val="20"/>
                              </w:rPr>
                              <w:t xml:space="preserve"> </w:t>
                            </w:r>
                            <w:r>
                              <w:rPr>
                                <w:color w:val="EC008C"/>
                                <w:spacing w:val="12"/>
                                <w:w w:val="125"/>
                                <w:sz w:val="20"/>
                              </w:rPr>
                              <w:t>void</w:t>
                            </w:r>
                            <w:r>
                              <w:rPr>
                                <w:color w:val="EC008C"/>
                                <w:spacing w:val="63"/>
                                <w:w w:val="125"/>
                                <w:sz w:val="20"/>
                              </w:rPr>
                              <w:t xml:space="preserve"> </w:t>
                            </w:r>
                            <w:r>
                              <w:rPr>
                                <w:color w:val="000000"/>
                                <w:spacing w:val="12"/>
                                <w:w w:val="125"/>
                                <w:sz w:val="20"/>
                              </w:rPr>
                              <w:t>end</w:t>
                            </w:r>
                            <w:r>
                              <w:rPr>
                                <w:color w:val="000000"/>
                                <w:spacing w:val="-39"/>
                                <w:w w:val="125"/>
                                <w:sz w:val="20"/>
                              </w:rPr>
                              <w:t xml:space="preserve"> </w:t>
                            </w:r>
                            <w:r>
                              <w:rPr>
                                <w:color w:val="000000"/>
                                <w:spacing w:val="13"/>
                                <w:w w:val="125"/>
                                <w:sz w:val="20"/>
                              </w:rPr>
                              <w:t>Turn</w:t>
                            </w:r>
                            <w:r>
                              <w:rPr>
                                <w:color w:val="000000"/>
                                <w:spacing w:val="-28"/>
                                <w:w w:val="125"/>
                                <w:sz w:val="20"/>
                              </w:rPr>
                              <w:t xml:space="preserve"> </w:t>
                            </w:r>
                            <w:r>
                              <w:rPr>
                                <w:color w:val="000000"/>
                                <w:w w:val="125"/>
                                <w:sz w:val="20"/>
                              </w:rPr>
                              <w:t>(</w:t>
                            </w:r>
                            <w:r>
                              <w:rPr>
                                <w:color w:val="000000"/>
                                <w:spacing w:val="-27"/>
                                <w:w w:val="125"/>
                                <w:sz w:val="20"/>
                              </w:rPr>
                              <w:t xml:space="preserve"> </w:t>
                            </w:r>
                            <w:r>
                              <w:rPr>
                                <w:color w:val="000000"/>
                                <w:spacing w:val="15"/>
                                <w:w w:val="125"/>
                                <w:sz w:val="20"/>
                              </w:rPr>
                              <w:t>Battle</w:t>
                            </w:r>
                            <w:r>
                              <w:rPr>
                                <w:color w:val="000000"/>
                                <w:spacing w:val="-38"/>
                                <w:w w:val="125"/>
                                <w:sz w:val="20"/>
                              </w:rPr>
                              <w:t xml:space="preserve"> </w:t>
                            </w:r>
                            <w:r>
                              <w:rPr>
                                <w:color w:val="000000"/>
                                <w:spacing w:val="17"/>
                                <w:w w:val="125"/>
                                <w:sz w:val="20"/>
                              </w:rPr>
                              <w:t>Context&amp;</w:t>
                            </w:r>
                            <w:r>
                              <w:rPr>
                                <w:color w:val="000000"/>
                                <w:spacing w:val="61"/>
                                <w:w w:val="125"/>
                                <w:sz w:val="20"/>
                              </w:rPr>
                              <w:t xml:space="preserve"> </w:t>
                            </w:r>
                            <w:r>
                              <w:rPr>
                                <w:color w:val="000000"/>
                                <w:spacing w:val="15"/>
                                <w:w w:val="120"/>
                                <w:sz w:val="20"/>
                              </w:rPr>
                              <w:t>context);</w:t>
                            </w:r>
                          </w:p>
                        </w:txbxContent>
                      </wps:txbx>
                      <wps:bodyPr wrap="square" lIns="0" tIns="0" rIns="0" bIns="0" rtlCol="0">
                        <a:noAutofit/>
                      </wps:bodyPr>
                    </wps:wsp>
                  </a:graphicData>
                </a:graphic>
              </wp:anchor>
            </w:drawing>
          </mc:Choice>
          <mc:Fallback>
            <w:pict>
              <v:shape id="Textbox 16" o:spid="_x0000_s1026" o:spt="202" type="#_x0000_t202" style="position:absolute;left:0pt;margin-left:85.95pt;margin-top:-6.1pt;height:15.55pt;width:452.65pt;mso-position-horizontal-relative:page;z-index:251659264;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D19//zOAQAAqgMAAA4AAAAAAAAAAQAgAAAAJAEA&#10;AGRycy9lMm9Eb2MueG1sUEsFBgAAAAAGAAYAWQEAAGQFAAAAAA==&#10;">
                <v:fill on="t" focussize="0,0"/>
                <v:stroke on="f"/>
                <v:imagedata o:title=""/>
                <o:lock v:ext="edit" aspectratio="f"/>
                <v:textbox inset="0mm,0mm,0mm,0mm">
                  <w:txbxContent>
                    <w:p w14:paraId="45929C7C">
                      <w:pPr>
                        <w:spacing w:before="27"/>
                        <w:ind w:left="18" w:right="0" w:firstLine="0"/>
                        <w:jc w:val="left"/>
                        <w:rPr>
                          <w:color w:val="000000"/>
                          <w:sz w:val="20"/>
                        </w:rPr>
                      </w:pPr>
                      <w:r>
                        <w:rPr>
                          <w:color w:val="EC008C"/>
                          <w:spacing w:val="15"/>
                          <w:w w:val="125"/>
                          <w:sz w:val="20"/>
                        </w:rPr>
                        <w:t>virtual</w:t>
                      </w:r>
                      <w:r>
                        <w:rPr>
                          <w:color w:val="EC008C"/>
                          <w:spacing w:val="46"/>
                          <w:w w:val="125"/>
                          <w:sz w:val="20"/>
                        </w:rPr>
                        <w:t xml:space="preserve"> </w:t>
                      </w:r>
                      <w:r>
                        <w:rPr>
                          <w:color w:val="EC008C"/>
                          <w:spacing w:val="12"/>
                          <w:w w:val="125"/>
                          <w:sz w:val="20"/>
                        </w:rPr>
                        <w:t>void</w:t>
                      </w:r>
                      <w:r>
                        <w:rPr>
                          <w:color w:val="EC008C"/>
                          <w:spacing w:val="63"/>
                          <w:w w:val="125"/>
                          <w:sz w:val="20"/>
                        </w:rPr>
                        <w:t xml:space="preserve"> </w:t>
                      </w:r>
                      <w:r>
                        <w:rPr>
                          <w:color w:val="000000"/>
                          <w:spacing w:val="12"/>
                          <w:w w:val="125"/>
                          <w:sz w:val="20"/>
                        </w:rPr>
                        <w:t>end</w:t>
                      </w:r>
                      <w:r>
                        <w:rPr>
                          <w:color w:val="000000"/>
                          <w:spacing w:val="-39"/>
                          <w:w w:val="125"/>
                          <w:sz w:val="20"/>
                        </w:rPr>
                        <w:t xml:space="preserve"> </w:t>
                      </w:r>
                      <w:r>
                        <w:rPr>
                          <w:color w:val="000000"/>
                          <w:spacing w:val="13"/>
                          <w:w w:val="125"/>
                          <w:sz w:val="20"/>
                        </w:rPr>
                        <w:t>Turn</w:t>
                      </w:r>
                      <w:r>
                        <w:rPr>
                          <w:color w:val="000000"/>
                          <w:spacing w:val="-28"/>
                          <w:w w:val="125"/>
                          <w:sz w:val="20"/>
                        </w:rPr>
                        <w:t xml:space="preserve"> </w:t>
                      </w:r>
                      <w:r>
                        <w:rPr>
                          <w:color w:val="000000"/>
                          <w:w w:val="125"/>
                          <w:sz w:val="20"/>
                        </w:rPr>
                        <w:t>(</w:t>
                      </w:r>
                      <w:r>
                        <w:rPr>
                          <w:color w:val="000000"/>
                          <w:spacing w:val="-27"/>
                          <w:w w:val="125"/>
                          <w:sz w:val="20"/>
                        </w:rPr>
                        <w:t xml:space="preserve"> </w:t>
                      </w:r>
                      <w:r>
                        <w:rPr>
                          <w:color w:val="000000"/>
                          <w:spacing w:val="15"/>
                          <w:w w:val="125"/>
                          <w:sz w:val="20"/>
                        </w:rPr>
                        <w:t>Battle</w:t>
                      </w:r>
                      <w:r>
                        <w:rPr>
                          <w:color w:val="000000"/>
                          <w:spacing w:val="-38"/>
                          <w:w w:val="125"/>
                          <w:sz w:val="20"/>
                        </w:rPr>
                        <w:t xml:space="preserve"> </w:t>
                      </w:r>
                      <w:r>
                        <w:rPr>
                          <w:color w:val="000000"/>
                          <w:spacing w:val="17"/>
                          <w:w w:val="125"/>
                          <w:sz w:val="20"/>
                        </w:rPr>
                        <w:t>Context&amp;</w:t>
                      </w:r>
                      <w:r>
                        <w:rPr>
                          <w:color w:val="000000"/>
                          <w:spacing w:val="61"/>
                          <w:w w:val="125"/>
                          <w:sz w:val="20"/>
                        </w:rPr>
                        <w:t xml:space="preserve"> </w:t>
                      </w:r>
                      <w:r>
                        <w:rPr>
                          <w:color w:val="000000"/>
                          <w:spacing w:val="15"/>
                          <w:w w:val="120"/>
                          <w:sz w:val="20"/>
                        </w:rPr>
                        <w:t>context);</w:t>
                      </w:r>
                    </w:p>
                  </w:txbxContent>
                </v:textbox>
              </v:shape>
            </w:pict>
          </mc:Fallback>
        </mc:AlternateContent>
      </w:r>
      <w:r>
        <w:rPr>
          <w:rFonts w:ascii="Lucida Console"/>
          <w:color w:val="7F7F7F"/>
          <w:spacing w:val="-10"/>
          <w:sz w:val="12"/>
        </w:rPr>
        <w:t>1</w:t>
      </w:r>
    </w:p>
    <w:p w14:paraId="1E9B77BA">
      <w:pPr>
        <w:pStyle w:val="10"/>
        <w:numPr>
          <w:ilvl w:val="0"/>
          <w:numId w:val="4"/>
        </w:numPr>
        <w:tabs>
          <w:tab w:val="left" w:pos="583"/>
          <w:tab w:val="left" w:pos="586"/>
        </w:tabs>
        <w:spacing w:before="213" w:after="0" w:line="307" w:lineRule="auto"/>
        <w:ind w:left="586" w:right="705" w:hanging="300"/>
        <w:jc w:val="both"/>
        <w:rPr>
          <w:sz w:val="24"/>
        </w:rPr>
      </w:pPr>
      <w:r>
        <w:rPr>
          <w:sz w:val="24"/>
        </w:rPr>
        <w:t>Method receiveDamage used to update the character’s health when taking damage. The actual damage received is calculated as the difference between the input damage and the character’s</w:t>
      </w:r>
      <w:r>
        <w:rPr>
          <w:spacing w:val="23"/>
          <w:sz w:val="24"/>
        </w:rPr>
        <w:t xml:space="preserve"> </w:t>
      </w:r>
      <w:r>
        <w:rPr>
          <w:sz w:val="24"/>
        </w:rPr>
        <w:t>defense</w:t>
      </w:r>
      <w:r>
        <w:rPr>
          <w:spacing w:val="23"/>
          <w:sz w:val="24"/>
        </w:rPr>
        <w:t xml:space="preserve"> </w:t>
      </w:r>
      <w:r>
        <w:rPr>
          <w:sz w:val="24"/>
        </w:rPr>
        <w:t>value.</w:t>
      </w:r>
      <w:r>
        <w:rPr>
          <w:spacing w:val="23"/>
          <w:sz w:val="24"/>
        </w:rPr>
        <w:t xml:space="preserve"> </w:t>
      </w:r>
      <w:r>
        <w:rPr>
          <w:sz w:val="24"/>
        </w:rPr>
        <w:t>If</w:t>
      </w:r>
      <w:r>
        <w:rPr>
          <w:spacing w:val="23"/>
          <w:sz w:val="24"/>
        </w:rPr>
        <w:t xml:space="preserve"> </w:t>
      </w:r>
      <w:r>
        <w:rPr>
          <w:sz w:val="24"/>
        </w:rPr>
        <w:t>this</w:t>
      </w:r>
      <w:r>
        <w:rPr>
          <w:spacing w:val="23"/>
          <w:sz w:val="24"/>
        </w:rPr>
        <w:t xml:space="preserve"> </w:t>
      </w:r>
      <w:r>
        <w:rPr>
          <w:sz w:val="24"/>
        </w:rPr>
        <w:t>difference</w:t>
      </w:r>
      <w:r>
        <w:rPr>
          <w:spacing w:val="23"/>
          <w:sz w:val="24"/>
        </w:rPr>
        <w:t xml:space="preserve"> </w:t>
      </w:r>
      <w:r>
        <w:rPr>
          <w:sz w:val="24"/>
        </w:rPr>
        <w:t>is</w:t>
      </w:r>
      <w:r>
        <w:rPr>
          <w:spacing w:val="23"/>
          <w:sz w:val="24"/>
        </w:rPr>
        <w:t xml:space="preserve"> </w:t>
      </w:r>
      <w:r>
        <w:rPr>
          <w:sz w:val="24"/>
        </w:rPr>
        <w:t>less</w:t>
      </w:r>
      <w:r>
        <w:rPr>
          <w:spacing w:val="23"/>
          <w:sz w:val="24"/>
        </w:rPr>
        <w:t xml:space="preserve"> </w:t>
      </w:r>
      <w:r>
        <w:rPr>
          <w:sz w:val="24"/>
        </w:rPr>
        <w:t>than</w:t>
      </w:r>
      <w:r>
        <w:rPr>
          <w:spacing w:val="23"/>
          <w:sz w:val="24"/>
        </w:rPr>
        <w:t xml:space="preserve"> </w:t>
      </w:r>
      <w:r>
        <w:rPr>
          <w:sz w:val="24"/>
        </w:rPr>
        <w:t>0,</w:t>
      </w:r>
      <w:r>
        <w:rPr>
          <w:spacing w:val="23"/>
          <w:sz w:val="24"/>
        </w:rPr>
        <w:t xml:space="preserve"> </w:t>
      </w:r>
      <w:r>
        <w:rPr>
          <w:sz w:val="24"/>
        </w:rPr>
        <w:t>the</w:t>
      </w:r>
      <w:r>
        <w:rPr>
          <w:spacing w:val="23"/>
          <w:sz w:val="24"/>
        </w:rPr>
        <w:t xml:space="preserve"> </w:t>
      </w:r>
      <w:r>
        <w:rPr>
          <w:sz w:val="24"/>
        </w:rPr>
        <w:t>character</w:t>
      </w:r>
      <w:r>
        <w:rPr>
          <w:spacing w:val="23"/>
          <w:sz w:val="24"/>
        </w:rPr>
        <w:t xml:space="preserve"> </w:t>
      </w:r>
      <w:r>
        <w:rPr>
          <w:sz w:val="24"/>
        </w:rPr>
        <w:t>takes</w:t>
      </w:r>
      <w:r>
        <w:rPr>
          <w:spacing w:val="23"/>
          <w:sz w:val="24"/>
        </w:rPr>
        <w:t xml:space="preserve"> </w:t>
      </w:r>
      <w:r>
        <w:rPr>
          <w:sz w:val="24"/>
        </w:rPr>
        <w:t>no</w:t>
      </w:r>
      <w:r>
        <w:rPr>
          <w:spacing w:val="23"/>
          <w:sz w:val="24"/>
        </w:rPr>
        <w:t xml:space="preserve"> </w:t>
      </w:r>
      <w:r>
        <w:rPr>
          <w:sz w:val="24"/>
        </w:rPr>
        <w:t xml:space="preserve">damage. </w:t>
      </w:r>
      <w:r>
        <w:rPr>
          <w:w w:val="110"/>
          <w:sz w:val="24"/>
        </w:rPr>
        <w:t>If</w:t>
      </w:r>
      <w:r>
        <w:rPr>
          <w:spacing w:val="-6"/>
          <w:w w:val="110"/>
          <w:sz w:val="24"/>
        </w:rPr>
        <w:t xml:space="preserve"> </w:t>
      </w:r>
      <w:r>
        <w:rPr>
          <w:w w:val="110"/>
          <w:sz w:val="24"/>
        </w:rPr>
        <w:t>after</w:t>
      </w:r>
      <w:r>
        <w:rPr>
          <w:spacing w:val="-6"/>
          <w:w w:val="110"/>
          <w:sz w:val="24"/>
        </w:rPr>
        <w:t xml:space="preserve"> </w:t>
      </w:r>
      <w:r>
        <w:rPr>
          <w:w w:val="110"/>
          <w:sz w:val="24"/>
        </w:rPr>
        <w:t>taking</w:t>
      </w:r>
      <w:r>
        <w:rPr>
          <w:spacing w:val="-5"/>
          <w:w w:val="110"/>
          <w:sz w:val="24"/>
        </w:rPr>
        <w:t xml:space="preserve"> </w:t>
      </w:r>
      <w:r>
        <w:rPr>
          <w:w w:val="110"/>
          <w:sz w:val="24"/>
        </w:rPr>
        <w:t>damage,</w:t>
      </w:r>
      <w:r>
        <w:rPr>
          <w:spacing w:val="-6"/>
          <w:w w:val="110"/>
          <w:sz w:val="24"/>
        </w:rPr>
        <w:t xml:space="preserve"> </w:t>
      </w:r>
      <w:r>
        <w:rPr>
          <w:w w:val="110"/>
          <w:sz w:val="24"/>
        </w:rPr>
        <w:t>hp</w:t>
      </w:r>
      <w:r>
        <w:rPr>
          <w:spacing w:val="-5"/>
          <w:w w:val="110"/>
          <w:sz w:val="24"/>
        </w:rPr>
        <w:t xml:space="preserve"> </w:t>
      </w:r>
      <w:r>
        <w:rPr>
          <w:w w:val="110"/>
          <w:sz w:val="24"/>
        </w:rPr>
        <w:t>is</w:t>
      </w:r>
      <w:r>
        <w:rPr>
          <w:spacing w:val="-6"/>
          <w:w w:val="110"/>
          <w:sz w:val="24"/>
        </w:rPr>
        <w:t xml:space="preserve"> </w:t>
      </w:r>
      <w:r>
        <w:rPr>
          <w:w w:val="110"/>
          <w:sz w:val="24"/>
        </w:rPr>
        <w:t>less</w:t>
      </w:r>
      <w:r>
        <w:rPr>
          <w:spacing w:val="-6"/>
          <w:w w:val="110"/>
          <w:sz w:val="24"/>
        </w:rPr>
        <w:t xml:space="preserve"> </w:t>
      </w:r>
      <w:r>
        <w:rPr>
          <w:w w:val="110"/>
          <w:sz w:val="24"/>
        </w:rPr>
        <w:t>than</w:t>
      </w:r>
      <w:r>
        <w:rPr>
          <w:spacing w:val="-6"/>
          <w:w w:val="110"/>
          <w:sz w:val="24"/>
        </w:rPr>
        <w:t xml:space="preserve"> </w:t>
      </w:r>
      <w:r>
        <w:rPr>
          <w:w w:val="110"/>
          <w:sz w:val="24"/>
        </w:rPr>
        <w:t>or</w:t>
      </w:r>
      <w:r>
        <w:rPr>
          <w:spacing w:val="-6"/>
          <w:w w:val="110"/>
          <w:sz w:val="24"/>
        </w:rPr>
        <w:t xml:space="preserve"> </w:t>
      </w:r>
      <w:r>
        <w:rPr>
          <w:w w:val="110"/>
          <w:sz w:val="24"/>
        </w:rPr>
        <w:t>equal</w:t>
      </w:r>
      <w:r>
        <w:rPr>
          <w:spacing w:val="-6"/>
          <w:w w:val="110"/>
          <w:sz w:val="24"/>
        </w:rPr>
        <w:t xml:space="preserve"> </w:t>
      </w:r>
      <w:r>
        <w:rPr>
          <w:w w:val="110"/>
          <w:sz w:val="24"/>
        </w:rPr>
        <w:t>to</w:t>
      </w:r>
      <w:r>
        <w:rPr>
          <w:spacing w:val="-5"/>
          <w:w w:val="110"/>
          <w:sz w:val="24"/>
        </w:rPr>
        <w:t xml:space="preserve"> </w:t>
      </w:r>
      <w:r>
        <w:rPr>
          <w:w w:val="110"/>
          <w:sz w:val="24"/>
        </w:rPr>
        <w:t>0,</w:t>
      </w:r>
      <w:r>
        <w:rPr>
          <w:spacing w:val="-6"/>
          <w:w w:val="110"/>
          <w:sz w:val="24"/>
        </w:rPr>
        <w:t xml:space="preserve"> </w:t>
      </w:r>
      <w:r>
        <w:rPr>
          <w:w w:val="110"/>
          <w:sz w:val="24"/>
        </w:rPr>
        <w:t>then</w:t>
      </w:r>
      <w:r>
        <w:rPr>
          <w:spacing w:val="-6"/>
          <w:w w:val="110"/>
          <w:sz w:val="24"/>
        </w:rPr>
        <w:t xml:space="preserve"> </w:t>
      </w:r>
      <w:r>
        <w:rPr>
          <w:w w:val="110"/>
          <w:sz w:val="24"/>
        </w:rPr>
        <w:t>hp</w:t>
      </w:r>
      <w:r>
        <w:rPr>
          <w:spacing w:val="-5"/>
          <w:w w:val="110"/>
          <w:sz w:val="24"/>
        </w:rPr>
        <w:t xml:space="preserve"> </w:t>
      </w:r>
      <w:r>
        <w:rPr>
          <w:w w:val="110"/>
          <w:sz w:val="24"/>
        </w:rPr>
        <w:t>is</w:t>
      </w:r>
      <w:r>
        <w:rPr>
          <w:spacing w:val="-6"/>
          <w:w w:val="110"/>
          <w:sz w:val="24"/>
        </w:rPr>
        <w:t xml:space="preserve"> </w:t>
      </w:r>
      <w:r>
        <w:rPr>
          <w:w w:val="110"/>
          <w:sz w:val="24"/>
        </w:rPr>
        <w:t>set</w:t>
      </w:r>
      <w:r>
        <w:rPr>
          <w:spacing w:val="-6"/>
          <w:w w:val="110"/>
          <w:sz w:val="24"/>
        </w:rPr>
        <w:t xml:space="preserve"> </w:t>
      </w:r>
      <w:r>
        <w:rPr>
          <w:w w:val="110"/>
          <w:sz w:val="24"/>
        </w:rPr>
        <w:t>to</w:t>
      </w:r>
      <w:r>
        <w:rPr>
          <w:spacing w:val="-5"/>
          <w:w w:val="110"/>
          <w:sz w:val="24"/>
        </w:rPr>
        <w:t xml:space="preserve"> </w:t>
      </w:r>
      <w:r>
        <w:rPr>
          <w:w w:val="110"/>
          <w:sz w:val="24"/>
        </w:rPr>
        <w:t>0</w:t>
      </w:r>
      <w:r>
        <w:rPr>
          <w:spacing w:val="-5"/>
          <w:w w:val="110"/>
          <w:sz w:val="24"/>
        </w:rPr>
        <w:t xml:space="preserve"> </w:t>
      </w:r>
      <w:r>
        <w:rPr>
          <w:w w:val="110"/>
          <w:sz w:val="24"/>
        </w:rPr>
        <w:t>and</w:t>
      </w:r>
      <w:r>
        <w:rPr>
          <w:spacing w:val="-6"/>
          <w:w w:val="110"/>
          <w:sz w:val="24"/>
        </w:rPr>
        <w:t xml:space="preserve"> </w:t>
      </w:r>
      <w:r>
        <w:rPr>
          <w:w w:val="115"/>
          <w:sz w:val="24"/>
        </w:rPr>
        <w:t>alive</w:t>
      </w:r>
      <w:r>
        <w:rPr>
          <w:spacing w:val="-8"/>
          <w:w w:val="115"/>
          <w:sz w:val="24"/>
        </w:rPr>
        <w:t xml:space="preserve"> </w:t>
      </w:r>
      <w:r>
        <w:rPr>
          <w:w w:val="110"/>
          <w:sz w:val="24"/>
        </w:rPr>
        <w:t>is</w:t>
      </w:r>
      <w:r>
        <w:rPr>
          <w:spacing w:val="-6"/>
          <w:w w:val="110"/>
          <w:sz w:val="24"/>
        </w:rPr>
        <w:t xml:space="preserve"> </w:t>
      </w:r>
      <w:r>
        <w:rPr>
          <w:w w:val="110"/>
          <w:sz w:val="24"/>
        </w:rPr>
        <w:t>set to false.</w:t>
      </w:r>
    </w:p>
    <w:p w14:paraId="5C0A5F1A">
      <w:pPr>
        <w:pStyle w:val="10"/>
        <w:spacing w:after="0" w:line="307" w:lineRule="auto"/>
        <w:jc w:val="both"/>
        <w:rPr>
          <w:sz w:val="24"/>
        </w:rPr>
        <w:sectPr>
          <w:pgSz w:w="11910" w:h="16840"/>
          <w:pgMar w:top="1680" w:right="425" w:bottom="900" w:left="1133" w:header="809" w:footer="707" w:gutter="0"/>
          <w:cols w:space="720" w:num="1"/>
        </w:sectPr>
      </w:pPr>
    </w:p>
    <w:p w14:paraId="7CAAF0FA">
      <w:pPr>
        <w:pStyle w:val="7"/>
        <w:spacing w:before="107"/>
        <w:rPr>
          <w:sz w:val="12"/>
        </w:rPr>
      </w:pPr>
    </w:p>
    <w:p w14:paraId="48DA8A40">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6432"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17" name="Textbox 17"/>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20D798D1">
                            <w:pPr>
                              <w:spacing w:before="27"/>
                              <w:ind w:left="16" w:right="0" w:firstLine="0"/>
                              <w:jc w:val="left"/>
                              <w:rPr>
                                <w:color w:val="000000"/>
                                <w:sz w:val="20"/>
                              </w:rPr>
                            </w:pPr>
                            <w:r>
                              <w:rPr>
                                <w:color w:val="EC008C"/>
                                <w:spacing w:val="12"/>
                                <w:w w:val="115"/>
                                <w:sz w:val="20"/>
                              </w:rPr>
                              <w:t>void</w:t>
                            </w:r>
                            <w:r>
                              <w:rPr>
                                <w:color w:val="EC008C"/>
                                <w:spacing w:val="52"/>
                                <w:w w:val="115"/>
                                <w:sz w:val="20"/>
                              </w:rPr>
                              <w:t xml:space="preserve"> </w:t>
                            </w:r>
                            <w:r>
                              <w:rPr>
                                <w:color w:val="000000"/>
                                <w:spacing w:val="16"/>
                                <w:w w:val="115"/>
                                <w:sz w:val="20"/>
                              </w:rPr>
                              <w:t>receive</w:t>
                            </w:r>
                            <w:r>
                              <w:rPr>
                                <w:color w:val="000000"/>
                                <w:spacing w:val="-32"/>
                                <w:w w:val="115"/>
                                <w:sz w:val="20"/>
                              </w:rPr>
                              <w:t xml:space="preserve"> </w:t>
                            </w:r>
                            <w:r>
                              <w:rPr>
                                <w:color w:val="000000"/>
                                <w:spacing w:val="15"/>
                                <w:w w:val="115"/>
                                <w:sz w:val="20"/>
                              </w:rPr>
                              <w:t>Damage</w:t>
                            </w:r>
                            <w:r>
                              <w:rPr>
                                <w:color w:val="000000"/>
                                <w:spacing w:val="-23"/>
                                <w:w w:val="115"/>
                                <w:sz w:val="20"/>
                              </w:rPr>
                              <w:t xml:space="preserve"> </w:t>
                            </w:r>
                            <w:r>
                              <w:rPr>
                                <w:color w:val="000000"/>
                                <w:w w:val="115"/>
                                <w:sz w:val="20"/>
                              </w:rPr>
                              <w:t>(</w:t>
                            </w:r>
                            <w:r>
                              <w:rPr>
                                <w:color w:val="000000"/>
                                <w:spacing w:val="-27"/>
                                <w:w w:val="115"/>
                                <w:sz w:val="20"/>
                              </w:rPr>
                              <w:t xml:space="preserve"> </w:t>
                            </w:r>
                            <w:r>
                              <w:rPr>
                                <w:color w:val="EC008C"/>
                                <w:spacing w:val="10"/>
                                <w:w w:val="115"/>
                                <w:sz w:val="20"/>
                              </w:rPr>
                              <w:t>int</w:t>
                            </w:r>
                            <w:r>
                              <w:rPr>
                                <w:color w:val="EC008C"/>
                                <w:spacing w:val="73"/>
                                <w:w w:val="115"/>
                                <w:sz w:val="20"/>
                              </w:rPr>
                              <w:t xml:space="preserve"> </w:t>
                            </w:r>
                            <w:r>
                              <w:rPr>
                                <w:color w:val="000000"/>
                                <w:spacing w:val="14"/>
                                <w:w w:val="115"/>
                                <w:sz w:val="20"/>
                              </w:rPr>
                              <w:t>damage</w:t>
                            </w:r>
                            <w:r>
                              <w:rPr>
                                <w:color w:val="000000"/>
                                <w:spacing w:val="-24"/>
                                <w:w w:val="115"/>
                                <w:sz w:val="20"/>
                              </w:rPr>
                              <w:t xml:space="preserve"> </w:t>
                            </w:r>
                            <w:r>
                              <w:rPr>
                                <w:color w:val="000000"/>
                                <w:spacing w:val="5"/>
                                <w:w w:val="115"/>
                                <w:sz w:val="20"/>
                              </w:rPr>
                              <w:t>);</w:t>
                            </w:r>
                          </w:p>
                        </w:txbxContent>
                      </wps:txbx>
                      <wps:bodyPr wrap="square" lIns="0" tIns="0" rIns="0" bIns="0" rtlCol="0">
                        <a:noAutofit/>
                      </wps:bodyPr>
                    </wps:wsp>
                  </a:graphicData>
                </a:graphic>
              </wp:anchor>
            </w:drawing>
          </mc:Choice>
          <mc:Fallback>
            <w:pict>
              <v:shape id="Textbox 17" o:spid="_x0000_s1026" o:spt="202" type="#_x0000_t202" style="position:absolute;left:0pt;margin-left:85.95pt;margin-top:-6.1pt;height:15.55pt;width:452.65pt;mso-position-horizontal-relative:page;z-index:251666432;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B2SnRLOAQAAqgMAAA4AAAAAAAAAAQAgAAAAJAEA&#10;AGRycy9lMm9Eb2MueG1sUEsFBgAAAAAGAAYAWQEAAGQFAAAAAA==&#10;">
                <v:fill on="t" focussize="0,0"/>
                <v:stroke on="f"/>
                <v:imagedata o:title=""/>
                <o:lock v:ext="edit" aspectratio="f"/>
                <v:textbox inset="0mm,0mm,0mm,0mm">
                  <w:txbxContent>
                    <w:p w14:paraId="20D798D1">
                      <w:pPr>
                        <w:spacing w:before="27"/>
                        <w:ind w:left="16" w:right="0" w:firstLine="0"/>
                        <w:jc w:val="left"/>
                        <w:rPr>
                          <w:color w:val="000000"/>
                          <w:sz w:val="20"/>
                        </w:rPr>
                      </w:pPr>
                      <w:r>
                        <w:rPr>
                          <w:color w:val="EC008C"/>
                          <w:spacing w:val="12"/>
                          <w:w w:val="115"/>
                          <w:sz w:val="20"/>
                        </w:rPr>
                        <w:t>void</w:t>
                      </w:r>
                      <w:r>
                        <w:rPr>
                          <w:color w:val="EC008C"/>
                          <w:spacing w:val="52"/>
                          <w:w w:val="115"/>
                          <w:sz w:val="20"/>
                        </w:rPr>
                        <w:t xml:space="preserve"> </w:t>
                      </w:r>
                      <w:r>
                        <w:rPr>
                          <w:color w:val="000000"/>
                          <w:spacing w:val="16"/>
                          <w:w w:val="115"/>
                          <w:sz w:val="20"/>
                        </w:rPr>
                        <w:t>receive</w:t>
                      </w:r>
                      <w:r>
                        <w:rPr>
                          <w:color w:val="000000"/>
                          <w:spacing w:val="-32"/>
                          <w:w w:val="115"/>
                          <w:sz w:val="20"/>
                        </w:rPr>
                        <w:t xml:space="preserve"> </w:t>
                      </w:r>
                      <w:r>
                        <w:rPr>
                          <w:color w:val="000000"/>
                          <w:spacing w:val="15"/>
                          <w:w w:val="115"/>
                          <w:sz w:val="20"/>
                        </w:rPr>
                        <w:t>Damage</w:t>
                      </w:r>
                      <w:r>
                        <w:rPr>
                          <w:color w:val="000000"/>
                          <w:spacing w:val="-23"/>
                          <w:w w:val="115"/>
                          <w:sz w:val="20"/>
                        </w:rPr>
                        <w:t xml:space="preserve"> </w:t>
                      </w:r>
                      <w:r>
                        <w:rPr>
                          <w:color w:val="000000"/>
                          <w:w w:val="115"/>
                          <w:sz w:val="20"/>
                        </w:rPr>
                        <w:t>(</w:t>
                      </w:r>
                      <w:r>
                        <w:rPr>
                          <w:color w:val="000000"/>
                          <w:spacing w:val="-27"/>
                          <w:w w:val="115"/>
                          <w:sz w:val="20"/>
                        </w:rPr>
                        <w:t xml:space="preserve"> </w:t>
                      </w:r>
                      <w:r>
                        <w:rPr>
                          <w:color w:val="EC008C"/>
                          <w:spacing w:val="10"/>
                          <w:w w:val="115"/>
                          <w:sz w:val="20"/>
                        </w:rPr>
                        <w:t>int</w:t>
                      </w:r>
                      <w:r>
                        <w:rPr>
                          <w:color w:val="EC008C"/>
                          <w:spacing w:val="73"/>
                          <w:w w:val="115"/>
                          <w:sz w:val="20"/>
                        </w:rPr>
                        <w:t xml:space="preserve"> </w:t>
                      </w:r>
                      <w:r>
                        <w:rPr>
                          <w:color w:val="000000"/>
                          <w:spacing w:val="14"/>
                          <w:w w:val="115"/>
                          <w:sz w:val="20"/>
                        </w:rPr>
                        <w:t>damage</w:t>
                      </w:r>
                      <w:r>
                        <w:rPr>
                          <w:color w:val="000000"/>
                          <w:spacing w:val="-24"/>
                          <w:w w:val="115"/>
                          <w:sz w:val="20"/>
                        </w:rPr>
                        <w:t xml:space="preserve"> </w:t>
                      </w:r>
                      <w:r>
                        <w:rPr>
                          <w:color w:val="000000"/>
                          <w:spacing w:val="5"/>
                          <w:w w:val="115"/>
                          <w:sz w:val="20"/>
                        </w:rPr>
                        <w:t>);</w:t>
                      </w:r>
                    </w:p>
                  </w:txbxContent>
                </v:textbox>
              </v:shape>
            </w:pict>
          </mc:Fallback>
        </mc:AlternateContent>
      </w:r>
      <w:r>
        <w:rPr>
          <w:rFonts w:ascii="Lucida Console"/>
          <w:color w:val="7F7F7F"/>
          <w:spacing w:val="-10"/>
          <w:sz w:val="12"/>
        </w:rPr>
        <w:t>1</w:t>
      </w:r>
    </w:p>
    <w:p w14:paraId="3941561E">
      <w:pPr>
        <w:pStyle w:val="7"/>
        <w:spacing w:before="1"/>
        <w:rPr>
          <w:rFonts w:ascii="Lucida Console"/>
        </w:rPr>
      </w:pPr>
    </w:p>
    <w:p w14:paraId="4036F51C">
      <w:pPr>
        <w:pStyle w:val="10"/>
        <w:numPr>
          <w:ilvl w:val="0"/>
          <w:numId w:val="4"/>
        </w:numPr>
        <w:tabs>
          <w:tab w:val="left" w:pos="583"/>
        </w:tabs>
        <w:spacing w:before="0" w:after="0" w:line="240" w:lineRule="auto"/>
        <w:ind w:left="583" w:right="0" w:hanging="413"/>
        <w:jc w:val="left"/>
        <w:rPr>
          <w:sz w:val="24"/>
        </w:rPr>
      </w:pPr>
      <w:r>
        <w:rPr>
          <w:w w:val="105"/>
          <w:sz w:val="24"/>
        </w:rPr>
        <w:t>Method</w:t>
      </w:r>
      <w:r>
        <w:rPr>
          <w:spacing w:val="4"/>
          <w:w w:val="120"/>
          <w:sz w:val="24"/>
        </w:rPr>
        <w:t xml:space="preserve"> </w:t>
      </w:r>
      <w:r>
        <w:rPr>
          <w:w w:val="120"/>
          <w:sz w:val="24"/>
        </w:rPr>
        <w:t>isAlive</w:t>
      </w:r>
      <w:r>
        <w:rPr>
          <w:spacing w:val="4"/>
          <w:w w:val="120"/>
          <w:sz w:val="24"/>
        </w:rPr>
        <w:t xml:space="preserve"> </w:t>
      </w:r>
      <w:r>
        <w:rPr>
          <w:w w:val="105"/>
          <w:sz w:val="24"/>
        </w:rPr>
        <w:t>returns</w:t>
      </w:r>
      <w:r>
        <w:rPr>
          <w:spacing w:val="13"/>
          <w:w w:val="105"/>
          <w:sz w:val="24"/>
        </w:rPr>
        <w:t xml:space="preserve"> </w:t>
      </w:r>
      <w:r>
        <w:rPr>
          <w:w w:val="105"/>
          <w:sz w:val="24"/>
        </w:rPr>
        <w:t>whether</w:t>
      </w:r>
      <w:r>
        <w:rPr>
          <w:spacing w:val="12"/>
          <w:w w:val="105"/>
          <w:sz w:val="24"/>
        </w:rPr>
        <w:t xml:space="preserve"> </w:t>
      </w:r>
      <w:r>
        <w:rPr>
          <w:w w:val="105"/>
          <w:sz w:val="24"/>
        </w:rPr>
        <w:t>the</w:t>
      </w:r>
      <w:r>
        <w:rPr>
          <w:spacing w:val="13"/>
          <w:w w:val="105"/>
          <w:sz w:val="24"/>
        </w:rPr>
        <w:t xml:space="preserve"> </w:t>
      </w:r>
      <w:r>
        <w:rPr>
          <w:w w:val="105"/>
          <w:sz w:val="24"/>
        </w:rPr>
        <w:t>character</w:t>
      </w:r>
      <w:r>
        <w:rPr>
          <w:spacing w:val="13"/>
          <w:w w:val="105"/>
          <w:sz w:val="24"/>
        </w:rPr>
        <w:t xml:space="preserve"> </w:t>
      </w:r>
      <w:r>
        <w:rPr>
          <w:w w:val="105"/>
          <w:sz w:val="24"/>
        </w:rPr>
        <w:t>is</w:t>
      </w:r>
      <w:r>
        <w:rPr>
          <w:spacing w:val="12"/>
          <w:w w:val="105"/>
          <w:sz w:val="24"/>
        </w:rPr>
        <w:t xml:space="preserve"> </w:t>
      </w:r>
      <w:r>
        <w:rPr>
          <w:w w:val="105"/>
          <w:sz w:val="24"/>
        </w:rPr>
        <w:t>still</w:t>
      </w:r>
      <w:r>
        <w:rPr>
          <w:spacing w:val="13"/>
          <w:w w:val="105"/>
          <w:sz w:val="24"/>
        </w:rPr>
        <w:t xml:space="preserve"> </w:t>
      </w:r>
      <w:r>
        <w:rPr>
          <w:w w:val="105"/>
          <w:sz w:val="24"/>
        </w:rPr>
        <w:t>able</w:t>
      </w:r>
      <w:r>
        <w:rPr>
          <w:spacing w:val="12"/>
          <w:w w:val="105"/>
          <w:sz w:val="24"/>
        </w:rPr>
        <w:t xml:space="preserve"> </w:t>
      </w:r>
      <w:r>
        <w:rPr>
          <w:w w:val="105"/>
          <w:sz w:val="24"/>
        </w:rPr>
        <w:t>to</w:t>
      </w:r>
      <w:r>
        <w:rPr>
          <w:spacing w:val="13"/>
          <w:w w:val="105"/>
          <w:sz w:val="24"/>
        </w:rPr>
        <w:t xml:space="preserve"> </w:t>
      </w:r>
      <w:r>
        <w:rPr>
          <w:spacing w:val="-2"/>
          <w:w w:val="105"/>
          <w:sz w:val="24"/>
        </w:rPr>
        <w:t>fight.</w:t>
      </w:r>
    </w:p>
    <w:p w14:paraId="672E331D">
      <w:pPr>
        <w:pStyle w:val="7"/>
        <w:spacing w:before="125"/>
        <w:rPr>
          <w:sz w:val="12"/>
        </w:rPr>
      </w:pPr>
    </w:p>
    <w:p w14:paraId="74E20501">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6432"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18" name="Textbox 18"/>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53EE1F42">
                            <w:pPr>
                              <w:spacing w:before="27"/>
                              <w:ind w:left="16" w:right="0" w:firstLine="0"/>
                              <w:jc w:val="left"/>
                              <w:rPr>
                                <w:color w:val="000000"/>
                                <w:sz w:val="20"/>
                              </w:rPr>
                            </w:pPr>
                            <w:r>
                              <w:rPr>
                                <w:color w:val="EC008C"/>
                                <w:spacing w:val="12"/>
                                <w:w w:val="145"/>
                                <w:sz w:val="20"/>
                              </w:rPr>
                              <w:t>bool</w:t>
                            </w:r>
                            <w:r>
                              <w:rPr>
                                <w:color w:val="EC008C"/>
                                <w:spacing w:val="46"/>
                                <w:w w:val="145"/>
                                <w:sz w:val="20"/>
                              </w:rPr>
                              <w:t xml:space="preserve"> </w:t>
                            </w:r>
                            <w:r>
                              <w:rPr>
                                <w:color w:val="000000"/>
                                <w:spacing w:val="15"/>
                                <w:w w:val="145"/>
                                <w:sz w:val="20"/>
                              </w:rPr>
                              <w:t>isAlive</w:t>
                            </w:r>
                            <w:r>
                              <w:rPr>
                                <w:color w:val="000000"/>
                                <w:spacing w:val="-34"/>
                                <w:w w:val="145"/>
                                <w:sz w:val="20"/>
                              </w:rPr>
                              <w:t xml:space="preserve"> </w:t>
                            </w:r>
                            <w:r>
                              <w:rPr>
                                <w:color w:val="000000"/>
                                <w:w w:val="145"/>
                                <w:sz w:val="20"/>
                              </w:rPr>
                              <w:t>()</w:t>
                            </w:r>
                            <w:r>
                              <w:rPr>
                                <w:color w:val="000000"/>
                                <w:spacing w:val="51"/>
                                <w:w w:val="145"/>
                                <w:sz w:val="20"/>
                              </w:rPr>
                              <w:t xml:space="preserve"> </w:t>
                            </w:r>
                            <w:r>
                              <w:rPr>
                                <w:color w:val="EC008C"/>
                                <w:spacing w:val="13"/>
                                <w:w w:val="145"/>
                                <w:sz w:val="20"/>
                              </w:rPr>
                              <w:t>const</w:t>
                            </w:r>
                            <w:r>
                              <w:rPr>
                                <w:color w:val="000000"/>
                                <w:spacing w:val="13"/>
                                <w:w w:val="145"/>
                                <w:sz w:val="20"/>
                              </w:rPr>
                              <w:t>;</w:t>
                            </w:r>
                          </w:p>
                        </w:txbxContent>
                      </wps:txbx>
                      <wps:bodyPr wrap="square" lIns="0" tIns="0" rIns="0" bIns="0" rtlCol="0">
                        <a:noAutofit/>
                      </wps:bodyPr>
                    </wps:wsp>
                  </a:graphicData>
                </a:graphic>
              </wp:anchor>
            </w:drawing>
          </mc:Choice>
          <mc:Fallback>
            <w:pict>
              <v:shape id="Textbox 18" o:spid="_x0000_s1026" o:spt="202" type="#_x0000_t202" style="position:absolute;left:0pt;margin-left:85.95pt;margin-top:-6.1pt;height:15.55pt;width:452.65pt;mso-position-horizontal-relative:page;z-index:251666432;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00Pek1QAAAAsBAAAPAAAAAAAAAAEAIAAAACIAAABkcnMv&#10;ZG93bnJldi54bWxQSwECFAAUAAAACACHTuJAOnXx6s0BAACqAwAADgAAAAAAAAABACAAAAAkAQAA&#10;ZHJzL2Uyb0RvYy54bWxQSwUGAAAAAAYABgBZAQAAYwUAAAAA&#10;">
                <v:fill on="t" focussize="0,0"/>
                <v:stroke on="f"/>
                <v:imagedata o:title=""/>
                <o:lock v:ext="edit" aspectratio="f"/>
                <v:textbox inset="0mm,0mm,0mm,0mm">
                  <w:txbxContent>
                    <w:p w14:paraId="53EE1F42">
                      <w:pPr>
                        <w:spacing w:before="27"/>
                        <w:ind w:left="16" w:right="0" w:firstLine="0"/>
                        <w:jc w:val="left"/>
                        <w:rPr>
                          <w:color w:val="000000"/>
                          <w:sz w:val="20"/>
                        </w:rPr>
                      </w:pPr>
                      <w:r>
                        <w:rPr>
                          <w:color w:val="EC008C"/>
                          <w:spacing w:val="12"/>
                          <w:w w:val="145"/>
                          <w:sz w:val="20"/>
                        </w:rPr>
                        <w:t>bool</w:t>
                      </w:r>
                      <w:r>
                        <w:rPr>
                          <w:color w:val="EC008C"/>
                          <w:spacing w:val="46"/>
                          <w:w w:val="145"/>
                          <w:sz w:val="20"/>
                        </w:rPr>
                        <w:t xml:space="preserve"> </w:t>
                      </w:r>
                      <w:r>
                        <w:rPr>
                          <w:color w:val="000000"/>
                          <w:spacing w:val="15"/>
                          <w:w w:val="145"/>
                          <w:sz w:val="20"/>
                        </w:rPr>
                        <w:t>isAlive</w:t>
                      </w:r>
                      <w:r>
                        <w:rPr>
                          <w:color w:val="000000"/>
                          <w:spacing w:val="-34"/>
                          <w:w w:val="145"/>
                          <w:sz w:val="20"/>
                        </w:rPr>
                        <w:t xml:space="preserve"> </w:t>
                      </w:r>
                      <w:r>
                        <w:rPr>
                          <w:color w:val="000000"/>
                          <w:w w:val="145"/>
                          <w:sz w:val="20"/>
                        </w:rPr>
                        <w:t>()</w:t>
                      </w:r>
                      <w:r>
                        <w:rPr>
                          <w:color w:val="000000"/>
                          <w:spacing w:val="51"/>
                          <w:w w:val="145"/>
                          <w:sz w:val="20"/>
                        </w:rPr>
                        <w:t xml:space="preserve"> </w:t>
                      </w:r>
                      <w:r>
                        <w:rPr>
                          <w:color w:val="EC008C"/>
                          <w:spacing w:val="13"/>
                          <w:w w:val="145"/>
                          <w:sz w:val="20"/>
                        </w:rPr>
                        <w:t>const</w:t>
                      </w:r>
                      <w:r>
                        <w:rPr>
                          <w:color w:val="000000"/>
                          <w:spacing w:val="13"/>
                          <w:w w:val="145"/>
                          <w:sz w:val="20"/>
                        </w:rPr>
                        <w:t>;</w:t>
                      </w:r>
                    </w:p>
                  </w:txbxContent>
                </v:textbox>
              </v:shape>
            </w:pict>
          </mc:Fallback>
        </mc:AlternateContent>
      </w:r>
      <w:r>
        <w:rPr>
          <w:rFonts w:ascii="Lucida Console"/>
          <w:color w:val="7F7F7F"/>
          <w:spacing w:val="-10"/>
          <w:sz w:val="12"/>
        </w:rPr>
        <w:t>1</w:t>
      </w:r>
    </w:p>
    <w:p w14:paraId="606155B5">
      <w:pPr>
        <w:pStyle w:val="7"/>
        <w:spacing w:before="1"/>
        <w:rPr>
          <w:rFonts w:ascii="Lucida Console"/>
        </w:rPr>
      </w:pPr>
    </w:p>
    <w:p w14:paraId="524393AA">
      <w:pPr>
        <w:pStyle w:val="10"/>
        <w:numPr>
          <w:ilvl w:val="0"/>
          <w:numId w:val="4"/>
        </w:numPr>
        <w:tabs>
          <w:tab w:val="left" w:pos="583"/>
        </w:tabs>
        <w:spacing w:before="0" w:after="0" w:line="240" w:lineRule="auto"/>
        <w:ind w:left="583" w:right="0" w:hanging="413"/>
        <w:jc w:val="left"/>
        <w:rPr>
          <w:sz w:val="24"/>
        </w:rPr>
      </w:pPr>
      <w:r>
        <w:rPr>
          <w:sz w:val="24"/>
        </w:rPr>
        <w:t>Method</w:t>
      </w:r>
      <w:r>
        <w:rPr>
          <w:spacing w:val="16"/>
          <w:sz w:val="24"/>
        </w:rPr>
        <w:t xml:space="preserve"> </w:t>
      </w:r>
      <w:r>
        <w:rPr>
          <w:sz w:val="24"/>
        </w:rPr>
        <w:t>getName</w:t>
      </w:r>
      <w:r>
        <w:rPr>
          <w:spacing w:val="17"/>
          <w:sz w:val="24"/>
        </w:rPr>
        <w:t xml:space="preserve"> </w:t>
      </w:r>
      <w:r>
        <w:rPr>
          <w:sz w:val="24"/>
        </w:rPr>
        <w:t>returns</w:t>
      </w:r>
      <w:r>
        <w:rPr>
          <w:spacing w:val="16"/>
          <w:sz w:val="24"/>
        </w:rPr>
        <w:t xml:space="preserve"> </w:t>
      </w:r>
      <w:r>
        <w:rPr>
          <w:sz w:val="24"/>
        </w:rPr>
        <w:t>the</w:t>
      </w:r>
      <w:r>
        <w:rPr>
          <w:spacing w:val="17"/>
          <w:sz w:val="24"/>
        </w:rPr>
        <w:t xml:space="preserve"> </w:t>
      </w:r>
      <w:r>
        <w:rPr>
          <w:sz w:val="24"/>
        </w:rPr>
        <w:t>name</w:t>
      </w:r>
      <w:r>
        <w:rPr>
          <w:spacing w:val="16"/>
          <w:sz w:val="24"/>
        </w:rPr>
        <w:t xml:space="preserve"> </w:t>
      </w:r>
      <w:r>
        <w:rPr>
          <w:sz w:val="24"/>
        </w:rPr>
        <w:t>of</w:t>
      </w:r>
      <w:r>
        <w:rPr>
          <w:spacing w:val="17"/>
          <w:sz w:val="24"/>
        </w:rPr>
        <w:t xml:space="preserve"> </w:t>
      </w:r>
      <w:r>
        <w:rPr>
          <w:sz w:val="24"/>
        </w:rPr>
        <w:t>the</w:t>
      </w:r>
      <w:r>
        <w:rPr>
          <w:spacing w:val="16"/>
          <w:sz w:val="24"/>
        </w:rPr>
        <w:t xml:space="preserve"> </w:t>
      </w:r>
      <w:r>
        <w:rPr>
          <w:spacing w:val="-2"/>
          <w:sz w:val="24"/>
        </w:rPr>
        <w:t>character.</w:t>
      </w:r>
    </w:p>
    <w:p w14:paraId="72A6023C">
      <w:pPr>
        <w:pStyle w:val="7"/>
        <w:spacing w:before="125"/>
        <w:rPr>
          <w:sz w:val="12"/>
        </w:rPr>
      </w:pPr>
    </w:p>
    <w:p w14:paraId="02EE7E1B">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5408"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19" name="Textbox 19"/>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05137B55">
                            <w:pPr>
                              <w:spacing w:before="27"/>
                              <w:ind w:left="17" w:right="0" w:firstLine="0"/>
                              <w:jc w:val="left"/>
                              <w:rPr>
                                <w:color w:val="000000"/>
                                <w:sz w:val="20"/>
                              </w:rPr>
                            </w:pPr>
                            <w:r>
                              <w:rPr>
                                <w:color w:val="000000"/>
                                <w:spacing w:val="14"/>
                                <w:w w:val="125"/>
                                <w:sz w:val="20"/>
                              </w:rPr>
                              <w:t>string</w:t>
                            </w:r>
                            <w:r>
                              <w:rPr>
                                <w:color w:val="000000"/>
                                <w:spacing w:val="62"/>
                                <w:w w:val="125"/>
                                <w:sz w:val="20"/>
                              </w:rPr>
                              <w:t xml:space="preserve"> </w:t>
                            </w:r>
                            <w:r>
                              <w:rPr>
                                <w:color w:val="000000"/>
                                <w:spacing w:val="15"/>
                                <w:w w:val="125"/>
                                <w:sz w:val="20"/>
                              </w:rPr>
                              <w:t>getName</w:t>
                            </w:r>
                            <w:r>
                              <w:rPr>
                                <w:color w:val="000000"/>
                                <w:spacing w:val="-25"/>
                                <w:w w:val="125"/>
                                <w:sz w:val="20"/>
                              </w:rPr>
                              <w:t xml:space="preserve"> </w:t>
                            </w:r>
                            <w:r>
                              <w:rPr>
                                <w:color w:val="000000"/>
                                <w:w w:val="125"/>
                                <w:sz w:val="20"/>
                              </w:rPr>
                              <w:t>()</w:t>
                            </w:r>
                            <w:r>
                              <w:rPr>
                                <w:color w:val="000000"/>
                                <w:spacing w:val="66"/>
                                <w:w w:val="125"/>
                                <w:sz w:val="20"/>
                              </w:rPr>
                              <w:t xml:space="preserve"> </w:t>
                            </w:r>
                            <w:r>
                              <w:rPr>
                                <w:color w:val="EC008C"/>
                                <w:spacing w:val="13"/>
                                <w:w w:val="125"/>
                                <w:sz w:val="20"/>
                              </w:rPr>
                              <w:t>const</w:t>
                            </w:r>
                            <w:r>
                              <w:rPr>
                                <w:color w:val="000000"/>
                                <w:spacing w:val="13"/>
                                <w:w w:val="125"/>
                                <w:sz w:val="20"/>
                              </w:rPr>
                              <w:t>;</w:t>
                            </w:r>
                          </w:p>
                        </w:txbxContent>
                      </wps:txbx>
                      <wps:bodyPr wrap="square" lIns="0" tIns="0" rIns="0" bIns="0" rtlCol="0">
                        <a:noAutofit/>
                      </wps:bodyPr>
                    </wps:wsp>
                  </a:graphicData>
                </a:graphic>
              </wp:anchor>
            </w:drawing>
          </mc:Choice>
          <mc:Fallback>
            <w:pict>
              <v:shape id="Textbox 19" o:spid="_x0000_s1026" o:spt="202" type="#_x0000_t202" style="position:absolute;left:0pt;margin-left:85.95pt;margin-top:-6.1pt;height:15.55pt;width:452.65pt;mso-position-horizontal-relative:page;z-index:251665408;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BqakwTOAQAAqgMAAA4AAAAAAAAAAQAgAAAAJAEA&#10;AGRycy9lMm9Eb2MueG1sUEsFBgAAAAAGAAYAWQEAAGQFAAAAAA==&#10;">
                <v:fill on="t" focussize="0,0"/>
                <v:stroke on="f"/>
                <v:imagedata o:title=""/>
                <o:lock v:ext="edit" aspectratio="f"/>
                <v:textbox inset="0mm,0mm,0mm,0mm">
                  <w:txbxContent>
                    <w:p w14:paraId="05137B55">
                      <w:pPr>
                        <w:spacing w:before="27"/>
                        <w:ind w:left="17" w:right="0" w:firstLine="0"/>
                        <w:jc w:val="left"/>
                        <w:rPr>
                          <w:color w:val="000000"/>
                          <w:sz w:val="20"/>
                        </w:rPr>
                      </w:pPr>
                      <w:r>
                        <w:rPr>
                          <w:color w:val="000000"/>
                          <w:spacing w:val="14"/>
                          <w:w w:val="125"/>
                          <w:sz w:val="20"/>
                        </w:rPr>
                        <w:t>string</w:t>
                      </w:r>
                      <w:r>
                        <w:rPr>
                          <w:color w:val="000000"/>
                          <w:spacing w:val="62"/>
                          <w:w w:val="125"/>
                          <w:sz w:val="20"/>
                        </w:rPr>
                        <w:t xml:space="preserve"> </w:t>
                      </w:r>
                      <w:r>
                        <w:rPr>
                          <w:color w:val="000000"/>
                          <w:spacing w:val="15"/>
                          <w:w w:val="125"/>
                          <w:sz w:val="20"/>
                        </w:rPr>
                        <w:t>getName</w:t>
                      </w:r>
                      <w:r>
                        <w:rPr>
                          <w:color w:val="000000"/>
                          <w:spacing w:val="-25"/>
                          <w:w w:val="125"/>
                          <w:sz w:val="20"/>
                        </w:rPr>
                        <w:t xml:space="preserve"> </w:t>
                      </w:r>
                      <w:r>
                        <w:rPr>
                          <w:color w:val="000000"/>
                          <w:w w:val="125"/>
                          <w:sz w:val="20"/>
                        </w:rPr>
                        <w:t>()</w:t>
                      </w:r>
                      <w:r>
                        <w:rPr>
                          <w:color w:val="000000"/>
                          <w:spacing w:val="66"/>
                          <w:w w:val="125"/>
                          <w:sz w:val="20"/>
                        </w:rPr>
                        <w:t xml:space="preserve"> </w:t>
                      </w:r>
                      <w:r>
                        <w:rPr>
                          <w:color w:val="EC008C"/>
                          <w:spacing w:val="13"/>
                          <w:w w:val="125"/>
                          <w:sz w:val="20"/>
                        </w:rPr>
                        <w:t>const</w:t>
                      </w:r>
                      <w:r>
                        <w:rPr>
                          <w:color w:val="000000"/>
                          <w:spacing w:val="13"/>
                          <w:w w:val="125"/>
                          <w:sz w:val="20"/>
                        </w:rPr>
                        <w:t>;</w:t>
                      </w:r>
                    </w:p>
                  </w:txbxContent>
                </v:textbox>
              </v:shape>
            </w:pict>
          </mc:Fallback>
        </mc:AlternateContent>
      </w:r>
      <w:r>
        <w:rPr>
          <w:rFonts w:ascii="Lucida Console"/>
          <w:color w:val="7F7F7F"/>
          <w:spacing w:val="-10"/>
          <w:sz w:val="12"/>
        </w:rPr>
        <w:t>1</w:t>
      </w:r>
    </w:p>
    <w:p w14:paraId="5D7133EA">
      <w:pPr>
        <w:pStyle w:val="7"/>
        <w:spacing w:before="1"/>
        <w:rPr>
          <w:rFonts w:ascii="Lucida Console"/>
        </w:rPr>
      </w:pPr>
    </w:p>
    <w:p w14:paraId="7BAC30E3">
      <w:pPr>
        <w:pStyle w:val="10"/>
        <w:numPr>
          <w:ilvl w:val="0"/>
          <w:numId w:val="4"/>
        </w:numPr>
        <w:tabs>
          <w:tab w:val="left" w:pos="583"/>
        </w:tabs>
        <w:spacing w:before="0" w:after="0" w:line="240" w:lineRule="auto"/>
        <w:ind w:left="583" w:right="0" w:hanging="413"/>
        <w:jc w:val="left"/>
        <w:rPr>
          <w:sz w:val="24"/>
        </w:rPr>
      </w:pPr>
      <w:r>
        <w:rPr>
          <w:sz w:val="24"/>
        </w:rPr>
        <w:t>Method</w:t>
      </w:r>
      <w:r>
        <w:rPr>
          <w:spacing w:val="28"/>
          <w:sz w:val="24"/>
        </w:rPr>
        <w:t xml:space="preserve"> </w:t>
      </w:r>
      <w:r>
        <w:rPr>
          <w:sz w:val="24"/>
        </w:rPr>
        <w:t>getHP</w:t>
      </w:r>
      <w:r>
        <w:rPr>
          <w:spacing w:val="29"/>
          <w:sz w:val="24"/>
        </w:rPr>
        <w:t xml:space="preserve"> </w:t>
      </w:r>
      <w:r>
        <w:rPr>
          <w:sz w:val="24"/>
        </w:rPr>
        <w:t>returns</w:t>
      </w:r>
      <w:r>
        <w:rPr>
          <w:spacing w:val="28"/>
          <w:sz w:val="24"/>
        </w:rPr>
        <w:t xml:space="preserve"> </w:t>
      </w:r>
      <w:r>
        <w:rPr>
          <w:sz w:val="24"/>
        </w:rPr>
        <w:t>the</w:t>
      </w:r>
      <w:r>
        <w:rPr>
          <w:spacing w:val="29"/>
          <w:sz w:val="24"/>
        </w:rPr>
        <w:t xml:space="preserve"> </w:t>
      </w:r>
      <w:r>
        <w:rPr>
          <w:sz w:val="24"/>
        </w:rPr>
        <w:t>current</w:t>
      </w:r>
      <w:r>
        <w:rPr>
          <w:spacing w:val="28"/>
          <w:sz w:val="24"/>
        </w:rPr>
        <w:t xml:space="preserve"> </w:t>
      </w:r>
      <w:r>
        <w:rPr>
          <w:sz w:val="24"/>
        </w:rPr>
        <w:t>health</w:t>
      </w:r>
      <w:r>
        <w:rPr>
          <w:spacing w:val="29"/>
          <w:sz w:val="24"/>
        </w:rPr>
        <w:t xml:space="preserve"> </w:t>
      </w:r>
      <w:r>
        <w:rPr>
          <w:sz w:val="24"/>
        </w:rPr>
        <w:t>points</w:t>
      </w:r>
      <w:r>
        <w:rPr>
          <w:spacing w:val="28"/>
          <w:sz w:val="24"/>
        </w:rPr>
        <w:t xml:space="preserve"> </w:t>
      </w:r>
      <w:r>
        <w:rPr>
          <w:sz w:val="24"/>
        </w:rPr>
        <w:t>of</w:t>
      </w:r>
      <w:r>
        <w:rPr>
          <w:spacing w:val="29"/>
          <w:sz w:val="24"/>
        </w:rPr>
        <w:t xml:space="preserve"> </w:t>
      </w:r>
      <w:r>
        <w:rPr>
          <w:sz w:val="24"/>
        </w:rPr>
        <w:t>the</w:t>
      </w:r>
      <w:r>
        <w:rPr>
          <w:spacing w:val="28"/>
          <w:sz w:val="24"/>
        </w:rPr>
        <w:t xml:space="preserve"> </w:t>
      </w:r>
      <w:r>
        <w:rPr>
          <w:spacing w:val="-2"/>
          <w:sz w:val="24"/>
        </w:rPr>
        <w:t>character.</w:t>
      </w:r>
    </w:p>
    <w:p w14:paraId="02479ACC">
      <w:pPr>
        <w:pStyle w:val="7"/>
        <w:spacing w:before="125"/>
        <w:rPr>
          <w:sz w:val="12"/>
        </w:rPr>
      </w:pPr>
    </w:p>
    <w:p w14:paraId="11B3B210">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5408"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20" name="Textbox 20"/>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6C0E4F8C">
                            <w:pPr>
                              <w:spacing w:before="27"/>
                              <w:ind w:left="15" w:right="0" w:firstLine="0"/>
                              <w:jc w:val="left"/>
                              <w:rPr>
                                <w:color w:val="000000"/>
                                <w:sz w:val="20"/>
                              </w:rPr>
                            </w:pPr>
                            <w:r>
                              <w:rPr>
                                <w:color w:val="EC008C"/>
                                <w:spacing w:val="10"/>
                                <w:w w:val="150"/>
                                <w:sz w:val="20"/>
                              </w:rPr>
                              <w:t>int</w:t>
                            </w:r>
                            <w:r>
                              <w:rPr>
                                <w:color w:val="EC008C"/>
                                <w:spacing w:val="42"/>
                                <w:w w:val="150"/>
                                <w:sz w:val="20"/>
                              </w:rPr>
                              <w:t xml:space="preserve"> </w:t>
                            </w:r>
                            <w:r>
                              <w:rPr>
                                <w:color w:val="000000"/>
                                <w:spacing w:val="13"/>
                                <w:w w:val="130"/>
                                <w:sz w:val="20"/>
                              </w:rPr>
                              <w:t>getHP</w:t>
                            </w:r>
                            <w:r>
                              <w:rPr>
                                <w:color w:val="000000"/>
                                <w:spacing w:val="-27"/>
                                <w:w w:val="130"/>
                                <w:sz w:val="20"/>
                              </w:rPr>
                              <w:t xml:space="preserve"> </w:t>
                            </w:r>
                            <w:r>
                              <w:rPr>
                                <w:color w:val="000000"/>
                                <w:w w:val="150"/>
                                <w:sz w:val="20"/>
                              </w:rPr>
                              <w:t>()</w:t>
                            </w:r>
                            <w:r>
                              <w:rPr>
                                <w:color w:val="000000"/>
                                <w:spacing w:val="49"/>
                                <w:w w:val="150"/>
                                <w:sz w:val="20"/>
                              </w:rPr>
                              <w:t xml:space="preserve"> </w:t>
                            </w:r>
                            <w:r>
                              <w:rPr>
                                <w:color w:val="EC008C"/>
                                <w:spacing w:val="13"/>
                                <w:w w:val="130"/>
                                <w:sz w:val="20"/>
                              </w:rPr>
                              <w:t>const</w:t>
                            </w:r>
                            <w:r>
                              <w:rPr>
                                <w:color w:val="000000"/>
                                <w:spacing w:val="13"/>
                                <w:w w:val="130"/>
                                <w:sz w:val="20"/>
                              </w:rPr>
                              <w:t>;</w:t>
                            </w:r>
                          </w:p>
                        </w:txbxContent>
                      </wps:txbx>
                      <wps:bodyPr wrap="square" lIns="0" tIns="0" rIns="0" bIns="0" rtlCol="0">
                        <a:noAutofit/>
                      </wps:bodyPr>
                    </wps:wsp>
                  </a:graphicData>
                </a:graphic>
              </wp:anchor>
            </w:drawing>
          </mc:Choice>
          <mc:Fallback>
            <w:pict>
              <v:shape id="Textbox 20" o:spid="_x0000_s1026" o:spt="202" type="#_x0000_t202" style="position:absolute;left:0pt;margin-left:85.95pt;margin-top:-6.1pt;height:15.55pt;width:452.65pt;mso-position-horizontal-relative:page;z-index:251665408;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FfTorjOAQAAqgMAAA4AAAAAAAAAAQAgAAAAJAEA&#10;AGRycy9lMm9Eb2MueG1sUEsFBgAAAAAGAAYAWQEAAGQFAAAAAA==&#10;">
                <v:fill on="t" focussize="0,0"/>
                <v:stroke on="f"/>
                <v:imagedata o:title=""/>
                <o:lock v:ext="edit" aspectratio="f"/>
                <v:textbox inset="0mm,0mm,0mm,0mm">
                  <w:txbxContent>
                    <w:p w14:paraId="6C0E4F8C">
                      <w:pPr>
                        <w:spacing w:before="27"/>
                        <w:ind w:left="15" w:right="0" w:firstLine="0"/>
                        <w:jc w:val="left"/>
                        <w:rPr>
                          <w:color w:val="000000"/>
                          <w:sz w:val="20"/>
                        </w:rPr>
                      </w:pPr>
                      <w:r>
                        <w:rPr>
                          <w:color w:val="EC008C"/>
                          <w:spacing w:val="10"/>
                          <w:w w:val="150"/>
                          <w:sz w:val="20"/>
                        </w:rPr>
                        <w:t>int</w:t>
                      </w:r>
                      <w:r>
                        <w:rPr>
                          <w:color w:val="EC008C"/>
                          <w:spacing w:val="42"/>
                          <w:w w:val="150"/>
                          <w:sz w:val="20"/>
                        </w:rPr>
                        <w:t xml:space="preserve"> </w:t>
                      </w:r>
                      <w:r>
                        <w:rPr>
                          <w:color w:val="000000"/>
                          <w:spacing w:val="13"/>
                          <w:w w:val="130"/>
                          <w:sz w:val="20"/>
                        </w:rPr>
                        <w:t>getHP</w:t>
                      </w:r>
                      <w:r>
                        <w:rPr>
                          <w:color w:val="000000"/>
                          <w:spacing w:val="-27"/>
                          <w:w w:val="130"/>
                          <w:sz w:val="20"/>
                        </w:rPr>
                        <w:t xml:space="preserve"> </w:t>
                      </w:r>
                      <w:r>
                        <w:rPr>
                          <w:color w:val="000000"/>
                          <w:w w:val="150"/>
                          <w:sz w:val="20"/>
                        </w:rPr>
                        <w:t>()</w:t>
                      </w:r>
                      <w:r>
                        <w:rPr>
                          <w:color w:val="000000"/>
                          <w:spacing w:val="49"/>
                          <w:w w:val="150"/>
                          <w:sz w:val="20"/>
                        </w:rPr>
                        <w:t xml:space="preserve"> </w:t>
                      </w:r>
                      <w:r>
                        <w:rPr>
                          <w:color w:val="EC008C"/>
                          <w:spacing w:val="13"/>
                          <w:w w:val="130"/>
                          <w:sz w:val="20"/>
                        </w:rPr>
                        <w:t>const</w:t>
                      </w:r>
                      <w:r>
                        <w:rPr>
                          <w:color w:val="000000"/>
                          <w:spacing w:val="13"/>
                          <w:w w:val="130"/>
                          <w:sz w:val="20"/>
                        </w:rPr>
                        <w:t>;</w:t>
                      </w:r>
                    </w:p>
                  </w:txbxContent>
                </v:textbox>
              </v:shape>
            </w:pict>
          </mc:Fallback>
        </mc:AlternateContent>
      </w:r>
      <w:r>
        <w:rPr>
          <w:rFonts w:ascii="Lucida Console"/>
          <w:color w:val="7F7F7F"/>
          <w:spacing w:val="-10"/>
          <w:sz w:val="12"/>
        </w:rPr>
        <w:t>1</w:t>
      </w:r>
    </w:p>
    <w:p w14:paraId="768DEAB1">
      <w:pPr>
        <w:pStyle w:val="7"/>
        <w:spacing w:before="1"/>
        <w:rPr>
          <w:rFonts w:ascii="Lucida Console"/>
        </w:rPr>
      </w:pPr>
    </w:p>
    <w:p w14:paraId="70633DB7">
      <w:pPr>
        <w:pStyle w:val="10"/>
        <w:numPr>
          <w:ilvl w:val="0"/>
          <w:numId w:val="4"/>
        </w:numPr>
        <w:tabs>
          <w:tab w:val="left" w:pos="583"/>
        </w:tabs>
        <w:spacing w:before="0" w:after="0" w:line="240" w:lineRule="auto"/>
        <w:ind w:left="583" w:right="0" w:hanging="413"/>
        <w:jc w:val="left"/>
        <w:rPr>
          <w:sz w:val="24"/>
        </w:rPr>
      </w:pPr>
      <w:r>
        <w:rPr>
          <w:sz w:val="24"/>
        </w:rPr>
        <w:t>Method</w:t>
      </w:r>
      <w:r>
        <w:rPr>
          <w:spacing w:val="37"/>
          <w:sz w:val="24"/>
        </w:rPr>
        <w:t xml:space="preserve"> </w:t>
      </w:r>
      <w:r>
        <w:rPr>
          <w:sz w:val="24"/>
        </w:rPr>
        <w:t>getEnergy</w:t>
      </w:r>
      <w:r>
        <w:rPr>
          <w:spacing w:val="37"/>
          <w:sz w:val="24"/>
        </w:rPr>
        <w:t xml:space="preserve"> </w:t>
      </w:r>
      <w:r>
        <w:rPr>
          <w:sz w:val="24"/>
        </w:rPr>
        <w:t>returns</w:t>
      </w:r>
      <w:r>
        <w:rPr>
          <w:spacing w:val="37"/>
          <w:sz w:val="24"/>
        </w:rPr>
        <w:t xml:space="preserve"> </w:t>
      </w:r>
      <w:r>
        <w:rPr>
          <w:sz w:val="24"/>
        </w:rPr>
        <w:t>the</w:t>
      </w:r>
      <w:r>
        <w:rPr>
          <w:spacing w:val="37"/>
          <w:sz w:val="24"/>
        </w:rPr>
        <w:t xml:space="preserve"> </w:t>
      </w:r>
      <w:r>
        <w:rPr>
          <w:sz w:val="24"/>
        </w:rPr>
        <w:t>current</w:t>
      </w:r>
      <w:r>
        <w:rPr>
          <w:spacing w:val="37"/>
          <w:sz w:val="24"/>
        </w:rPr>
        <w:t xml:space="preserve"> </w:t>
      </w:r>
      <w:r>
        <w:rPr>
          <w:sz w:val="24"/>
        </w:rPr>
        <w:t>energy</w:t>
      </w:r>
      <w:r>
        <w:rPr>
          <w:spacing w:val="37"/>
          <w:sz w:val="24"/>
        </w:rPr>
        <w:t xml:space="preserve"> </w:t>
      </w:r>
      <w:r>
        <w:rPr>
          <w:sz w:val="24"/>
        </w:rPr>
        <w:t>of</w:t>
      </w:r>
      <w:r>
        <w:rPr>
          <w:spacing w:val="37"/>
          <w:sz w:val="24"/>
        </w:rPr>
        <w:t xml:space="preserve"> </w:t>
      </w:r>
      <w:r>
        <w:rPr>
          <w:sz w:val="24"/>
        </w:rPr>
        <w:t>the</w:t>
      </w:r>
      <w:r>
        <w:rPr>
          <w:spacing w:val="37"/>
          <w:sz w:val="24"/>
        </w:rPr>
        <w:t xml:space="preserve"> </w:t>
      </w:r>
      <w:r>
        <w:rPr>
          <w:spacing w:val="-2"/>
          <w:sz w:val="24"/>
        </w:rPr>
        <w:t>character.</w:t>
      </w:r>
    </w:p>
    <w:p w14:paraId="3E0722A6">
      <w:pPr>
        <w:pStyle w:val="7"/>
        <w:spacing w:before="125"/>
        <w:rPr>
          <w:sz w:val="12"/>
        </w:rPr>
      </w:pPr>
    </w:p>
    <w:p w14:paraId="14C08233">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4384"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21" name="Textbox 21"/>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323FBC2A">
                            <w:pPr>
                              <w:spacing w:before="27"/>
                              <w:ind w:left="15" w:right="0" w:firstLine="0"/>
                              <w:jc w:val="left"/>
                              <w:rPr>
                                <w:color w:val="000000"/>
                                <w:sz w:val="20"/>
                              </w:rPr>
                            </w:pPr>
                            <w:r>
                              <w:rPr>
                                <w:color w:val="EC008C"/>
                                <w:spacing w:val="10"/>
                                <w:w w:val="135"/>
                                <w:sz w:val="20"/>
                              </w:rPr>
                              <w:t>int</w:t>
                            </w:r>
                            <w:r>
                              <w:rPr>
                                <w:color w:val="EC008C"/>
                                <w:spacing w:val="50"/>
                                <w:w w:val="135"/>
                                <w:sz w:val="20"/>
                              </w:rPr>
                              <w:t xml:space="preserve"> </w:t>
                            </w:r>
                            <w:r>
                              <w:rPr>
                                <w:color w:val="000000"/>
                                <w:spacing w:val="16"/>
                                <w:w w:val="135"/>
                                <w:sz w:val="20"/>
                              </w:rPr>
                              <w:t>getEnergy</w:t>
                            </w:r>
                            <w:r>
                              <w:rPr>
                                <w:color w:val="000000"/>
                                <w:spacing w:val="-29"/>
                                <w:w w:val="135"/>
                                <w:sz w:val="20"/>
                              </w:rPr>
                              <w:t xml:space="preserve"> </w:t>
                            </w:r>
                            <w:r>
                              <w:rPr>
                                <w:color w:val="000000"/>
                                <w:w w:val="135"/>
                                <w:sz w:val="20"/>
                              </w:rPr>
                              <w:t>()</w:t>
                            </w:r>
                            <w:r>
                              <w:rPr>
                                <w:color w:val="000000"/>
                                <w:spacing w:val="56"/>
                                <w:w w:val="135"/>
                                <w:sz w:val="20"/>
                              </w:rPr>
                              <w:t xml:space="preserve"> </w:t>
                            </w:r>
                            <w:r>
                              <w:rPr>
                                <w:color w:val="EC008C"/>
                                <w:spacing w:val="13"/>
                                <w:w w:val="135"/>
                                <w:sz w:val="20"/>
                              </w:rPr>
                              <w:t>const</w:t>
                            </w:r>
                            <w:r>
                              <w:rPr>
                                <w:color w:val="000000"/>
                                <w:spacing w:val="13"/>
                                <w:w w:val="135"/>
                                <w:sz w:val="20"/>
                              </w:rPr>
                              <w:t>;</w:t>
                            </w:r>
                          </w:p>
                        </w:txbxContent>
                      </wps:txbx>
                      <wps:bodyPr wrap="square" lIns="0" tIns="0" rIns="0" bIns="0" rtlCol="0">
                        <a:noAutofit/>
                      </wps:bodyPr>
                    </wps:wsp>
                  </a:graphicData>
                </a:graphic>
              </wp:anchor>
            </w:drawing>
          </mc:Choice>
          <mc:Fallback>
            <w:pict>
              <v:shape id="Textbox 21" o:spid="_x0000_s1026" o:spt="202" type="#_x0000_t202" style="position:absolute;left:0pt;margin-left:85.95pt;margin-top:-6.1pt;height:15.55pt;width:452.65pt;mso-position-horizontal-relative:page;z-index:251664384;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Hc8wFbOAQAAqgMAAA4AAAAAAAAAAQAgAAAAJAEA&#10;AGRycy9lMm9Eb2MueG1sUEsFBgAAAAAGAAYAWQEAAGQFAAAAAA==&#10;">
                <v:fill on="t" focussize="0,0"/>
                <v:stroke on="f"/>
                <v:imagedata o:title=""/>
                <o:lock v:ext="edit" aspectratio="f"/>
                <v:textbox inset="0mm,0mm,0mm,0mm">
                  <w:txbxContent>
                    <w:p w14:paraId="323FBC2A">
                      <w:pPr>
                        <w:spacing w:before="27"/>
                        <w:ind w:left="15" w:right="0" w:firstLine="0"/>
                        <w:jc w:val="left"/>
                        <w:rPr>
                          <w:color w:val="000000"/>
                          <w:sz w:val="20"/>
                        </w:rPr>
                      </w:pPr>
                      <w:r>
                        <w:rPr>
                          <w:color w:val="EC008C"/>
                          <w:spacing w:val="10"/>
                          <w:w w:val="135"/>
                          <w:sz w:val="20"/>
                        </w:rPr>
                        <w:t>int</w:t>
                      </w:r>
                      <w:r>
                        <w:rPr>
                          <w:color w:val="EC008C"/>
                          <w:spacing w:val="50"/>
                          <w:w w:val="135"/>
                          <w:sz w:val="20"/>
                        </w:rPr>
                        <w:t xml:space="preserve"> </w:t>
                      </w:r>
                      <w:r>
                        <w:rPr>
                          <w:color w:val="000000"/>
                          <w:spacing w:val="16"/>
                          <w:w w:val="135"/>
                          <w:sz w:val="20"/>
                        </w:rPr>
                        <w:t>getEnergy</w:t>
                      </w:r>
                      <w:r>
                        <w:rPr>
                          <w:color w:val="000000"/>
                          <w:spacing w:val="-29"/>
                          <w:w w:val="135"/>
                          <w:sz w:val="20"/>
                        </w:rPr>
                        <w:t xml:space="preserve"> </w:t>
                      </w:r>
                      <w:r>
                        <w:rPr>
                          <w:color w:val="000000"/>
                          <w:w w:val="135"/>
                          <w:sz w:val="20"/>
                        </w:rPr>
                        <w:t>()</w:t>
                      </w:r>
                      <w:r>
                        <w:rPr>
                          <w:color w:val="000000"/>
                          <w:spacing w:val="56"/>
                          <w:w w:val="135"/>
                          <w:sz w:val="20"/>
                        </w:rPr>
                        <w:t xml:space="preserve"> </w:t>
                      </w:r>
                      <w:r>
                        <w:rPr>
                          <w:color w:val="EC008C"/>
                          <w:spacing w:val="13"/>
                          <w:w w:val="135"/>
                          <w:sz w:val="20"/>
                        </w:rPr>
                        <w:t>const</w:t>
                      </w:r>
                      <w:r>
                        <w:rPr>
                          <w:color w:val="000000"/>
                          <w:spacing w:val="13"/>
                          <w:w w:val="135"/>
                          <w:sz w:val="20"/>
                        </w:rPr>
                        <w:t>;</w:t>
                      </w:r>
                    </w:p>
                  </w:txbxContent>
                </v:textbox>
              </v:shape>
            </w:pict>
          </mc:Fallback>
        </mc:AlternateContent>
      </w:r>
      <w:r>
        <w:rPr>
          <w:rFonts w:ascii="Lucida Console"/>
          <w:color w:val="7F7F7F"/>
          <w:spacing w:val="-10"/>
          <w:sz w:val="12"/>
        </w:rPr>
        <w:t>1</w:t>
      </w:r>
    </w:p>
    <w:p w14:paraId="182B46F3">
      <w:pPr>
        <w:pStyle w:val="7"/>
        <w:spacing w:before="1"/>
        <w:rPr>
          <w:rFonts w:ascii="Lucida Console"/>
        </w:rPr>
      </w:pPr>
    </w:p>
    <w:p w14:paraId="70CE4D37">
      <w:pPr>
        <w:pStyle w:val="10"/>
        <w:numPr>
          <w:ilvl w:val="0"/>
          <w:numId w:val="4"/>
        </w:numPr>
        <w:tabs>
          <w:tab w:val="left" w:pos="582"/>
          <w:tab w:val="left" w:pos="586"/>
        </w:tabs>
        <w:spacing w:before="0" w:after="0" w:line="307" w:lineRule="auto"/>
        <w:ind w:left="586" w:right="705" w:hanging="417"/>
        <w:jc w:val="left"/>
        <w:rPr>
          <w:sz w:val="24"/>
        </w:rPr>
      </w:pPr>
      <w:r>
        <w:rPr>
          <w:w w:val="110"/>
          <w:sz w:val="24"/>
        </w:rPr>
        <w:t>Virtual method isStrawHat returns true if the character belongs to the Straw Hat Pi-rates,</w:t>
      </w:r>
      <w:r>
        <w:rPr>
          <w:spacing w:val="-5"/>
          <w:w w:val="110"/>
          <w:sz w:val="24"/>
        </w:rPr>
        <w:t xml:space="preserve"> </w:t>
      </w:r>
      <w:r>
        <w:rPr>
          <w:w w:val="110"/>
          <w:sz w:val="24"/>
        </w:rPr>
        <w:t>and</w:t>
      </w:r>
      <w:r>
        <w:rPr>
          <w:spacing w:val="-5"/>
          <w:w w:val="110"/>
          <w:sz w:val="24"/>
        </w:rPr>
        <w:t xml:space="preserve"> </w:t>
      </w:r>
      <w:r>
        <w:rPr>
          <w:w w:val="115"/>
          <w:sz w:val="24"/>
        </w:rPr>
        <w:t>false</w:t>
      </w:r>
      <w:r>
        <w:rPr>
          <w:spacing w:val="-7"/>
          <w:w w:val="115"/>
          <w:sz w:val="24"/>
        </w:rPr>
        <w:t xml:space="preserve"> </w:t>
      </w:r>
      <w:r>
        <w:rPr>
          <w:w w:val="110"/>
          <w:sz w:val="24"/>
        </w:rPr>
        <w:t>otherwise.</w:t>
      </w:r>
      <w:r>
        <w:rPr>
          <w:spacing w:val="-5"/>
          <w:w w:val="110"/>
          <w:sz w:val="24"/>
        </w:rPr>
        <w:t xml:space="preserve"> </w:t>
      </w:r>
      <w:r>
        <w:rPr>
          <w:w w:val="110"/>
          <w:sz w:val="24"/>
        </w:rPr>
        <w:t>The</w:t>
      </w:r>
      <w:r>
        <w:rPr>
          <w:spacing w:val="-5"/>
          <w:w w:val="110"/>
          <w:sz w:val="24"/>
        </w:rPr>
        <w:t xml:space="preserve"> </w:t>
      </w:r>
      <w:r>
        <w:rPr>
          <w:w w:val="110"/>
          <w:sz w:val="24"/>
        </w:rPr>
        <w:t>class</w:t>
      </w:r>
      <w:r>
        <w:rPr>
          <w:spacing w:val="-5"/>
          <w:w w:val="110"/>
          <w:sz w:val="24"/>
        </w:rPr>
        <w:t xml:space="preserve"> </w:t>
      </w:r>
      <w:r>
        <w:rPr>
          <w:w w:val="110"/>
          <w:sz w:val="24"/>
        </w:rPr>
        <w:t>StrawHat</w:t>
      </w:r>
      <w:r>
        <w:rPr>
          <w:spacing w:val="-4"/>
          <w:w w:val="110"/>
          <w:sz w:val="24"/>
        </w:rPr>
        <w:t xml:space="preserve"> </w:t>
      </w:r>
      <w:r>
        <w:rPr>
          <w:w w:val="110"/>
          <w:sz w:val="24"/>
        </w:rPr>
        <w:t>must</w:t>
      </w:r>
      <w:r>
        <w:rPr>
          <w:spacing w:val="-5"/>
          <w:w w:val="110"/>
          <w:sz w:val="24"/>
        </w:rPr>
        <w:t xml:space="preserve"> </w:t>
      </w:r>
      <w:r>
        <w:rPr>
          <w:w w:val="110"/>
          <w:sz w:val="24"/>
        </w:rPr>
        <w:t>override</w:t>
      </w:r>
      <w:r>
        <w:rPr>
          <w:spacing w:val="-5"/>
          <w:w w:val="110"/>
          <w:sz w:val="24"/>
        </w:rPr>
        <w:t xml:space="preserve"> </w:t>
      </w:r>
      <w:r>
        <w:rPr>
          <w:w w:val="110"/>
          <w:sz w:val="24"/>
        </w:rPr>
        <w:t>this</w:t>
      </w:r>
      <w:r>
        <w:rPr>
          <w:spacing w:val="-5"/>
          <w:w w:val="110"/>
          <w:sz w:val="24"/>
        </w:rPr>
        <w:t xml:space="preserve"> </w:t>
      </w:r>
      <w:r>
        <w:rPr>
          <w:w w:val="110"/>
          <w:sz w:val="24"/>
        </w:rPr>
        <w:t>method.</w:t>
      </w:r>
    </w:p>
    <w:p w14:paraId="2F5E4E02">
      <w:pPr>
        <w:pStyle w:val="7"/>
        <w:spacing w:before="44"/>
        <w:rPr>
          <w:sz w:val="12"/>
        </w:rPr>
      </w:pPr>
    </w:p>
    <w:p w14:paraId="28734647">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4384"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22" name="Textbox 22"/>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14B56D53">
                            <w:pPr>
                              <w:spacing w:before="27"/>
                              <w:ind w:left="18" w:right="0" w:firstLine="0"/>
                              <w:jc w:val="left"/>
                              <w:rPr>
                                <w:color w:val="000000"/>
                                <w:sz w:val="20"/>
                              </w:rPr>
                            </w:pPr>
                            <w:r>
                              <w:rPr>
                                <w:color w:val="EC008C"/>
                                <w:spacing w:val="15"/>
                                <w:w w:val="135"/>
                                <w:sz w:val="20"/>
                              </w:rPr>
                              <w:t>virtual</w:t>
                            </w:r>
                            <w:r>
                              <w:rPr>
                                <w:color w:val="EC008C"/>
                                <w:spacing w:val="49"/>
                                <w:w w:val="135"/>
                                <w:sz w:val="20"/>
                              </w:rPr>
                              <w:t xml:space="preserve"> </w:t>
                            </w:r>
                            <w:r>
                              <w:rPr>
                                <w:color w:val="EC008C"/>
                                <w:spacing w:val="12"/>
                                <w:w w:val="135"/>
                                <w:sz w:val="20"/>
                              </w:rPr>
                              <w:t>bool</w:t>
                            </w:r>
                            <w:r>
                              <w:rPr>
                                <w:color w:val="EC008C"/>
                                <w:spacing w:val="62"/>
                                <w:w w:val="135"/>
                                <w:sz w:val="20"/>
                              </w:rPr>
                              <w:t xml:space="preserve"> </w:t>
                            </w:r>
                            <w:r>
                              <w:rPr>
                                <w:color w:val="000000"/>
                                <w:spacing w:val="15"/>
                                <w:w w:val="135"/>
                                <w:sz w:val="20"/>
                              </w:rPr>
                              <w:t>isStraw</w:t>
                            </w:r>
                            <w:r>
                              <w:rPr>
                                <w:color w:val="000000"/>
                                <w:spacing w:val="-43"/>
                                <w:w w:val="135"/>
                                <w:sz w:val="20"/>
                              </w:rPr>
                              <w:t xml:space="preserve"> </w:t>
                            </w:r>
                            <w:r>
                              <w:rPr>
                                <w:color w:val="000000"/>
                                <w:spacing w:val="12"/>
                                <w:w w:val="135"/>
                                <w:sz w:val="20"/>
                              </w:rPr>
                              <w:t>Hat</w:t>
                            </w:r>
                            <w:r>
                              <w:rPr>
                                <w:color w:val="000000"/>
                                <w:spacing w:val="-28"/>
                                <w:w w:val="135"/>
                                <w:sz w:val="20"/>
                              </w:rPr>
                              <w:t xml:space="preserve"> </w:t>
                            </w:r>
                            <w:r>
                              <w:rPr>
                                <w:color w:val="000000"/>
                                <w:w w:val="135"/>
                                <w:sz w:val="20"/>
                              </w:rPr>
                              <w:t>()</w:t>
                            </w:r>
                            <w:r>
                              <w:rPr>
                                <w:color w:val="000000"/>
                                <w:spacing w:val="59"/>
                                <w:w w:val="135"/>
                                <w:sz w:val="20"/>
                              </w:rPr>
                              <w:t xml:space="preserve"> </w:t>
                            </w:r>
                            <w:r>
                              <w:rPr>
                                <w:color w:val="EC008C"/>
                                <w:spacing w:val="13"/>
                                <w:w w:val="135"/>
                                <w:sz w:val="20"/>
                              </w:rPr>
                              <w:t>const</w:t>
                            </w:r>
                            <w:r>
                              <w:rPr>
                                <w:color w:val="000000"/>
                                <w:spacing w:val="13"/>
                                <w:w w:val="135"/>
                                <w:sz w:val="20"/>
                              </w:rPr>
                              <w:t>;</w:t>
                            </w:r>
                          </w:p>
                        </w:txbxContent>
                      </wps:txbx>
                      <wps:bodyPr wrap="square" lIns="0" tIns="0" rIns="0" bIns="0" rtlCol="0">
                        <a:noAutofit/>
                      </wps:bodyPr>
                    </wps:wsp>
                  </a:graphicData>
                </a:graphic>
              </wp:anchor>
            </w:drawing>
          </mc:Choice>
          <mc:Fallback>
            <w:pict>
              <v:shape id="Textbox 22" o:spid="_x0000_s1026" o:spt="202" type="#_x0000_t202" style="position:absolute;left:0pt;margin-left:85.95pt;margin-top:-6.1pt;height:15.55pt;width:452.65pt;mso-position-horizontal-relative:page;z-index:251664384;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FYLFr/OAQAAqgMAAA4AAAAAAAAAAQAgAAAAJAEA&#10;AGRycy9lMm9Eb2MueG1sUEsFBgAAAAAGAAYAWQEAAGQFAAAAAA==&#10;">
                <v:fill on="t" focussize="0,0"/>
                <v:stroke on="f"/>
                <v:imagedata o:title=""/>
                <o:lock v:ext="edit" aspectratio="f"/>
                <v:textbox inset="0mm,0mm,0mm,0mm">
                  <w:txbxContent>
                    <w:p w14:paraId="14B56D53">
                      <w:pPr>
                        <w:spacing w:before="27"/>
                        <w:ind w:left="18" w:right="0" w:firstLine="0"/>
                        <w:jc w:val="left"/>
                        <w:rPr>
                          <w:color w:val="000000"/>
                          <w:sz w:val="20"/>
                        </w:rPr>
                      </w:pPr>
                      <w:r>
                        <w:rPr>
                          <w:color w:val="EC008C"/>
                          <w:spacing w:val="15"/>
                          <w:w w:val="135"/>
                          <w:sz w:val="20"/>
                        </w:rPr>
                        <w:t>virtual</w:t>
                      </w:r>
                      <w:r>
                        <w:rPr>
                          <w:color w:val="EC008C"/>
                          <w:spacing w:val="49"/>
                          <w:w w:val="135"/>
                          <w:sz w:val="20"/>
                        </w:rPr>
                        <w:t xml:space="preserve"> </w:t>
                      </w:r>
                      <w:r>
                        <w:rPr>
                          <w:color w:val="EC008C"/>
                          <w:spacing w:val="12"/>
                          <w:w w:val="135"/>
                          <w:sz w:val="20"/>
                        </w:rPr>
                        <w:t>bool</w:t>
                      </w:r>
                      <w:r>
                        <w:rPr>
                          <w:color w:val="EC008C"/>
                          <w:spacing w:val="62"/>
                          <w:w w:val="135"/>
                          <w:sz w:val="20"/>
                        </w:rPr>
                        <w:t xml:space="preserve"> </w:t>
                      </w:r>
                      <w:r>
                        <w:rPr>
                          <w:color w:val="000000"/>
                          <w:spacing w:val="15"/>
                          <w:w w:val="135"/>
                          <w:sz w:val="20"/>
                        </w:rPr>
                        <w:t>isStraw</w:t>
                      </w:r>
                      <w:r>
                        <w:rPr>
                          <w:color w:val="000000"/>
                          <w:spacing w:val="-43"/>
                          <w:w w:val="135"/>
                          <w:sz w:val="20"/>
                        </w:rPr>
                        <w:t xml:space="preserve"> </w:t>
                      </w:r>
                      <w:r>
                        <w:rPr>
                          <w:color w:val="000000"/>
                          <w:spacing w:val="12"/>
                          <w:w w:val="135"/>
                          <w:sz w:val="20"/>
                        </w:rPr>
                        <w:t>Hat</w:t>
                      </w:r>
                      <w:r>
                        <w:rPr>
                          <w:color w:val="000000"/>
                          <w:spacing w:val="-28"/>
                          <w:w w:val="135"/>
                          <w:sz w:val="20"/>
                        </w:rPr>
                        <w:t xml:space="preserve"> </w:t>
                      </w:r>
                      <w:r>
                        <w:rPr>
                          <w:color w:val="000000"/>
                          <w:w w:val="135"/>
                          <w:sz w:val="20"/>
                        </w:rPr>
                        <w:t>()</w:t>
                      </w:r>
                      <w:r>
                        <w:rPr>
                          <w:color w:val="000000"/>
                          <w:spacing w:val="59"/>
                          <w:w w:val="135"/>
                          <w:sz w:val="20"/>
                        </w:rPr>
                        <w:t xml:space="preserve"> </w:t>
                      </w:r>
                      <w:r>
                        <w:rPr>
                          <w:color w:val="EC008C"/>
                          <w:spacing w:val="13"/>
                          <w:w w:val="135"/>
                          <w:sz w:val="20"/>
                        </w:rPr>
                        <w:t>const</w:t>
                      </w:r>
                      <w:r>
                        <w:rPr>
                          <w:color w:val="000000"/>
                          <w:spacing w:val="13"/>
                          <w:w w:val="135"/>
                          <w:sz w:val="20"/>
                        </w:rPr>
                        <w:t>;</w:t>
                      </w:r>
                    </w:p>
                  </w:txbxContent>
                </v:textbox>
              </v:shape>
            </w:pict>
          </mc:Fallback>
        </mc:AlternateContent>
      </w:r>
      <w:r>
        <w:rPr>
          <w:rFonts w:ascii="Lucida Console"/>
          <w:color w:val="7F7F7F"/>
          <w:spacing w:val="-10"/>
          <w:sz w:val="12"/>
        </w:rPr>
        <w:t>1</w:t>
      </w:r>
    </w:p>
    <w:p w14:paraId="44D3ABB9">
      <w:pPr>
        <w:pStyle w:val="7"/>
        <w:spacing w:before="1"/>
        <w:rPr>
          <w:rFonts w:ascii="Lucida Console"/>
        </w:rPr>
      </w:pPr>
    </w:p>
    <w:p w14:paraId="1DC8F442">
      <w:pPr>
        <w:pStyle w:val="10"/>
        <w:numPr>
          <w:ilvl w:val="0"/>
          <w:numId w:val="4"/>
        </w:numPr>
        <w:tabs>
          <w:tab w:val="left" w:pos="582"/>
          <w:tab w:val="left" w:pos="586"/>
        </w:tabs>
        <w:spacing w:before="0" w:after="0" w:line="307" w:lineRule="auto"/>
        <w:ind w:left="586" w:right="706" w:hanging="417"/>
        <w:jc w:val="left"/>
        <w:rPr>
          <w:sz w:val="24"/>
        </w:rPr>
      </w:pPr>
      <w:r>
        <w:rPr>
          <w:w w:val="105"/>
          <w:sz w:val="24"/>
        </w:rPr>
        <w:t xml:space="preserve">Virtual method isCP9 returns true if the character belongs to CP9, and </w:t>
      </w:r>
      <w:r>
        <w:rPr>
          <w:w w:val="115"/>
          <w:sz w:val="24"/>
        </w:rPr>
        <w:t xml:space="preserve">false </w:t>
      </w:r>
      <w:r>
        <w:rPr>
          <w:w w:val="105"/>
          <w:sz w:val="24"/>
        </w:rPr>
        <w:t>otherwise. The class CP9Agent must override this method.</w:t>
      </w:r>
    </w:p>
    <w:p w14:paraId="58679B42">
      <w:pPr>
        <w:pStyle w:val="7"/>
        <w:spacing w:before="43"/>
        <w:rPr>
          <w:sz w:val="12"/>
        </w:rPr>
      </w:pPr>
    </w:p>
    <w:p w14:paraId="25EA8616">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3360"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23" name="Textbox 23"/>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7626176D">
                            <w:pPr>
                              <w:spacing w:before="27"/>
                              <w:ind w:left="18" w:right="0" w:firstLine="0"/>
                              <w:jc w:val="left"/>
                              <w:rPr>
                                <w:color w:val="000000"/>
                                <w:sz w:val="20"/>
                              </w:rPr>
                            </w:pPr>
                            <w:r>
                              <w:rPr>
                                <w:color w:val="EC008C"/>
                                <w:spacing w:val="15"/>
                                <w:w w:val="140"/>
                                <w:sz w:val="20"/>
                              </w:rPr>
                              <w:t>virtual</w:t>
                            </w:r>
                            <w:r>
                              <w:rPr>
                                <w:color w:val="EC008C"/>
                                <w:spacing w:val="51"/>
                                <w:w w:val="140"/>
                                <w:sz w:val="20"/>
                              </w:rPr>
                              <w:t xml:space="preserve"> </w:t>
                            </w:r>
                            <w:r>
                              <w:rPr>
                                <w:color w:val="EC008C"/>
                                <w:spacing w:val="12"/>
                                <w:w w:val="140"/>
                                <w:sz w:val="20"/>
                              </w:rPr>
                              <w:t>bool</w:t>
                            </w:r>
                            <w:r>
                              <w:rPr>
                                <w:color w:val="EC008C"/>
                                <w:spacing w:val="58"/>
                                <w:w w:val="140"/>
                                <w:sz w:val="20"/>
                              </w:rPr>
                              <w:t xml:space="preserve"> </w:t>
                            </w:r>
                            <w:r>
                              <w:rPr>
                                <w:color w:val="000000"/>
                                <w:spacing w:val="13"/>
                                <w:w w:val="140"/>
                                <w:sz w:val="20"/>
                              </w:rPr>
                              <w:t>isCP9</w:t>
                            </w:r>
                            <w:r>
                              <w:rPr>
                                <w:color w:val="000000"/>
                                <w:spacing w:val="-32"/>
                                <w:w w:val="140"/>
                                <w:sz w:val="20"/>
                              </w:rPr>
                              <w:t xml:space="preserve"> </w:t>
                            </w:r>
                            <w:r>
                              <w:rPr>
                                <w:color w:val="000000"/>
                                <w:w w:val="140"/>
                                <w:sz w:val="20"/>
                              </w:rPr>
                              <w:t>()</w:t>
                            </w:r>
                            <w:r>
                              <w:rPr>
                                <w:color w:val="000000"/>
                                <w:spacing w:val="56"/>
                                <w:w w:val="140"/>
                                <w:sz w:val="20"/>
                              </w:rPr>
                              <w:t xml:space="preserve"> </w:t>
                            </w:r>
                            <w:r>
                              <w:rPr>
                                <w:color w:val="EC008C"/>
                                <w:spacing w:val="13"/>
                                <w:w w:val="140"/>
                                <w:sz w:val="20"/>
                              </w:rPr>
                              <w:t>const</w:t>
                            </w:r>
                            <w:r>
                              <w:rPr>
                                <w:color w:val="000000"/>
                                <w:spacing w:val="13"/>
                                <w:w w:val="140"/>
                                <w:sz w:val="20"/>
                              </w:rPr>
                              <w:t>;</w:t>
                            </w:r>
                          </w:p>
                        </w:txbxContent>
                      </wps:txbx>
                      <wps:bodyPr wrap="square" lIns="0" tIns="0" rIns="0" bIns="0" rtlCol="0">
                        <a:noAutofit/>
                      </wps:bodyPr>
                    </wps:wsp>
                  </a:graphicData>
                </a:graphic>
              </wp:anchor>
            </w:drawing>
          </mc:Choice>
          <mc:Fallback>
            <w:pict>
              <v:shape id="Textbox 23" o:spid="_x0000_s1026" o:spt="202" type="#_x0000_t202" style="position:absolute;left:0pt;margin-left:85.95pt;margin-top:-6.1pt;height:15.55pt;width:452.65pt;mso-position-horizontal-relative:page;z-index:251663360;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TQ96TVAAAACwEAAA8AAAAAAAAAAQAgAAAAIgAAAGRy&#10;cy9kb3ducmV2LnhtbFBLAQIUABQAAAAIAIdO4kB25HRRzwEAAKoDAAAOAAAAAAAAAAEAIAAAACQB&#10;AABkcnMvZTJvRG9jLnhtbFBLBQYAAAAABgAGAFkBAABlBQAAAAA=&#10;">
                <v:fill on="t" focussize="0,0"/>
                <v:stroke on="f"/>
                <v:imagedata o:title=""/>
                <o:lock v:ext="edit" aspectratio="f"/>
                <v:textbox inset="0mm,0mm,0mm,0mm">
                  <w:txbxContent>
                    <w:p w14:paraId="7626176D">
                      <w:pPr>
                        <w:spacing w:before="27"/>
                        <w:ind w:left="18" w:right="0" w:firstLine="0"/>
                        <w:jc w:val="left"/>
                        <w:rPr>
                          <w:color w:val="000000"/>
                          <w:sz w:val="20"/>
                        </w:rPr>
                      </w:pPr>
                      <w:r>
                        <w:rPr>
                          <w:color w:val="EC008C"/>
                          <w:spacing w:val="15"/>
                          <w:w w:val="140"/>
                          <w:sz w:val="20"/>
                        </w:rPr>
                        <w:t>virtual</w:t>
                      </w:r>
                      <w:r>
                        <w:rPr>
                          <w:color w:val="EC008C"/>
                          <w:spacing w:val="51"/>
                          <w:w w:val="140"/>
                          <w:sz w:val="20"/>
                        </w:rPr>
                        <w:t xml:space="preserve"> </w:t>
                      </w:r>
                      <w:r>
                        <w:rPr>
                          <w:color w:val="EC008C"/>
                          <w:spacing w:val="12"/>
                          <w:w w:val="140"/>
                          <w:sz w:val="20"/>
                        </w:rPr>
                        <w:t>bool</w:t>
                      </w:r>
                      <w:r>
                        <w:rPr>
                          <w:color w:val="EC008C"/>
                          <w:spacing w:val="58"/>
                          <w:w w:val="140"/>
                          <w:sz w:val="20"/>
                        </w:rPr>
                        <w:t xml:space="preserve"> </w:t>
                      </w:r>
                      <w:r>
                        <w:rPr>
                          <w:color w:val="000000"/>
                          <w:spacing w:val="13"/>
                          <w:w w:val="140"/>
                          <w:sz w:val="20"/>
                        </w:rPr>
                        <w:t>isCP9</w:t>
                      </w:r>
                      <w:r>
                        <w:rPr>
                          <w:color w:val="000000"/>
                          <w:spacing w:val="-32"/>
                          <w:w w:val="140"/>
                          <w:sz w:val="20"/>
                        </w:rPr>
                        <w:t xml:space="preserve"> </w:t>
                      </w:r>
                      <w:r>
                        <w:rPr>
                          <w:color w:val="000000"/>
                          <w:w w:val="140"/>
                          <w:sz w:val="20"/>
                        </w:rPr>
                        <w:t>()</w:t>
                      </w:r>
                      <w:r>
                        <w:rPr>
                          <w:color w:val="000000"/>
                          <w:spacing w:val="56"/>
                          <w:w w:val="140"/>
                          <w:sz w:val="20"/>
                        </w:rPr>
                        <w:t xml:space="preserve"> </w:t>
                      </w:r>
                      <w:r>
                        <w:rPr>
                          <w:color w:val="EC008C"/>
                          <w:spacing w:val="13"/>
                          <w:w w:val="140"/>
                          <w:sz w:val="20"/>
                        </w:rPr>
                        <w:t>const</w:t>
                      </w:r>
                      <w:r>
                        <w:rPr>
                          <w:color w:val="000000"/>
                          <w:spacing w:val="13"/>
                          <w:w w:val="140"/>
                          <w:sz w:val="20"/>
                        </w:rPr>
                        <w:t>;</w:t>
                      </w:r>
                    </w:p>
                  </w:txbxContent>
                </v:textbox>
              </v:shape>
            </w:pict>
          </mc:Fallback>
        </mc:AlternateContent>
      </w:r>
      <w:r>
        <w:rPr>
          <w:rFonts w:ascii="Lucida Console"/>
          <w:color w:val="7F7F7F"/>
          <w:spacing w:val="-10"/>
          <w:sz w:val="12"/>
        </w:rPr>
        <w:t>1</w:t>
      </w:r>
    </w:p>
    <w:p w14:paraId="1BBD11AA">
      <w:pPr>
        <w:pStyle w:val="7"/>
        <w:spacing w:before="1"/>
        <w:rPr>
          <w:rFonts w:ascii="Lucida Console"/>
        </w:rPr>
      </w:pPr>
    </w:p>
    <w:p w14:paraId="528B21A4">
      <w:pPr>
        <w:pStyle w:val="10"/>
        <w:numPr>
          <w:ilvl w:val="0"/>
          <w:numId w:val="4"/>
        </w:numPr>
        <w:tabs>
          <w:tab w:val="left" w:pos="583"/>
        </w:tabs>
        <w:spacing w:before="1" w:after="0" w:line="240" w:lineRule="auto"/>
        <w:ind w:left="583" w:right="0" w:hanging="413"/>
        <w:jc w:val="left"/>
        <w:rPr>
          <w:sz w:val="24"/>
        </w:rPr>
      </w:pPr>
      <w:r>
        <w:rPr>
          <w:w w:val="105"/>
          <w:sz w:val="24"/>
        </w:rPr>
        <w:t>Pure</w:t>
      </w:r>
      <w:r>
        <w:rPr>
          <w:spacing w:val="9"/>
          <w:w w:val="105"/>
          <w:sz w:val="24"/>
        </w:rPr>
        <w:t xml:space="preserve"> </w:t>
      </w:r>
      <w:r>
        <w:rPr>
          <w:w w:val="105"/>
          <w:sz w:val="24"/>
        </w:rPr>
        <w:t>virtual</w:t>
      </w:r>
      <w:r>
        <w:rPr>
          <w:spacing w:val="10"/>
          <w:w w:val="105"/>
          <w:sz w:val="24"/>
        </w:rPr>
        <w:t xml:space="preserve"> </w:t>
      </w:r>
      <w:r>
        <w:rPr>
          <w:w w:val="105"/>
          <w:sz w:val="24"/>
        </w:rPr>
        <w:t>method</w:t>
      </w:r>
      <w:r>
        <w:rPr>
          <w:spacing w:val="4"/>
          <w:w w:val="115"/>
          <w:sz w:val="24"/>
        </w:rPr>
        <w:t xml:space="preserve"> </w:t>
      </w:r>
      <w:r>
        <w:rPr>
          <w:w w:val="115"/>
          <w:sz w:val="24"/>
        </w:rPr>
        <w:t>str</w:t>
      </w:r>
      <w:r>
        <w:rPr>
          <w:spacing w:val="5"/>
          <w:w w:val="115"/>
          <w:sz w:val="24"/>
        </w:rPr>
        <w:t xml:space="preserve"> </w:t>
      </w:r>
      <w:r>
        <w:rPr>
          <w:w w:val="105"/>
          <w:sz w:val="24"/>
        </w:rPr>
        <w:t>returns</w:t>
      </w:r>
      <w:r>
        <w:rPr>
          <w:spacing w:val="10"/>
          <w:w w:val="105"/>
          <w:sz w:val="24"/>
        </w:rPr>
        <w:t xml:space="preserve"> </w:t>
      </w:r>
      <w:r>
        <w:rPr>
          <w:w w:val="105"/>
          <w:sz w:val="24"/>
        </w:rPr>
        <w:t>a</w:t>
      </w:r>
      <w:r>
        <w:rPr>
          <w:spacing w:val="10"/>
          <w:w w:val="105"/>
          <w:sz w:val="24"/>
        </w:rPr>
        <w:t xml:space="preserve"> </w:t>
      </w:r>
      <w:r>
        <w:rPr>
          <w:w w:val="105"/>
          <w:sz w:val="24"/>
        </w:rPr>
        <w:t>string</w:t>
      </w:r>
      <w:r>
        <w:rPr>
          <w:spacing w:val="10"/>
          <w:w w:val="105"/>
          <w:sz w:val="24"/>
        </w:rPr>
        <w:t xml:space="preserve"> </w:t>
      </w:r>
      <w:r>
        <w:rPr>
          <w:w w:val="105"/>
          <w:sz w:val="24"/>
        </w:rPr>
        <w:t>representation</w:t>
      </w:r>
      <w:r>
        <w:rPr>
          <w:spacing w:val="10"/>
          <w:w w:val="105"/>
          <w:sz w:val="24"/>
        </w:rPr>
        <w:t xml:space="preserve"> </w:t>
      </w:r>
      <w:r>
        <w:rPr>
          <w:w w:val="105"/>
          <w:sz w:val="24"/>
        </w:rPr>
        <w:t>of</w:t>
      </w:r>
      <w:r>
        <w:rPr>
          <w:spacing w:val="10"/>
          <w:w w:val="105"/>
          <w:sz w:val="24"/>
        </w:rPr>
        <w:t xml:space="preserve"> </w:t>
      </w:r>
      <w:r>
        <w:rPr>
          <w:w w:val="105"/>
          <w:sz w:val="24"/>
        </w:rPr>
        <w:t>the</w:t>
      </w:r>
      <w:r>
        <w:rPr>
          <w:spacing w:val="9"/>
          <w:w w:val="105"/>
          <w:sz w:val="24"/>
        </w:rPr>
        <w:t xml:space="preserve"> </w:t>
      </w:r>
      <w:r>
        <w:rPr>
          <w:spacing w:val="-2"/>
          <w:w w:val="105"/>
          <w:sz w:val="24"/>
        </w:rPr>
        <w:t>character.</w:t>
      </w:r>
    </w:p>
    <w:p w14:paraId="775295C0">
      <w:pPr>
        <w:pStyle w:val="7"/>
        <w:spacing w:before="124"/>
        <w:rPr>
          <w:sz w:val="12"/>
        </w:rPr>
      </w:pPr>
    </w:p>
    <w:p w14:paraId="72C97397">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3360"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24" name="Textbox 24"/>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001DBAFF">
                            <w:pPr>
                              <w:spacing w:before="27"/>
                              <w:ind w:left="18" w:right="0" w:firstLine="0"/>
                              <w:jc w:val="left"/>
                              <w:rPr>
                                <w:color w:val="000000"/>
                                <w:sz w:val="20"/>
                              </w:rPr>
                            </w:pPr>
                            <w:r>
                              <w:rPr>
                                <w:color w:val="EC008C"/>
                                <w:spacing w:val="15"/>
                                <w:w w:val="145"/>
                                <w:sz w:val="20"/>
                              </w:rPr>
                              <w:t>virtual</w:t>
                            </w:r>
                            <w:r>
                              <w:rPr>
                                <w:color w:val="EC008C"/>
                                <w:spacing w:val="68"/>
                                <w:w w:val="145"/>
                                <w:sz w:val="20"/>
                              </w:rPr>
                              <w:t xml:space="preserve"> </w:t>
                            </w:r>
                            <w:r>
                              <w:rPr>
                                <w:color w:val="000000"/>
                                <w:spacing w:val="14"/>
                                <w:w w:val="145"/>
                                <w:sz w:val="20"/>
                              </w:rPr>
                              <w:t>string</w:t>
                            </w:r>
                            <w:r>
                              <w:rPr>
                                <w:color w:val="000000"/>
                                <w:spacing w:val="67"/>
                                <w:w w:val="145"/>
                                <w:sz w:val="20"/>
                              </w:rPr>
                              <w:t xml:space="preserve"> </w:t>
                            </w:r>
                            <w:r>
                              <w:rPr>
                                <w:color w:val="000000"/>
                                <w:spacing w:val="14"/>
                                <w:w w:val="145"/>
                                <w:sz w:val="20"/>
                              </w:rPr>
                              <w:t>str()</w:t>
                            </w:r>
                            <w:r>
                              <w:rPr>
                                <w:color w:val="000000"/>
                                <w:spacing w:val="66"/>
                                <w:w w:val="145"/>
                                <w:sz w:val="20"/>
                              </w:rPr>
                              <w:t xml:space="preserve"> </w:t>
                            </w:r>
                            <w:r>
                              <w:rPr>
                                <w:color w:val="EC008C"/>
                                <w:spacing w:val="13"/>
                                <w:w w:val="135"/>
                                <w:sz w:val="20"/>
                              </w:rPr>
                              <w:t>const</w:t>
                            </w:r>
                            <w:r>
                              <w:rPr>
                                <w:color w:val="EC008C"/>
                                <w:spacing w:val="67"/>
                                <w:w w:val="135"/>
                                <w:sz w:val="20"/>
                              </w:rPr>
                              <w:t xml:space="preserve"> </w:t>
                            </w:r>
                            <w:r>
                              <w:rPr>
                                <w:color w:val="000000"/>
                                <w:w w:val="135"/>
                                <w:sz w:val="20"/>
                              </w:rPr>
                              <w:t>=</w:t>
                            </w:r>
                            <w:r>
                              <w:rPr>
                                <w:color w:val="000000"/>
                                <w:spacing w:val="59"/>
                                <w:w w:val="145"/>
                                <w:sz w:val="20"/>
                              </w:rPr>
                              <w:t xml:space="preserve"> </w:t>
                            </w:r>
                            <w:r>
                              <w:rPr>
                                <w:color w:val="000000"/>
                                <w:spacing w:val="-5"/>
                                <w:w w:val="145"/>
                                <w:sz w:val="20"/>
                              </w:rPr>
                              <w:t>0;</w:t>
                            </w:r>
                          </w:p>
                        </w:txbxContent>
                      </wps:txbx>
                      <wps:bodyPr wrap="square" lIns="0" tIns="0" rIns="0" bIns="0" rtlCol="0">
                        <a:noAutofit/>
                      </wps:bodyPr>
                    </wps:wsp>
                  </a:graphicData>
                </a:graphic>
              </wp:anchor>
            </w:drawing>
          </mc:Choice>
          <mc:Fallback>
            <w:pict>
              <v:shape id="Textbox 24" o:spid="_x0000_s1026" o:spt="202" type="#_x0000_t202" style="position:absolute;left:0pt;margin-left:85.95pt;margin-top:-6.1pt;height:15.55pt;width:452.65pt;mso-position-horizontal-relative:page;z-index:251663360;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TQ96TVAAAACwEAAA8AAAAAAAAAAQAgAAAAIgAAAGRy&#10;cy9kb3ducmV2LnhtbFBLAQIUABQAAAAIAIdO4kBVY8u3zwEAAKoDAAAOAAAAAAAAAAEAIAAAACQB&#10;AABkcnMvZTJvRG9jLnhtbFBLBQYAAAAABgAGAFkBAABlBQAAAAA=&#10;">
                <v:fill on="t" focussize="0,0"/>
                <v:stroke on="f"/>
                <v:imagedata o:title=""/>
                <o:lock v:ext="edit" aspectratio="f"/>
                <v:textbox inset="0mm,0mm,0mm,0mm">
                  <w:txbxContent>
                    <w:p w14:paraId="001DBAFF">
                      <w:pPr>
                        <w:spacing w:before="27"/>
                        <w:ind w:left="18" w:right="0" w:firstLine="0"/>
                        <w:jc w:val="left"/>
                        <w:rPr>
                          <w:color w:val="000000"/>
                          <w:sz w:val="20"/>
                        </w:rPr>
                      </w:pPr>
                      <w:r>
                        <w:rPr>
                          <w:color w:val="EC008C"/>
                          <w:spacing w:val="15"/>
                          <w:w w:val="145"/>
                          <w:sz w:val="20"/>
                        </w:rPr>
                        <w:t>virtual</w:t>
                      </w:r>
                      <w:r>
                        <w:rPr>
                          <w:color w:val="EC008C"/>
                          <w:spacing w:val="68"/>
                          <w:w w:val="145"/>
                          <w:sz w:val="20"/>
                        </w:rPr>
                        <w:t xml:space="preserve"> </w:t>
                      </w:r>
                      <w:r>
                        <w:rPr>
                          <w:color w:val="000000"/>
                          <w:spacing w:val="14"/>
                          <w:w w:val="145"/>
                          <w:sz w:val="20"/>
                        </w:rPr>
                        <w:t>string</w:t>
                      </w:r>
                      <w:r>
                        <w:rPr>
                          <w:color w:val="000000"/>
                          <w:spacing w:val="67"/>
                          <w:w w:val="145"/>
                          <w:sz w:val="20"/>
                        </w:rPr>
                        <w:t xml:space="preserve"> </w:t>
                      </w:r>
                      <w:r>
                        <w:rPr>
                          <w:color w:val="000000"/>
                          <w:spacing w:val="14"/>
                          <w:w w:val="145"/>
                          <w:sz w:val="20"/>
                        </w:rPr>
                        <w:t>str()</w:t>
                      </w:r>
                      <w:r>
                        <w:rPr>
                          <w:color w:val="000000"/>
                          <w:spacing w:val="66"/>
                          <w:w w:val="145"/>
                          <w:sz w:val="20"/>
                        </w:rPr>
                        <w:t xml:space="preserve"> </w:t>
                      </w:r>
                      <w:r>
                        <w:rPr>
                          <w:color w:val="EC008C"/>
                          <w:spacing w:val="13"/>
                          <w:w w:val="135"/>
                          <w:sz w:val="20"/>
                        </w:rPr>
                        <w:t>const</w:t>
                      </w:r>
                      <w:r>
                        <w:rPr>
                          <w:color w:val="EC008C"/>
                          <w:spacing w:val="67"/>
                          <w:w w:val="135"/>
                          <w:sz w:val="20"/>
                        </w:rPr>
                        <w:t xml:space="preserve"> </w:t>
                      </w:r>
                      <w:r>
                        <w:rPr>
                          <w:color w:val="000000"/>
                          <w:w w:val="135"/>
                          <w:sz w:val="20"/>
                        </w:rPr>
                        <w:t>=</w:t>
                      </w:r>
                      <w:r>
                        <w:rPr>
                          <w:color w:val="000000"/>
                          <w:spacing w:val="59"/>
                          <w:w w:val="145"/>
                          <w:sz w:val="20"/>
                        </w:rPr>
                        <w:t xml:space="preserve"> </w:t>
                      </w:r>
                      <w:r>
                        <w:rPr>
                          <w:color w:val="000000"/>
                          <w:spacing w:val="-5"/>
                          <w:w w:val="145"/>
                          <w:sz w:val="20"/>
                        </w:rPr>
                        <w:t>0;</w:t>
                      </w:r>
                    </w:p>
                  </w:txbxContent>
                </v:textbox>
              </v:shape>
            </w:pict>
          </mc:Fallback>
        </mc:AlternateContent>
      </w:r>
      <w:r>
        <w:rPr>
          <w:rFonts w:ascii="Lucida Console"/>
          <w:color w:val="7F7F7F"/>
          <w:spacing w:val="-10"/>
          <w:sz w:val="12"/>
        </w:rPr>
        <w:t>1</w:t>
      </w:r>
    </w:p>
    <w:p w14:paraId="08E6B7AE">
      <w:pPr>
        <w:pStyle w:val="7"/>
        <w:rPr>
          <w:rFonts w:ascii="Lucida Console"/>
          <w:sz w:val="28"/>
        </w:rPr>
      </w:pPr>
    </w:p>
    <w:p w14:paraId="131BF367">
      <w:pPr>
        <w:pStyle w:val="7"/>
        <w:spacing w:before="186"/>
        <w:rPr>
          <w:rFonts w:ascii="Lucida Console"/>
          <w:sz w:val="28"/>
        </w:rPr>
      </w:pPr>
    </w:p>
    <w:p w14:paraId="227A3866">
      <w:pPr>
        <w:pStyle w:val="3"/>
        <w:numPr>
          <w:ilvl w:val="1"/>
          <w:numId w:val="1"/>
        </w:numPr>
        <w:tabs>
          <w:tab w:val="left" w:pos="735"/>
        </w:tabs>
        <w:spacing w:before="0" w:after="0" w:line="240" w:lineRule="auto"/>
        <w:ind w:left="735" w:right="0" w:hanging="735"/>
        <w:jc w:val="left"/>
      </w:pPr>
      <w:bookmarkStart w:id="4" w:name="Straw Hat Pirates"/>
      <w:bookmarkEnd w:id="4"/>
      <w:r>
        <w:rPr>
          <w:w w:val="125"/>
        </w:rPr>
        <w:t>Straw</w:t>
      </w:r>
      <w:r>
        <w:rPr>
          <w:spacing w:val="19"/>
          <w:w w:val="125"/>
        </w:rPr>
        <w:t xml:space="preserve"> </w:t>
      </w:r>
      <w:r>
        <w:rPr>
          <w:w w:val="125"/>
        </w:rPr>
        <w:t>Hat</w:t>
      </w:r>
      <w:r>
        <w:rPr>
          <w:spacing w:val="20"/>
          <w:w w:val="125"/>
        </w:rPr>
        <w:t xml:space="preserve"> </w:t>
      </w:r>
      <w:r>
        <w:rPr>
          <w:spacing w:val="-2"/>
          <w:w w:val="125"/>
        </w:rPr>
        <w:t>Pirates</w:t>
      </w:r>
    </w:p>
    <w:p w14:paraId="66E30D0D">
      <w:pPr>
        <w:pStyle w:val="7"/>
        <w:spacing w:before="1"/>
        <w:rPr>
          <w:b/>
          <w:sz w:val="28"/>
        </w:rPr>
      </w:pPr>
    </w:p>
    <w:p w14:paraId="66FAD883">
      <w:pPr>
        <w:pStyle w:val="7"/>
        <w:spacing w:line="307" w:lineRule="auto"/>
        <w:ind w:right="706"/>
        <w:jc w:val="both"/>
      </w:pPr>
      <w:r>
        <w:t>The</w:t>
      </w:r>
      <w:r>
        <w:rPr>
          <w:spacing w:val="40"/>
        </w:rPr>
        <w:t xml:space="preserve"> </w:t>
      </w:r>
      <w:r>
        <w:t>Straw</w:t>
      </w:r>
      <w:r>
        <w:rPr>
          <w:spacing w:val="40"/>
        </w:rPr>
        <w:t xml:space="preserve"> </w:t>
      </w:r>
      <w:r>
        <w:t>Hat</w:t>
      </w:r>
      <w:r>
        <w:rPr>
          <w:spacing w:val="40"/>
        </w:rPr>
        <w:t xml:space="preserve"> </w:t>
      </w:r>
      <w:r>
        <w:t>Pirates</w:t>
      </w:r>
      <w:r>
        <w:rPr>
          <w:spacing w:val="40"/>
        </w:rPr>
        <w:t xml:space="preserve"> </w:t>
      </w:r>
      <w:r>
        <w:t>are</w:t>
      </w:r>
      <w:r>
        <w:rPr>
          <w:spacing w:val="40"/>
        </w:rPr>
        <w:t xml:space="preserve"> </w:t>
      </w:r>
      <w:r>
        <w:t>the</w:t>
      </w:r>
      <w:r>
        <w:rPr>
          <w:spacing w:val="40"/>
        </w:rPr>
        <w:t xml:space="preserve"> </w:t>
      </w:r>
      <w:r>
        <w:t>primary</w:t>
      </w:r>
      <w:r>
        <w:rPr>
          <w:spacing w:val="40"/>
        </w:rPr>
        <w:t xml:space="preserve"> </w:t>
      </w:r>
      <w:r>
        <w:t>force</w:t>
      </w:r>
      <w:r>
        <w:rPr>
          <w:spacing w:val="40"/>
        </w:rPr>
        <w:t xml:space="preserve"> </w:t>
      </w:r>
      <w:r>
        <w:t>in</w:t>
      </w:r>
      <w:r>
        <w:rPr>
          <w:spacing w:val="40"/>
        </w:rPr>
        <w:t xml:space="preserve"> </w:t>
      </w:r>
      <w:r>
        <w:t>the</w:t>
      </w:r>
      <w:r>
        <w:rPr>
          <w:spacing w:val="40"/>
        </w:rPr>
        <w:t xml:space="preserve"> </w:t>
      </w:r>
      <w:r>
        <w:t>battle</w:t>
      </w:r>
      <w:r>
        <w:rPr>
          <w:spacing w:val="40"/>
        </w:rPr>
        <w:t xml:space="preserve"> </w:t>
      </w:r>
      <w:r>
        <w:t>at</w:t>
      </w:r>
      <w:r>
        <w:rPr>
          <w:spacing w:val="40"/>
        </w:rPr>
        <w:t xml:space="preserve"> </w:t>
      </w:r>
      <w:r>
        <w:t>Enies</w:t>
      </w:r>
      <w:r>
        <w:rPr>
          <w:spacing w:val="40"/>
        </w:rPr>
        <w:t xml:space="preserve"> </w:t>
      </w:r>
      <w:r>
        <w:t>Lobby,</w:t>
      </w:r>
      <w:r>
        <w:rPr>
          <w:spacing w:val="40"/>
        </w:rPr>
        <w:t xml:space="preserve"> </w:t>
      </w:r>
      <w:r>
        <w:t>with</w:t>
      </w:r>
      <w:r>
        <w:rPr>
          <w:spacing w:val="40"/>
        </w:rPr>
        <w:t xml:space="preserve"> </w:t>
      </w:r>
      <w:r>
        <w:t>the</w:t>
      </w:r>
      <w:r>
        <w:rPr>
          <w:spacing w:val="40"/>
        </w:rPr>
        <w:t xml:space="preserve"> </w:t>
      </w:r>
      <w:r>
        <w:t>objective of rescuing Nico Robin. All members of the crew inherit from the StrawHat class, which is a</w:t>
      </w:r>
      <w:r>
        <w:rPr>
          <w:spacing w:val="80"/>
        </w:rPr>
        <w:t xml:space="preserve"> </w:t>
      </w:r>
      <w:r>
        <w:t>derived</w:t>
      </w:r>
      <w:r>
        <w:rPr>
          <w:spacing w:val="40"/>
        </w:rPr>
        <w:t xml:space="preserve"> </w:t>
      </w:r>
      <w:r>
        <w:t>class</w:t>
      </w:r>
      <w:r>
        <w:rPr>
          <w:spacing w:val="40"/>
        </w:rPr>
        <w:t xml:space="preserve"> </w:t>
      </w:r>
      <w:r>
        <w:t>of</w:t>
      </w:r>
      <w:r>
        <w:rPr>
          <w:spacing w:val="80"/>
        </w:rPr>
        <w:t xml:space="preserve"> </w:t>
      </w:r>
      <w:r>
        <w:t>Character.</w:t>
      </w:r>
      <w:r>
        <w:rPr>
          <w:spacing w:val="40"/>
        </w:rPr>
        <w:t xml:space="preserve"> </w:t>
      </w:r>
      <w:r>
        <w:t>:contentReference[oaicite:0]index=0</w:t>
      </w:r>
    </w:p>
    <w:p w14:paraId="6CD4491E">
      <w:pPr>
        <w:pStyle w:val="7"/>
        <w:spacing w:before="119"/>
        <w:ind w:left="468"/>
        <w:jc w:val="both"/>
      </w:pPr>
      <w:r>
        <w:t>Requirement:</w:t>
      </w:r>
      <w:r>
        <w:rPr>
          <w:spacing w:val="36"/>
        </w:rPr>
        <w:t xml:space="preserve"> </w:t>
      </w:r>
      <w:r>
        <w:t>Implement</w:t>
      </w:r>
      <w:r>
        <w:rPr>
          <w:spacing w:val="36"/>
        </w:rPr>
        <w:t xml:space="preserve"> </w:t>
      </w:r>
      <w:r>
        <w:t>the</w:t>
      </w:r>
      <w:r>
        <w:rPr>
          <w:spacing w:val="37"/>
        </w:rPr>
        <w:t xml:space="preserve"> </w:t>
      </w:r>
      <w:r>
        <w:t>class</w:t>
      </w:r>
      <w:r>
        <w:rPr>
          <w:spacing w:val="36"/>
        </w:rPr>
        <w:t xml:space="preserve"> </w:t>
      </w:r>
      <w:r>
        <w:t>StrawHat</w:t>
      </w:r>
      <w:r>
        <w:rPr>
          <w:spacing w:val="37"/>
        </w:rPr>
        <w:t xml:space="preserve"> </w:t>
      </w:r>
      <w:r>
        <w:t>with</w:t>
      </w:r>
      <w:r>
        <w:rPr>
          <w:spacing w:val="36"/>
        </w:rPr>
        <w:t xml:space="preserve"> </w:t>
      </w:r>
      <w:r>
        <w:t>the</w:t>
      </w:r>
      <w:r>
        <w:rPr>
          <w:spacing w:val="37"/>
        </w:rPr>
        <w:t xml:space="preserve"> </w:t>
      </w:r>
      <w:r>
        <w:t>following</w:t>
      </w:r>
      <w:r>
        <w:rPr>
          <w:spacing w:val="37"/>
        </w:rPr>
        <w:t xml:space="preserve"> </w:t>
      </w:r>
      <w:r>
        <w:rPr>
          <w:spacing w:val="-2"/>
        </w:rPr>
        <w:t>specifications:</w:t>
      </w:r>
    </w:p>
    <w:p w14:paraId="15838FE6">
      <w:pPr>
        <w:pStyle w:val="7"/>
        <w:spacing w:before="166"/>
      </w:pPr>
    </w:p>
    <w:p w14:paraId="07EC6213">
      <w:pPr>
        <w:pStyle w:val="10"/>
        <w:numPr>
          <w:ilvl w:val="0"/>
          <w:numId w:val="5"/>
        </w:numPr>
        <w:tabs>
          <w:tab w:val="left" w:pos="584"/>
        </w:tabs>
        <w:spacing w:before="0" w:after="0" w:line="240" w:lineRule="auto"/>
        <w:ind w:left="584" w:right="0" w:hanging="297"/>
        <w:jc w:val="left"/>
        <w:rPr>
          <w:sz w:val="24"/>
        </w:rPr>
      </w:pPr>
      <w:r>
        <w:rPr>
          <w:w w:val="110"/>
          <w:sz w:val="24"/>
        </w:rPr>
        <w:t>protected</w:t>
      </w:r>
      <w:r>
        <w:rPr>
          <w:spacing w:val="58"/>
          <w:w w:val="110"/>
          <w:sz w:val="24"/>
        </w:rPr>
        <w:t xml:space="preserve"> </w:t>
      </w:r>
      <w:r>
        <w:rPr>
          <w:spacing w:val="-2"/>
          <w:w w:val="110"/>
          <w:sz w:val="24"/>
        </w:rPr>
        <w:t>attributes:</w:t>
      </w:r>
    </w:p>
    <w:p w14:paraId="2FBFBDEC">
      <w:pPr>
        <w:pStyle w:val="10"/>
        <w:numPr>
          <w:ilvl w:val="1"/>
          <w:numId w:val="5"/>
        </w:numPr>
        <w:tabs>
          <w:tab w:val="left" w:pos="1100"/>
        </w:tabs>
        <w:spacing w:before="182" w:after="0" w:line="240" w:lineRule="auto"/>
        <w:ind w:left="1100" w:right="0" w:hanging="233"/>
        <w:jc w:val="left"/>
        <w:rPr>
          <w:sz w:val="24"/>
        </w:rPr>
      </w:pPr>
      <w:r>
        <w:rPr>
          <w:w w:val="105"/>
          <w:sz w:val="24"/>
        </w:rPr>
        <w:t>bounty:</w:t>
      </w:r>
      <w:r>
        <w:rPr>
          <w:spacing w:val="24"/>
          <w:w w:val="105"/>
          <w:sz w:val="24"/>
        </w:rPr>
        <w:t xml:space="preserve"> </w:t>
      </w:r>
      <w:r>
        <w:rPr>
          <w:w w:val="105"/>
          <w:sz w:val="24"/>
        </w:rPr>
        <w:t>type</w:t>
      </w:r>
      <w:r>
        <w:rPr>
          <w:spacing w:val="24"/>
          <w:w w:val="105"/>
          <w:sz w:val="24"/>
        </w:rPr>
        <w:t xml:space="preserve"> </w:t>
      </w:r>
      <w:r>
        <w:rPr>
          <w:w w:val="105"/>
          <w:sz w:val="24"/>
        </w:rPr>
        <w:t>long</w:t>
      </w:r>
      <w:r>
        <w:rPr>
          <w:spacing w:val="72"/>
          <w:w w:val="105"/>
          <w:sz w:val="24"/>
        </w:rPr>
        <w:t xml:space="preserve"> </w:t>
      </w:r>
      <w:r>
        <w:rPr>
          <w:w w:val="105"/>
          <w:sz w:val="24"/>
        </w:rPr>
        <w:t>long,</w:t>
      </w:r>
      <w:r>
        <w:rPr>
          <w:spacing w:val="25"/>
          <w:w w:val="105"/>
          <w:sz w:val="24"/>
        </w:rPr>
        <w:t xml:space="preserve"> </w:t>
      </w:r>
      <w:r>
        <w:rPr>
          <w:w w:val="105"/>
          <w:sz w:val="24"/>
        </w:rPr>
        <w:t>the</w:t>
      </w:r>
      <w:r>
        <w:rPr>
          <w:spacing w:val="24"/>
          <w:w w:val="105"/>
          <w:sz w:val="24"/>
        </w:rPr>
        <w:t xml:space="preserve"> </w:t>
      </w:r>
      <w:r>
        <w:rPr>
          <w:w w:val="105"/>
          <w:sz w:val="24"/>
        </w:rPr>
        <w:t>character’s</w:t>
      </w:r>
      <w:r>
        <w:rPr>
          <w:spacing w:val="24"/>
          <w:w w:val="105"/>
          <w:sz w:val="24"/>
        </w:rPr>
        <w:t xml:space="preserve"> </w:t>
      </w:r>
      <w:r>
        <w:rPr>
          <w:spacing w:val="-2"/>
          <w:w w:val="105"/>
          <w:sz w:val="24"/>
        </w:rPr>
        <w:t>bounty.</w:t>
      </w:r>
    </w:p>
    <w:p w14:paraId="49F77E27">
      <w:pPr>
        <w:pStyle w:val="10"/>
        <w:numPr>
          <w:ilvl w:val="0"/>
          <w:numId w:val="5"/>
        </w:numPr>
        <w:tabs>
          <w:tab w:val="left" w:pos="583"/>
          <w:tab w:val="left" w:pos="586"/>
        </w:tabs>
        <w:spacing w:before="182" w:after="0" w:line="307" w:lineRule="auto"/>
        <w:ind w:left="586" w:right="708" w:hanging="300"/>
        <w:jc w:val="left"/>
        <w:rPr>
          <w:sz w:val="24"/>
        </w:rPr>
      </w:pPr>
      <w:r>
        <w:rPr>
          <w:w w:val="105"/>
          <w:sz w:val="24"/>
        </w:rPr>
        <w:t>A</w:t>
      </w:r>
      <w:r>
        <w:rPr>
          <w:spacing w:val="40"/>
          <w:w w:val="105"/>
          <w:sz w:val="24"/>
        </w:rPr>
        <w:t xml:space="preserve"> </w:t>
      </w:r>
      <w:r>
        <w:rPr>
          <w:w w:val="105"/>
          <w:sz w:val="24"/>
        </w:rPr>
        <w:t>public</w:t>
      </w:r>
      <w:r>
        <w:rPr>
          <w:spacing w:val="40"/>
          <w:w w:val="105"/>
          <w:sz w:val="24"/>
        </w:rPr>
        <w:t xml:space="preserve"> </w:t>
      </w:r>
      <w:r>
        <w:rPr>
          <w:w w:val="105"/>
          <w:sz w:val="24"/>
        </w:rPr>
        <w:t>constructor</w:t>
      </w:r>
      <w:r>
        <w:rPr>
          <w:spacing w:val="40"/>
          <w:w w:val="105"/>
          <w:sz w:val="24"/>
        </w:rPr>
        <w:t xml:space="preserve"> </w:t>
      </w:r>
      <w:r>
        <w:rPr>
          <w:w w:val="105"/>
          <w:sz w:val="24"/>
        </w:rPr>
        <w:t>that</w:t>
      </w:r>
      <w:r>
        <w:rPr>
          <w:spacing w:val="40"/>
          <w:w w:val="105"/>
          <w:sz w:val="24"/>
        </w:rPr>
        <w:t xml:space="preserve"> </w:t>
      </w:r>
      <w:r>
        <w:rPr>
          <w:w w:val="105"/>
          <w:sz w:val="24"/>
        </w:rPr>
        <w:t>takes</w:t>
      </w:r>
      <w:r>
        <w:rPr>
          <w:spacing w:val="40"/>
          <w:w w:val="105"/>
          <w:sz w:val="24"/>
        </w:rPr>
        <w:t xml:space="preserve"> </w:t>
      </w:r>
      <w:r>
        <w:rPr>
          <w:w w:val="105"/>
          <w:sz w:val="24"/>
        </w:rPr>
        <w:t>parameters</w:t>
      </w:r>
      <w:r>
        <w:rPr>
          <w:spacing w:val="40"/>
          <w:w w:val="105"/>
          <w:sz w:val="24"/>
        </w:rPr>
        <w:t xml:space="preserve"> </w:t>
      </w:r>
      <w:r>
        <w:rPr>
          <w:w w:val="105"/>
          <w:sz w:val="24"/>
        </w:rPr>
        <w:t>identical</w:t>
      </w:r>
      <w:r>
        <w:rPr>
          <w:spacing w:val="40"/>
          <w:w w:val="105"/>
          <w:sz w:val="24"/>
        </w:rPr>
        <w:t xml:space="preserve"> </w:t>
      </w:r>
      <w:r>
        <w:rPr>
          <w:w w:val="105"/>
          <w:sz w:val="24"/>
        </w:rPr>
        <w:t>to</w:t>
      </w:r>
      <w:r>
        <w:rPr>
          <w:spacing w:val="40"/>
          <w:w w:val="105"/>
          <w:sz w:val="24"/>
        </w:rPr>
        <w:t xml:space="preserve"> </w:t>
      </w:r>
      <w:r>
        <w:rPr>
          <w:w w:val="105"/>
          <w:sz w:val="24"/>
        </w:rPr>
        <w:t>those</w:t>
      </w:r>
      <w:r>
        <w:rPr>
          <w:spacing w:val="40"/>
          <w:w w:val="105"/>
          <w:sz w:val="24"/>
        </w:rPr>
        <w:t xml:space="preserve"> </w:t>
      </w:r>
      <w:r>
        <w:rPr>
          <w:w w:val="105"/>
          <w:sz w:val="24"/>
        </w:rPr>
        <w:t>of</w:t>
      </w:r>
      <w:r>
        <w:rPr>
          <w:spacing w:val="40"/>
          <w:w w:val="105"/>
          <w:sz w:val="24"/>
        </w:rPr>
        <w:t xml:space="preserve"> </w:t>
      </w:r>
      <w:r>
        <w:rPr>
          <w:w w:val="105"/>
          <w:sz w:val="24"/>
        </w:rPr>
        <w:t>Character,</w:t>
      </w:r>
      <w:r>
        <w:rPr>
          <w:spacing w:val="40"/>
          <w:w w:val="105"/>
          <w:sz w:val="24"/>
        </w:rPr>
        <w:t xml:space="preserve"> </w:t>
      </w:r>
      <w:r>
        <w:rPr>
          <w:w w:val="105"/>
          <w:sz w:val="24"/>
        </w:rPr>
        <w:t>with</w:t>
      </w:r>
      <w:r>
        <w:rPr>
          <w:spacing w:val="40"/>
          <w:w w:val="105"/>
          <w:sz w:val="24"/>
        </w:rPr>
        <w:t xml:space="preserve"> </w:t>
      </w:r>
      <w:r>
        <w:rPr>
          <w:w w:val="105"/>
          <w:sz w:val="24"/>
        </w:rPr>
        <w:t>an additional parameter bounty used to initialize the corresponding attribute.</w:t>
      </w:r>
    </w:p>
    <w:p w14:paraId="171A5490">
      <w:pPr>
        <w:pStyle w:val="7"/>
        <w:spacing w:before="44"/>
        <w:rPr>
          <w:sz w:val="12"/>
        </w:rPr>
      </w:pPr>
    </w:p>
    <w:p w14:paraId="309953C7">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2336" behindDoc="0" locked="0" layoutInCell="1" allowOverlap="1">
                <wp:simplePos x="0" y="0"/>
                <wp:positionH relativeFrom="page">
                  <wp:posOffset>1091565</wp:posOffset>
                </wp:positionH>
                <wp:positionV relativeFrom="paragraph">
                  <wp:posOffset>-77470</wp:posOffset>
                </wp:positionV>
                <wp:extent cx="5748655" cy="394970"/>
                <wp:effectExtent l="0" t="0" r="0" b="0"/>
                <wp:wrapNone/>
                <wp:docPr id="25" name="Textbox 25"/>
                <wp:cNvGraphicFramePr/>
                <a:graphic xmlns:a="http://schemas.openxmlformats.org/drawingml/2006/main">
                  <a:graphicData uri="http://schemas.microsoft.com/office/word/2010/wordprocessingShape">
                    <wps:wsp>
                      <wps:cNvSpPr txBox="1"/>
                      <wps:spPr>
                        <a:xfrm>
                          <a:off x="0" y="0"/>
                          <a:ext cx="5748655" cy="394970"/>
                        </a:xfrm>
                        <a:prstGeom prst="rect">
                          <a:avLst/>
                        </a:prstGeom>
                        <a:solidFill>
                          <a:srgbClr val="CCE5FF"/>
                        </a:solidFill>
                      </wps:spPr>
                      <wps:txbx>
                        <w:txbxContent>
                          <w:p w14:paraId="566063F3">
                            <w:pPr>
                              <w:spacing w:before="1" w:line="304" w:lineRule="auto"/>
                              <w:ind w:left="1145" w:right="2737" w:hanging="1127"/>
                              <w:jc w:val="left"/>
                              <w:rPr>
                                <w:color w:val="000000"/>
                                <w:sz w:val="20"/>
                              </w:rPr>
                            </w:pPr>
                            <w:r>
                              <w:rPr>
                                <w:color w:val="000000"/>
                                <w:spacing w:val="14"/>
                                <w:w w:val="115"/>
                                <w:sz w:val="20"/>
                              </w:rPr>
                              <w:t>Straw</w:t>
                            </w:r>
                            <w:r>
                              <w:rPr>
                                <w:color w:val="000000"/>
                                <w:spacing w:val="-34"/>
                                <w:w w:val="115"/>
                                <w:sz w:val="20"/>
                              </w:rPr>
                              <w:t xml:space="preserve"> </w:t>
                            </w:r>
                            <w:r>
                              <w:rPr>
                                <w:color w:val="000000"/>
                                <w:spacing w:val="16"/>
                                <w:w w:val="140"/>
                                <w:sz w:val="20"/>
                              </w:rPr>
                              <w:t>Hat(</w:t>
                            </w:r>
                            <w:r>
                              <w:rPr>
                                <w:color w:val="000000"/>
                                <w:spacing w:val="-35"/>
                                <w:w w:val="140"/>
                                <w:sz w:val="20"/>
                              </w:rPr>
                              <w:t xml:space="preserve"> </w:t>
                            </w:r>
                            <w:r>
                              <w:rPr>
                                <w:color w:val="000000"/>
                                <w:spacing w:val="14"/>
                                <w:w w:val="140"/>
                                <w:sz w:val="20"/>
                              </w:rPr>
                              <w:t>string</w:t>
                            </w:r>
                            <w:r>
                              <w:rPr>
                                <w:color w:val="000000"/>
                                <w:spacing w:val="80"/>
                                <w:w w:val="140"/>
                                <w:sz w:val="20"/>
                              </w:rPr>
                              <w:t xml:space="preserve"> </w:t>
                            </w:r>
                            <w:r>
                              <w:rPr>
                                <w:color w:val="000000"/>
                                <w:spacing w:val="9"/>
                                <w:w w:val="115"/>
                                <w:sz w:val="20"/>
                              </w:rPr>
                              <w:t>name</w:t>
                            </w:r>
                            <w:r>
                              <w:rPr>
                                <w:color w:val="000000"/>
                                <w:spacing w:val="-14"/>
                                <w:w w:val="115"/>
                                <w:sz w:val="20"/>
                              </w:rPr>
                              <w:t xml:space="preserve"> </w:t>
                            </w:r>
                            <w:r>
                              <w:rPr>
                                <w:color w:val="000000"/>
                                <w:w w:val="180"/>
                                <w:sz w:val="20"/>
                              </w:rPr>
                              <w:t>,</w:t>
                            </w:r>
                            <w:r>
                              <w:rPr>
                                <w:color w:val="000000"/>
                                <w:spacing w:val="65"/>
                                <w:w w:val="180"/>
                                <w:sz w:val="20"/>
                              </w:rPr>
                              <w:t xml:space="preserve"> </w:t>
                            </w:r>
                            <w:r>
                              <w:rPr>
                                <w:color w:val="EC008C"/>
                                <w:spacing w:val="10"/>
                                <w:w w:val="140"/>
                                <w:sz w:val="20"/>
                              </w:rPr>
                              <w:t>int</w:t>
                            </w:r>
                            <w:r>
                              <w:rPr>
                                <w:color w:val="EC008C"/>
                                <w:spacing w:val="80"/>
                                <w:w w:val="140"/>
                                <w:sz w:val="20"/>
                              </w:rPr>
                              <w:t xml:space="preserve"> </w:t>
                            </w:r>
                            <w:r>
                              <w:rPr>
                                <w:color w:val="000000"/>
                                <w:w w:val="115"/>
                                <w:sz w:val="20"/>
                              </w:rPr>
                              <w:t>hp</w:t>
                            </w:r>
                            <w:r>
                              <w:rPr>
                                <w:color w:val="000000"/>
                                <w:spacing w:val="-21"/>
                                <w:w w:val="115"/>
                                <w:sz w:val="20"/>
                              </w:rPr>
                              <w:t xml:space="preserve"> </w:t>
                            </w:r>
                            <w:r>
                              <w:rPr>
                                <w:color w:val="000000"/>
                                <w:w w:val="180"/>
                                <w:sz w:val="20"/>
                              </w:rPr>
                              <w:t>,</w:t>
                            </w:r>
                            <w:r>
                              <w:rPr>
                                <w:color w:val="000000"/>
                                <w:spacing w:val="65"/>
                                <w:w w:val="180"/>
                                <w:sz w:val="20"/>
                              </w:rPr>
                              <w:t xml:space="preserve"> </w:t>
                            </w:r>
                            <w:r>
                              <w:rPr>
                                <w:color w:val="EC008C"/>
                                <w:spacing w:val="10"/>
                                <w:w w:val="140"/>
                                <w:sz w:val="20"/>
                              </w:rPr>
                              <w:t>int</w:t>
                            </w:r>
                            <w:r>
                              <w:rPr>
                                <w:color w:val="EC008C"/>
                                <w:spacing w:val="80"/>
                                <w:w w:val="140"/>
                                <w:sz w:val="20"/>
                              </w:rPr>
                              <w:t xml:space="preserve"> </w:t>
                            </w:r>
                            <w:r>
                              <w:rPr>
                                <w:color w:val="000000"/>
                                <w:w w:val="140"/>
                                <w:sz w:val="20"/>
                              </w:rPr>
                              <w:t>atk</w:t>
                            </w:r>
                            <w:r>
                              <w:rPr>
                                <w:color w:val="000000"/>
                                <w:spacing w:val="-29"/>
                                <w:w w:val="140"/>
                                <w:sz w:val="20"/>
                              </w:rPr>
                              <w:t xml:space="preserve"> </w:t>
                            </w:r>
                            <w:r>
                              <w:rPr>
                                <w:color w:val="000000"/>
                                <w:w w:val="180"/>
                                <w:sz w:val="20"/>
                              </w:rPr>
                              <w:t>,</w:t>
                            </w:r>
                            <w:r>
                              <w:rPr>
                                <w:color w:val="000000"/>
                                <w:spacing w:val="66"/>
                                <w:w w:val="180"/>
                                <w:sz w:val="20"/>
                              </w:rPr>
                              <w:t xml:space="preserve"> </w:t>
                            </w:r>
                            <w:r>
                              <w:rPr>
                                <w:color w:val="EC008C"/>
                                <w:spacing w:val="10"/>
                                <w:w w:val="140"/>
                                <w:sz w:val="20"/>
                              </w:rPr>
                              <w:t>int</w:t>
                            </w:r>
                            <w:r>
                              <w:rPr>
                                <w:color w:val="EC008C"/>
                                <w:spacing w:val="80"/>
                                <w:w w:val="140"/>
                                <w:sz w:val="20"/>
                              </w:rPr>
                              <w:t xml:space="preserve"> </w:t>
                            </w:r>
                            <w:r>
                              <w:rPr>
                                <w:color w:val="000000"/>
                                <w:w w:val="140"/>
                                <w:sz w:val="20"/>
                              </w:rPr>
                              <w:t>def</w:t>
                            </w:r>
                            <w:r>
                              <w:rPr>
                                <w:color w:val="000000"/>
                                <w:spacing w:val="-29"/>
                                <w:w w:val="140"/>
                                <w:sz w:val="20"/>
                              </w:rPr>
                              <w:t xml:space="preserve"> </w:t>
                            </w:r>
                            <w:r>
                              <w:rPr>
                                <w:color w:val="000000"/>
                                <w:w w:val="180"/>
                                <w:sz w:val="20"/>
                              </w:rPr>
                              <w:t xml:space="preserve">, </w:t>
                            </w:r>
                            <w:r>
                              <w:rPr>
                                <w:color w:val="EC008C"/>
                                <w:spacing w:val="10"/>
                                <w:w w:val="140"/>
                                <w:sz w:val="20"/>
                              </w:rPr>
                              <w:t>int</w:t>
                            </w:r>
                            <w:r>
                              <w:rPr>
                                <w:color w:val="EC008C"/>
                                <w:spacing w:val="37"/>
                                <w:w w:val="140"/>
                                <w:sz w:val="20"/>
                              </w:rPr>
                              <w:t xml:space="preserve"> </w:t>
                            </w:r>
                            <w:r>
                              <w:rPr>
                                <w:color w:val="000000"/>
                                <w:spacing w:val="11"/>
                                <w:w w:val="115"/>
                                <w:sz w:val="20"/>
                              </w:rPr>
                              <w:t>speed</w:t>
                            </w:r>
                            <w:r>
                              <w:rPr>
                                <w:color w:val="000000"/>
                                <w:spacing w:val="-13"/>
                                <w:w w:val="115"/>
                                <w:sz w:val="20"/>
                              </w:rPr>
                              <w:t xml:space="preserve"> </w:t>
                            </w:r>
                            <w:r>
                              <w:rPr>
                                <w:color w:val="000000"/>
                                <w:w w:val="180"/>
                                <w:sz w:val="20"/>
                              </w:rPr>
                              <w:t>,</w:t>
                            </w:r>
                            <w:r>
                              <w:rPr>
                                <w:color w:val="000000"/>
                                <w:spacing w:val="18"/>
                                <w:w w:val="180"/>
                                <w:sz w:val="20"/>
                              </w:rPr>
                              <w:t xml:space="preserve"> </w:t>
                            </w:r>
                            <w:r>
                              <w:rPr>
                                <w:color w:val="EC008C"/>
                                <w:spacing w:val="10"/>
                                <w:w w:val="140"/>
                                <w:sz w:val="20"/>
                              </w:rPr>
                              <w:t>int</w:t>
                            </w:r>
                            <w:r>
                              <w:rPr>
                                <w:color w:val="EC008C"/>
                                <w:spacing w:val="49"/>
                                <w:w w:val="140"/>
                                <w:sz w:val="20"/>
                              </w:rPr>
                              <w:t xml:space="preserve"> </w:t>
                            </w:r>
                            <w:r>
                              <w:rPr>
                                <w:color w:val="000000"/>
                                <w:spacing w:val="12"/>
                                <w:w w:val="115"/>
                                <w:sz w:val="20"/>
                              </w:rPr>
                              <w:t>energy</w:t>
                            </w:r>
                            <w:r>
                              <w:rPr>
                                <w:color w:val="000000"/>
                                <w:spacing w:val="-13"/>
                                <w:w w:val="115"/>
                                <w:sz w:val="20"/>
                              </w:rPr>
                              <w:t xml:space="preserve"> </w:t>
                            </w:r>
                            <w:r>
                              <w:rPr>
                                <w:color w:val="000000"/>
                                <w:w w:val="180"/>
                                <w:sz w:val="20"/>
                              </w:rPr>
                              <w:t>,</w:t>
                            </w:r>
                            <w:r>
                              <w:rPr>
                                <w:color w:val="000000"/>
                                <w:spacing w:val="27"/>
                                <w:w w:val="180"/>
                                <w:sz w:val="20"/>
                              </w:rPr>
                              <w:t xml:space="preserve"> </w:t>
                            </w:r>
                            <w:r>
                              <w:rPr>
                                <w:color w:val="EC008C"/>
                                <w:spacing w:val="12"/>
                                <w:w w:val="140"/>
                                <w:sz w:val="20"/>
                              </w:rPr>
                              <w:t>long</w:t>
                            </w:r>
                            <w:r>
                              <w:rPr>
                                <w:color w:val="EC008C"/>
                                <w:spacing w:val="50"/>
                                <w:w w:val="140"/>
                                <w:sz w:val="20"/>
                              </w:rPr>
                              <w:t xml:space="preserve"> </w:t>
                            </w:r>
                            <w:r>
                              <w:rPr>
                                <w:color w:val="EC008C"/>
                                <w:spacing w:val="12"/>
                                <w:w w:val="140"/>
                                <w:sz w:val="20"/>
                              </w:rPr>
                              <w:t>long</w:t>
                            </w:r>
                            <w:r>
                              <w:rPr>
                                <w:color w:val="EC008C"/>
                                <w:spacing w:val="51"/>
                                <w:w w:val="140"/>
                                <w:sz w:val="20"/>
                              </w:rPr>
                              <w:t xml:space="preserve"> </w:t>
                            </w:r>
                            <w:r>
                              <w:rPr>
                                <w:color w:val="000000"/>
                                <w:spacing w:val="16"/>
                                <w:w w:val="140"/>
                                <w:sz w:val="20"/>
                              </w:rPr>
                              <w:t>bounty);</w:t>
                            </w:r>
                          </w:p>
                        </w:txbxContent>
                      </wps:txbx>
                      <wps:bodyPr wrap="square" lIns="0" tIns="0" rIns="0" bIns="0" rtlCol="0">
                        <a:noAutofit/>
                      </wps:bodyPr>
                    </wps:wsp>
                  </a:graphicData>
                </a:graphic>
              </wp:anchor>
            </w:drawing>
          </mc:Choice>
          <mc:Fallback>
            <w:pict>
              <v:shape id="Textbox 25" o:spid="_x0000_s1026" o:spt="202" type="#_x0000_t202" style="position:absolute;left:0pt;margin-left:85.95pt;margin-top:-6.1pt;height:31.1pt;width:452.65pt;mso-position-horizontal-relative:page;z-index:251662336;mso-width-relative:page;mso-height-relative:page;" fillcolor="#CCE5FF" filled="t" stroked="f" coordsize="21600,21600" o:gfxdata="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IJ+W9dYAAAALAQAADwAAAAAAAAABACAAAAAi&#10;AAAAZHJzL2Rvd25yZXYueG1sUEsBAhQAFAAAAAgAh07iQA3UD9TTAQAAqgMAAA4AAAAAAAAAAQAg&#10;AAAAJQEAAGRycy9lMm9Eb2MueG1sUEsFBgAAAAAGAAYAWQEAAGoFAAAAAA==&#10;">
                <v:fill on="t" focussize="0,0"/>
                <v:stroke on="f"/>
                <v:imagedata o:title=""/>
                <o:lock v:ext="edit" aspectratio="f"/>
                <v:textbox inset="0mm,0mm,0mm,0mm">
                  <w:txbxContent>
                    <w:p w14:paraId="566063F3">
                      <w:pPr>
                        <w:spacing w:before="1" w:line="304" w:lineRule="auto"/>
                        <w:ind w:left="1145" w:right="2737" w:hanging="1127"/>
                        <w:jc w:val="left"/>
                        <w:rPr>
                          <w:color w:val="000000"/>
                          <w:sz w:val="20"/>
                        </w:rPr>
                      </w:pPr>
                      <w:r>
                        <w:rPr>
                          <w:color w:val="000000"/>
                          <w:spacing w:val="14"/>
                          <w:w w:val="115"/>
                          <w:sz w:val="20"/>
                        </w:rPr>
                        <w:t>Straw</w:t>
                      </w:r>
                      <w:r>
                        <w:rPr>
                          <w:color w:val="000000"/>
                          <w:spacing w:val="-34"/>
                          <w:w w:val="115"/>
                          <w:sz w:val="20"/>
                        </w:rPr>
                        <w:t xml:space="preserve"> </w:t>
                      </w:r>
                      <w:r>
                        <w:rPr>
                          <w:color w:val="000000"/>
                          <w:spacing w:val="16"/>
                          <w:w w:val="140"/>
                          <w:sz w:val="20"/>
                        </w:rPr>
                        <w:t>Hat(</w:t>
                      </w:r>
                      <w:r>
                        <w:rPr>
                          <w:color w:val="000000"/>
                          <w:spacing w:val="-35"/>
                          <w:w w:val="140"/>
                          <w:sz w:val="20"/>
                        </w:rPr>
                        <w:t xml:space="preserve"> </w:t>
                      </w:r>
                      <w:r>
                        <w:rPr>
                          <w:color w:val="000000"/>
                          <w:spacing w:val="14"/>
                          <w:w w:val="140"/>
                          <w:sz w:val="20"/>
                        </w:rPr>
                        <w:t>string</w:t>
                      </w:r>
                      <w:r>
                        <w:rPr>
                          <w:color w:val="000000"/>
                          <w:spacing w:val="80"/>
                          <w:w w:val="140"/>
                          <w:sz w:val="20"/>
                        </w:rPr>
                        <w:t xml:space="preserve"> </w:t>
                      </w:r>
                      <w:r>
                        <w:rPr>
                          <w:color w:val="000000"/>
                          <w:spacing w:val="9"/>
                          <w:w w:val="115"/>
                          <w:sz w:val="20"/>
                        </w:rPr>
                        <w:t>name</w:t>
                      </w:r>
                      <w:r>
                        <w:rPr>
                          <w:color w:val="000000"/>
                          <w:spacing w:val="-14"/>
                          <w:w w:val="115"/>
                          <w:sz w:val="20"/>
                        </w:rPr>
                        <w:t xml:space="preserve"> </w:t>
                      </w:r>
                      <w:r>
                        <w:rPr>
                          <w:color w:val="000000"/>
                          <w:w w:val="180"/>
                          <w:sz w:val="20"/>
                        </w:rPr>
                        <w:t>,</w:t>
                      </w:r>
                      <w:r>
                        <w:rPr>
                          <w:color w:val="000000"/>
                          <w:spacing w:val="65"/>
                          <w:w w:val="180"/>
                          <w:sz w:val="20"/>
                        </w:rPr>
                        <w:t xml:space="preserve"> </w:t>
                      </w:r>
                      <w:r>
                        <w:rPr>
                          <w:color w:val="EC008C"/>
                          <w:spacing w:val="10"/>
                          <w:w w:val="140"/>
                          <w:sz w:val="20"/>
                        </w:rPr>
                        <w:t>int</w:t>
                      </w:r>
                      <w:r>
                        <w:rPr>
                          <w:color w:val="EC008C"/>
                          <w:spacing w:val="80"/>
                          <w:w w:val="140"/>
                          <w:sz w:val="20"/>
                        </w:rPr>
                        <w:t xml:space="preserve"> </w:t>
                      </w:r>
                      <w:r>
                        <w:rPr>
                          <w:color w:val="000000"/>
                          <w:w w:val="115"/>
                          <w:sz w:val="20"/>
                        </w:rPr>
                        <w:t>hp</w:t>
                      </w:r>
                      <w:r>
                        <w:rPr>
                          <w:color w:val="000000"/>
                          <w:spacing w:val="-21"/>
                          <w:w w:val="115"/>
                          <w:sz w:val="20"/>
                        </w:rPr>
                        <w:t xml:space="preserve"> </w:t>
                      </w:r>
                      <w:r>
                        <w:rPr>
                          <w:color w:val="000000"/>
                          <w:w w:val="180"/>
                          <w:sz w:val="20"/>
                        </w:rPr>
                        <w:t>,</w:t>
                      </w:r>
                      <w:r>
                        <w:rPr>
                          <w:color w:val="000000"/>
                          <w:spacing w:val="65"/>
                          <w:w w:val="180"/>
                          <w:sz w:val="20"/>
                        </w:rPr>
                        <w:t xml:space="preserve"> </w:t>
                      </w:r>
                      <w:r>
                        <w:rPr>
                          <w:color w:val="EC008C"/>
                          <w:spacing w:val="10"/>
                          <w:w w:val="140"/>
                          <w:sz w:val="20"/>
                        </w:rPr>
                        <w:t>int</w:t>
                      </w:r>
                      <w:r>
                        <w:rPr>
                          <w:color w:val="EC008C"/>
                          <w:spacing w:val="80"/>
                          <w:w w:val="140"/>
                          <w:sz w:val="20"/>
                        </w:rPr>
                        <w:t xml:space="preserve"> </w:t>
                      </w:r>
                      <w:r>
                        <w:rPr>
                          <w:color w:val="000000"/>
                          <w:w w:val="140"/>
                          <w:sz w:val="20"/>
                        </w:rPr>
                        <w:t>atk</w:t>
                      </w:r>
                      <w:r>
                        <w:rPr>
                          <w:color w:val="000000"/>
                          <w:spacing w:val="-29"/>
                          <w:w w:val="140"/>
                          <w:sz w:val="20"/>
                        </w:rPr>
                        <w:t xml:space="preserve"> </w:t>
                      </w:r>
                      <w:r>
                        <w:rPr>
                          <w:color w:val="000000"/>
                          <w:w w:val="180"/>
                          <w:sz w:val="20"/>
                        </w:rPr>
                        <w:t>,</w:t>
                      </w:r>
                      <w:r>
                        <w:rPr>
                          <w:color w:val="000000"/>
                          <w:spacing w:val="66"/>
                          <w:w w:val="180"/>
                          <w:sz w:val="20"/>
                        </w:rPr>
                        <w:t xml:space="preserve"> </w:t>
                      </w:r>
                      <w:r>
                        <w:rPr>
                          <w:color w:val="EC008C"/>
                          <w:spacing w:val="10"/>
                          <w:w w:val="140"/>
                          <w:sz w:val="20"/>
                        </w:rPr>
                        <w:t>int</w:t>
                      </w:r>
                      <w:r>
                        <w:rPr>
                          <w:color w:val="EC008C"/>
                          <w:spacing w:val="80"/>
                          <w:w w:val="140"/>
                          <w:sz w:val="20"/>
                        </w:rPr>
                        <w:t xml:space="preserve"> </w:t>
                      </w:r>
                      <w:r>
                        <w:rPr>
                          <w:color w:val="000000"/>
                          <w:w w:val="140"/>
                          <w:sz w:val="20"/>
                        </w:rPr>
                        <w:t>def</w:t>
                      </w:r>
                      <w:r>
                        <w:rPr>
                          <w:color w:val="000000"/>
                          <w:spacing w:val="-29"/>
                          <w:w w:val="140"/>
                          <w:sz w:val="20"/>
                        </w:rPr>
                        <w:t xml:space="preserve"> </w:t>
                      </w:r>
                      <w:r>
                        <w:rPr>
                          <w:color w:val="000000"/>
                          <w:w w:val="180"/>
                          <w:sz w:val="20"/>
                        </w:rPr>
                        <w:t xml:space="preserve">, </w:t>
                      </w:r>
                      <w:r>
                        <w:rPr>
                          <w:color w:val="EC008C"/>
                          <w:spacing w:val="10"/>
                          <w:w w:val="140"/>
                          <w:sz w:val="20"/>
                        </w:rPr>
                        <w:t>int</w:t>
                      </w:r>
                      <w:r>
                        <w:rPr>
                          <w:color w:val="EC008C"/>
                          <w:spacing w:val="37"/>
                          <w:w w:val="140"/>
                          <w:sz w:val="20"/>
                        </w:rPr>
                        <w:t xml:space="preserve"> </w:t>
                      </w:r>
                      <w:r>
                        <w:rPr>
                          <w:color w:val="000000"/>
                          <w:spacing w:val="11"/>
                          <w:w w:val="115"/>
                          <w:sz w:val="20"/>
                        </w:rPr>
                        <w:t>speed</w:t>
                      </w:r>
                      <w:r>
                        <w:rPr>
                          <w:color w:val="000000"/>
                          <w:spacing w:val="-13"/>
                          <w:w w:val="115"/>
                          <w:sz w:val="20"/>
                        </w:rPr>
                        <w:t xml:space="preserve"> </w:t>
                      </w:r>
                      <w:r>
                        <w:rPr>
                          <w:color w:val="000000"/>
                          <w:w w:val="180"/>
                          <w:sz w:val="20"/>
                        </w:rPr>
                        <w:t>,</w:t>
                      </w:r>
                      <w:r>
                        <w:rPr>
                          <w:color w:val="000000"/>
                          <w:spacing w:val="18"/>
                          <w:w w:val="180"/>
                          <w:sz w:val="20"/>
                        </w:rPr>
                        <w:t xml:space="preserve"> </w:t>
                      </w:r>
                      <w:r>
                        <w:rPr>
                          <w:color w:val="EC008C"/>
                          <w:spacing w:val="10"/>
                          <w:w w:val="140"/>
                          <w:sz w:val="20"/>
                        </w:rPr>
                        <w:t>int</w:t>
                      </w:r>
                      <w:r>
                        <w:rPr>
                          <w:color w:val="EC008C"/>
                          <w:spacing w:val="49"/>
                          <w:w w:val="140"/>
                          <w:sz w:val="20"/>
                        </w:rPr>
                        <w:t xml:space="preserve"> </w:t>
                      </w:r>
                      <w:r>
                        <w:rPr>
                          <w:color w:val="000000"/>
                          <w:spacing w:val="12"/>
                          <w:w w:val="115"/>
                          <w:sz w:val="20"/>
                        </w:rPr>
                        <w:t>energy</w:t>
                      </w:r>
                      <w:r>
                        <w:rPr>
                          <w:color w:val="000000"/>
                          <w:spacing w:val="-13"/>
                          <w:w w:val="115"/>
                          <w:sz w:val="20"/>
                        </w:rPr>
                        <w:t xml:space="preserve"> </w:t>
                      </w:r>
                      <w:r>
                        <w:rPr>
                          <w:color w:val="000000"/>
                          <w:w w:val="180"/>
                          <w:sz w:val="20"/>
                        </w:rPr>
                        <w:t>,</w:t>
                      </w:r>
                      <w:r>
                        <w:rPr>
                          <w:color w:val="000000"/>
                          <w:spacing w:val="27"/>
                          <w:w w:val="180"/>
                          <w:sz w:val="20"/>
                        </w:rPr>
                        <w:t xml:space="preserve"> </w:t>
                      </w:r>
                      <w:r>
                        <w:rPr>
                          <w:color w:val="EC008C"/>
                          <w:spacing w:val="12"/>
                          <w:w w:val="140"/>
                          <w:sz w:val="20"/>
                        </w:rPr>
                        <w:t>long</w:t>
                      </w:r>
                      <w:r>
                        <w:rPr>
                          <w:color w:val="EC008C"/>
                          <w:spacing w:val="50"/>
                          <w:w w:val="140"/>
                          <w:sz w:val="20"/>
                        </w:rPr>
                        <w:t xml:space="preserve"> </w:t>
                      </w:r>
                      <w:r>
                        <w:rPr>
                          <w:color w:val="EC008C"/>
                          <w:spacing w:val="12"/>
                          <w:w w:val="140"/>
                          <w:sz w:val="20"/>
                        </w:rPr>
                        <w:t>long</w:t>
                      </w:r>
                      <w:r>
                        <w:rPr>
                          <w:color w:val="EC008C"/>
                          <w:spacing w:val="51"/>
                          <w:w w:val="140"/>
                          <w:sz w:val="20"/>
                        </w:rPr>
                        <w:t xml:space="preserve"> </w:t>
                      </w:r>
                      <w:r>
                        <w:rPr>
                          <w:color w:val="000000"/>
                          <w:spacing w:val="16"/>
                          <w:w w:val="140"/>
                          <w:sz w:val="20"/>
                        </w:rPr>
                        <w:t>bounty);</w:t>
                      </w:r>
                    </w:p>
                  </w:txbxContent>
                </v:textbox>
              </v:shape>
            </w:pict>
          </mc:Fallback>
        </mc:AlternateContent>
      </w:r>
      <w:r>
        <w:rPr>
          <w:rFonts w:ascii="Lucida Console"/>
          <w:color w:val="7F7F7F"/>
          <w:spacing w:val="-10"/>
          <w:sz w:val="12"/>
        </w:rPr>
        <w:t>1</w:t>
      </w:r>
    </w:p>
    <w:p w14:paraId="4E746190">
      <w:pPr>
        <w:pStyle w:val="7"/>
        <w:spacing w:before="70"/>
        <w:rPr>
          <w:rFonts w:ascii="Lucida Console"/>
          <w:sz w:val="12"/>
        </w:rPr>
      </w:pPr>
    </w:p>
    <w:p w14:paraId="203DB371">
      <w:pPr>
        <w:spacing w:before="1"/>
        <w:ind w:left="413" w:right="0" w:firstLine="0"/>
        <w:jc w:val="left"/>
        <w:rPr>
          <w:rFonts w:ascii="Lucida Console"/>
          <w:sz w:val="12"/>
        </w:rPr>
      </w:pPr>
      <w:r>
        <w:rPr>
          <w:rFonts w:ascii="Lucida Console"/>
          <w:color w:val="7F7F7F"/>
          <w:spacing w:val="-10"/>
          <w:sz w:val="12"/>
        </w:rPr>
        <w:t>2</w:t>
      </w:r>
    </w:p>
    <w:p w14:paraId="124FA3F6">
      <w:pPr>
        <w:spacing w:after="0"/>
        <w:jc w:val="left"/>
        <w:rPr>
          <w:rFonts w:ascii="Lucida Console"/>
          <w:sz w:val="12"/>
        </w:rPr>
        <w:sectPr>
          <w:pgSz w:w="11910" w:h="16840"/>
          <w:pgMar w:top="1680" w:right="425" w:bottom="900" w:left="1133" w:header="809" w:footer="707" w:gutter="0"/>
          <w:cols w:space="720" w:num="1"/>
        </w:sectPr>
      </w:pPr>
    </w:p>
    <w:p w14:paraId="122A1A38">
      <w:pPr>
        <w:pStyle w:val="10"/>
        <w:numPr>
          <w:ilvl w:val="0"/>
          <w:numId w:val="5"/>
        </w:numPr>
        <w:tabs>
          <w:tab w:val="left" w:pos="584"/>
        </w:tabs>
        <w:spacing w:before="119" w:after="0" w:line="240" w:lineRule="auto"/>
        <w:ind w:left="584" w:right="0" w:hanging="297"/>
        <w:jc w:val="left"/>
        <w:rPr>
          <w:sz w:val="24"/>
        </w:rPr>
      </w:pPr>
      <w:r>
        <w:rPr>
          <w:sz w:val="24"/>
        </w:rPr>
        <w:t>Method</w:t>
      </w:r>
      <w:r>
        <w:rPr>
          <w:spacing w:val="20"/>
          <w:w w:val="110"/>
          <w:sz w:val="24"/>
        </w:rPr>
        <w:t xml:space="preserve"> </w:t>
      </w:r>
      <w:r>
        <w:rPr>
          <w:spacing w:val="-2"/>
          <w:w w:val="110"/>
          <w:sz w:val="24"/>
        </w:rPr>
        <w:t>isStrawHat:</w:t>
      </w:r>
    </w:p>
    <w:p w14:paraId="038D2526">
      <w:pPr>
        <w:spacing w:before="253"/>
        <w:ind w:left="413" w:right="0" w:firstLine="0"/>
        <w:jc w:val="left"/>
        <w:rPr>
          <w:rFonts w:ascii="Lucida Console"/>
          <w:sz w:val="12"/>
        </w:rPr>
      </w:pPr>
      <w:r>
        <w:rPr>
          <w:rFonts w:ascii="Lucida Console"/>
          <w:sz w:val="12"/>
        </w:rPr>
        <mc:AlternateContent>
          <mc:Choice Requires="wps">
            <w:drawing>
              <wp:anchor distT="0" distB="0" distL="0" distR="0" simplePos="0" relativeHeight="251668480" behindDoc="0" locked="0" layoutInCell="1" allowOverlap="1">
                <wp:simplePos x="0" y="0"/>
                <wp:positionH relativeFrom="page">
                  <wp:posOffset>1091565</wp:posOffset>
                </wp:positionH>
                <wp:positionV relativeFrom="paragraph">
                  <wp:posOffset>82550</wp:posOffset>
                </wp:positionV>
                <wp:extent cx="5748655" cy="197485"/>
                <wp:effectExtent l="0" t="0" r="0" b="0"/>
                <wp:wrapNone/>
                <wp:docPr id="26" name="Textbox 26"/>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4EE9AC72">
                            <w:pPr>
                              <w:spacing w:before="27"/>
                              <w:ind w:left="18" w:right="0" w:firstLine="0"/>
                              <w:jc w:val="left"/>
                              <w:rPr>
                                <w:color w:val="000000"/>
                                <w:sz w:val="20"/>
                              </w:rPr>
                            </w:pPr>
                            <w:r>
                              <w:rPr>
                                <w:color w:val="EC008C"/>
                                <w:spacing w:val="15"/>
                                <w:w w:val="135"/>
                                <w:sz w:val="20"/>
                              </w:rPr>
                              <w:t>virtual</w:t>
                            </w:r>
                            <w:r>
                              <w:rPr>
                                <w:color w:val="EC008C"/>
                                <w:spacing w:val="49"/>
                                <w:w w:val="135"/>
                                <w:sz w:val="20"/>
                              </w:rPr>
                              <w:t xml:space="preserve"> </w:t>
                            </w:r>
                            <w:r>
                              <w:rPr>
                                <w:color w:val="EC008C"/>
                                <w:spacing w:val="12"/>
                                <w:w w:val="135"/>
                                <w:sz w:val="20"/>
                              </w:rPr>
                              <w:t>bool</w:t>
                            </w:r>
                            <w:r>
                              <w:rPr>
                                <w:color w:val="EC008C"/>
                                <w:spacing w:val="62"/>
                                <w:w w:val="135"/>
                                <w:sz w:val="20"/>
                              </w:rPr>
                              <w:t xml:space="preserve"> </w:t>
                            </w:r>
                            <w:r>
                              <w:rPr>
                                <w:color w:val="000000"/>
                                <w:spacing w:val="15"/>
                                <w:w w:val="135"/>
                                <w:sz w:val="20"/>
                              </w:rPr>
                              <w:t>isStraw</w:t>
                            </w:r>
                            <w:r>
                              <w:rPr>
                                <w:color w:val="000000"/>
                                <w:spacing w:val="-43"/>
                                <w:w w:val="135"/>
                                <w:sz w:val="20"/>
                              </w:rPr>
                              <w:t xml:space="preserve"> </w:t>
                            </w:r>
                            <w:r>
                              <w:rPr>
                                <w:color w:val="000000"/>
                                <w:spacing w:val="12"/>
                                <w:w w:val="135"/>
                                <w:sz w:val="20"/>
                              </w:rPr>
                              <w:t>Hat</w:t>
                            </w:r>
                            <w:r>
                              <w:rPr>
                                <w:color w:val="000000"/>
                                <w:spacing w:val="-28"/>
                                <w:w w:val="135"/>
                                <w:sz w:val="20"/>
                              </w:rPr>
                              <w:t xml:space="preserve"> </w:t>
                            </w:r>
                            <w:r>
                              <w:rPr>
                                <w:color w:val="000000"/>
                                <w:w w:val="135"/>
                                <w:sz w:val="20"/>
                              </w:rPr>
                              <w:t>()</w:t>
                            </w:r>
                            <w:r>
                              <w:rPr>
                                <w:color w:val="000000"/>
                                <w:spacing w:val="59"/>
                                <w:w w:val="135"/>
                                <w:sz w:val="20"/>
                              </w:rPr>
                              <w:t xml:space="preserve"> </w:t>
                            </w:r>
                            <w:r>
                              <w:rPr>
                                <w:color w:val="EC008C"/>
                                <w:spacing w:val="13"/>
                                <w:w w:val="135"/>
                                <w:sz w:val="20"/>
                              </w:rPr>
                              <w:t>const</w:t>
                            </w:r>
                            <w:r>
                              <w:rPr>
                                <w:color w:val="000000"/>
                                <w:spacing w:val="13"/>
                                <w:w w:val="135"/>
                                <w:sz w:val="20"/>
                              </w:rPr>
                              <w:t>;</w:t>
                            </w:r>
                          </w:p>
                        </w:txbxContent>
                      </wps:txbx>
                      <wps:bodyPr wrap="square" lIns="0" tIns="0" rIns="0" bIns="0" rtlCol="0">
                        <a:noAutofit/>
                      </wps:bodyPr>
                    </wps:wsp>
                  </a:graphicData>
                </a:graphic>
              </wp:anchor>
            </w:drawing>
          </mc:Choice>
          <mc:Fallback>
            <w:pict>
              <v:shape id="Textbox 26" o:spid="_x0000_s1026" o:spt="202" type="#_x0000_t202" style="position:absolute;left:0pt;margin-left:85.95pt;margin-top:6.5pt;height:15.55pt;width:452.65pt;mso-position-horizontal-relative:page;z-index:251668480;mso-width-relative:page;mso-height-relative:page;" fillcolor="#CCE5FF" filled="t" stroked="f" coordsize="21600,21600" o:gfxdata="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IveoddUAAAAKAQAADwAAAAAAAAABACAAAAAiAAAAZHJz&#10;L2Rvd25yZXYueG1sUEsBAhQAFAAAAAgAh07iQFS7f7DOAQAAqgMAAA4AAAAAAAAAAQAgAAAAJAEA&#10;AGRycy9lMm9Eb2MueG1sUEsFBgAAAAAGAAYAWQEAAGQFAAAAAA==&#10;">
                <v:fill on="t" focussize="0,0"/>
                <v:stroke on="f"/>
                <v:imagedata o:title=""/>
                <o:lock v:ext="edit" aspectratio="f"/>
                <v:textbox inset="0mm,0mm,0mm,0mm">
                  <w:txbxContent>
                    <w:p w14:paraId="4EE9AC72">
                      <w:pPr>
                        <w:spacing w:before="27"/>
                        <w:ind w:left="18" w:right="0" w:firstLine="0"/>
                        <w:jc w:val="left"/>
                        <w:rPr>
                          <w:color w:val="000000"/>
                          <w:sz w:val="20"/>
                        </w:rPr>
                      </w:pPr>
                      <w:r>
                        <w:rPr>
                          <w:color w:val="EC008C"/>
                          <w:spacing w:val="15"/>
                          <w:w w:val="135"/>
                          <w:sz w:val="20"/>
                        </w:rPr>
                        <w:t>virtual</w:t>
                      </w:r>
                      <w:r>
                        <w:rPr>
                          <w:color w:val="EC008C"/>
                          <w:spacing w:val="49"/>
                          <w:w w:val="135"/>
                          <w:sz w:val="20"/>
                        </w:rPr>
                        <w:t xml:space="preserve"> </w:t>
                      </w:r>
                      <w:r>
                        <w:rPr>
                          <w:color w:val="EC008C"/>
                          <w:spacing w:val="12"/>
                          <w:w w:val="135"/>
                          <w:sz w:val="20"/>
                        </w:rPr>
                        <w:t>bool</w:t>
                      </w:r>
                      <w:r>
                        <w:rPr>
                          <w:color w:val="EC008C"/>
                          <w:spacing w:val="62"/>
                          <w:w w:val="135"/>
                          <w:sz w:val="20"/>
                        </w:rPr>
                        <w:t xml:space="preserve"> </w:t>
                      </w:r>
                      <w:r>
                        <w:rPr>
                          <w:color w:val="000000"/>
                          <w:spacing w:val="15"/>
                          <w:w w:val="135"/>
                          <w:sz w:val="20"/>
                        </w:rPr>
                        <w:t>isStraw</w:t>
                      </w:r>
                      <w:r>
                        <w:rPr>
                          <w:color w:val="000000"/>
                          <w:spacing w:val="-43"/>
                          <w:w w:val="135"/>
                          <w:sz w:val="20"/>
                        </w:rPr>
                        <w:t xml:space="preserve"> </w:t>
                      </w:r>
                      <w:r>
                        <w:rPr>
                          <w:color w:val="000000"/>
                          <w:spacing w:val="12"/>
                          <w:w w:val="135"/>
                          <w:sz w:val="20"/>
                        </w:rPr>
                        <w:t>Hat</w:t>
                      </w:r>
                      <w:r>
                        <w:rPr>
                          <w:color w:val="000000"/>
                          <w:spacing w:val="-28"/>
                          <w:w w:val="135"/>
                          <w:sz w:val="20"/>
                        </w:rPr>
                        <w:t xml:space="preserve"> </w:t>
                      </w:r>
                      <w:r>
                        <w:rPr>
                          <w:color w:val="000000"/>
                          <w:w w:val="135"/>
                          <w:sz w:val="20"/>
                        </w:rPr>
                        <w:t>()</w:t>
                      </w:r>
                      <w:r>
                        <w:rPr>
                          <w:color w:val="000000"/>
                          <w:spacing w:val="59"/>
                          <w:w w:val="135"/>
                          <w:sz w:val="20"/>
                        </w:rPr>
                        <w:t xml:space="preserve"> </w:t>
                      </w:r>
                      <w:r>
                        <w:rPr>
                          <w:color w:val="EC008C"/>
                          <w:spacing w:val="13"/>
                          <w:w w:val="135"/>
                          <w:sz w:val="20"/>
                        </w:rPr>
                        <w:t>const</w:t>
                      </w:r>
                      <w:r>
                        <w:rPr>
                          <w:color w:val="000000"/>
                          <w:spacing w:val="13"/>
                          <w:w w:val="135"/>
                          <w:sz w:val="20"/>
                        </w:rPr>
                        <w:t>;</w:t>
                      </w:r>
                    </w:p>
                  </w:txbxContent>
                </v:textbox>
              </v:shape>
            </w:pict>
          </mc:Fallback>
        </mc:AlternateContent>
      </w:r>
      <w:r>
        <w:rPr>
          <w:rFonts w:ascii="Lucida Console"/>
          <w:color w:val="7F7F7F"/>
          <w:spacing w:val="-10"/>
          <w:sz w:val="12"/>
        </w:rPr>
        <w:t>1</w:t>
      </w:r>
    </w:p>
    <w:p w14:paraId="5864D2F3">
      <w:pPr>
        <w:pStyle w:val="7"/>
        <w:spacing w:before="223" w:line="307" w:lineRule="auto"/>
        <w:ind w:left="586" w:right="706"/>
      </w:pPr>
      <w:r>
        <w:rPr>
          <w:w w:val="110"/>
        </w:rPr>
        <w:t>Returns</w:t>
      </w:r>
      <w:r>
        <w:rPr>
          <w:spacing w:val="13"/>
          <w:w w:val="110"/>
        </w:rPr>
        <w:t xml:space="preserve"> </w:t>
      </w:r>
      <w:r>
        <w:rPr>
          <w:w w:val="110"/>
        </w:rPr>
        <w:t>true</w:t>
      </w:r>
      <w:r>
        <w:rPr>
          <w:spacing w:val="13"/>
          <w:w w:val="110"/>
        </w:rPr>
        <w:t xml:space="preserve"> </w:t>
      </w:r>
      <w:r>
        <w:rPr>
          <w:w w:val="110"/>
        </w:rPr>
        <w:t>if</w:t>
      </w:r>
      <w:r>
        <w:rPr>
          <w:spacing w:val="13"/>
          <w:w w:val="110"/>
        </w:rPr>
        <w:t xml:space="preserve"> </w:t>
      </w:r>
      <w:r>
        <w:rPr>
          <w:w w:val="110"/>
        </w:rPr>
        <w:t>the</w:t>
      </w:r>
      <w:r>
        <w:rPr>
          <w:spacing w:val="13"/>
          <w:w w:val="110"/>
        </w:rPr>
        <w:t xml:space="preserve"> </w:t>
      </w:r>
      <w:r>
        <w:rPr>
          <w:w w:val="110"/>
        </w:rPr>
        <w:t>character</w:t>
      </w:r>
      <w:r>
        <w:rPr>
          <w:spacing w:val="13"/>
          <w:w w:val="110"/>
        </w:rPr>
        <w:t xml:space="preserve"> </w:t>
      </w:r>
      <w:r>
        <w:rPr>
          <w:w w:val="110"/>
        </w:rPr>
        <w:t>belongs</w:t>
      </w:r>
      <w:r>
        <w:rPr>
          <w:spacing w:val="13"/>
          <w:w w:val="110"/>
        </w:rPr>
        <w:t xml:space="preserve"> </w:t>
      </w:r>
      <w:r>
        <w:rPr>
          <w:w w:val="110"/>
        </w:rPr>
        <w:t>to</w:t>
      </w:r>
      <w:r>
        <w:rPr>
          <w:spacing w:val="13"/>
          <w:w w:val="110"/>
        </w:rPr>
        <w:t xml:space="preserve"> </w:t>
      </w:r>
      <w:r>
        <w:rPr>
          <w:w w:val="110"/>
        </w:rPr>
        <w:t>the</w:t>
      </w:r>
      <w:r>
        <w:rPr>
          <w:spacing w:val="13"/>
          <w:w w:val="110"/>
        </w:rPr>
        <w:t xml:space="preserve"> </w:t>
      </w:r>
      <w:r>
        <w:rPr>
          <w:w w:val="110"/>
        </w:rPr>
        <w:t>Straw</w:t>
      </w:r>
      <w:r>
        <w:rPr>
          <w:spacing w:val="13"/>
          <w:w w:val="110"/>
        </w:rPr>
        <w:t xml:space="preserve"> </w:t>
      </w:r>
      <w:r>
        <w:rPr>
          <w:w w:val="110"/>
        </w:rPr>
        <w:t>Hat</w:t>
      </w:r>
      <w:r>
        <w:rPr>
          <w:spacing w:val="12"/>
          <w:w w:val="110"/>
        </w:rPr>
        <w:t xml:space="preserve"> </w:t>
      </w:r>
      <w:r>
        <w:rPr>
          <w:w w:val="110"/>
        </w:rPr>
        <w:t>Pirates,</w:t>
      </w:r>
      <w:r>
        <w:rPr>
          <w:spacing w:val="13"/>
          <w:w w:val="110"/>
        </w:rPr>
        <w:t xml:space="preserve"> </w:t>
      </w:r>
      <w:r>
        <w:rPr>
          <w:w w:val="110"/>
        </w:rPr>
        <w:t>and</w:t>
      </w:r>
      <w:r>
        <w:rPr>
          <w:spacing w:val="13"/>
          <w:w w:val="110"/>
        </w:rPr>
        <w:t xml:space="preserve"> </w:t>
      </w:r>
      <w:r>
        <w:rPr>
          <w:w w:val="110"/>
        </w:rPr>
        <w:t>false</w:t>
      </w:r>
      <w:r>
        <w:rPr>
          <w:spacing w:val="13"/>
          <w:w w:val="110"/>
        </w:rPr>
        <w:t xml:space="preserve"> </w:t>
      </w:r>
      <w:r>
        <w:rPr>
          <w:w w:val="110"/>
        </w:rPr>
        <w:t xml:space="preserve">otherwise. </w:t>
      </w:r>
      <w:r>
        <w:t>This</w:t>
      </w:r>
      <w:r>
        <w:rPr>
          <w:spacing w:val="40"/>
        </w:rPr>
        <w:t xml:space="preserve"> </w:t>
      </w:r>
      <w:r>
        <w:t>method</w:t>
      </w:r>
      <w:r>
        <w:rPr>
          <w:spacing w:val="40"/>
        </w:rPr>
        <w:t xml:space="preserve"> </w:t>
      </w:r>
      <w:r>
        <w:t>is</w:t>
      </w:r>
      <w:r>
        <w:rPr>
          <w:spacing w:val="40"/>
        </w:rPr>
        <w:t xml:space="preserve"> </w:t>
      </w:r>
      <w:r>
        <w:t>used</w:t>
      </w:r>
      <w:r>
        <w:rPr>
          <w:spacing w:val="40"/>
        </w:rPr>
        <w:t xml:space="preserve"> </w:t>
      </w:r>
      <w:r>
        <w:t>to</w:t>
      </w:r>
      <w:r>
        <w:rPr>
          <w:spacing w:val="40"/>
        </w:rPr>
        <w:t xml:space="preserve"> </w:t>
      </w:r>
      <w:r>
        <w:t>determine</w:t>
      </w:r>
      <w:r>
        <w:rPr>
          <w:spacing w:val="40"/>
        </w:rPr>
        <w:t xml:space="preserve"> </w:t>
      </w:r>
      <w:r>
        <w:t>the</w:t>
      </w:r>
      <w:r>
        <w:rPr>
          <w:spacing w:val="40"/>
        </w:rPr>
        <w:t xml:space="preserve"> </w:t>
      </w:r>
      <w:r>
        <w:t>faction</w:t>
      </w:r>
      <w:r>
        <w:rPr>
          <w:spacing w:val="40"/>
        </w:rPr>
        <w:t xml:space="preserve"> </w:t>
      </w:r>
      <w:r>
        <w:t>of</w:t>
      </w:r>
      <w:r>
        <w:rPr>
          <w:spacing w:val="40"/>
        </w:rPr>
        <w:t xml:space="preserve"> </w:t>
      </w:r>
      <w:r>
        <w:t>a</w:t>
      </w:r>
      <w:r>
        <w:rPr>
          <w:spacing w:val="40"/>
        </w:rPr>
        <w:t xml:space="preserve"> </w:t>
      </w:r>
      <w:r>
        <w:t>character</w:t>
      </w:r>
      <w:r>
        <w:rPr>
          <w:spacing w:val="40"/>
        </w:rPr>
        <w:t xml:space="preserve"> </w:t>
      </w:r>
      <w:r>
        <w:t>during</w:t>
      </w:r>
      <w:r>
        <w:rPr>
          <w:spacing w:val="40"/>
        </w:rPr>
        <w:t xml:space="preserve"> </w:t>
      </w:r>
      <w:r>
        <w:t>battle</w:t>
      </w:r>
      <w:r>
        <w:rPr>
          <w:spacing w:val="40"/>
        </w:rPr>
        <w:t xml:space="preserve"> </w:t>
      </w:r>
      <w:r>
        <w:t>processing.</w:t>
      </w:r>
    </w:p>
    <w:p w14:paraId="26D79E83">
      <w:pPr>
        <w:pStyle w:val="10"/>
        <w:numPr>
          <w:ilvl w:val="0"/>
          <w:numId w:val="5"/>
        </w:numPr>
        <w:tabs>
          <w:tab w:val="left" w:pos="584"/>
        </w:tabs>
        <w:spacing w:before="1" w:after="0" w:line="240" w:lineRule="auto"/>
        <w:ind w:left="584" w:right="0" w:hanging="297"/>
        <w:jc w:val="left"/>
        <w:rPr>
          <w:sz w:val="24"/>
        </w:rPr>
      </w:pPr>
      <w:r>
        <w:rPr>
          <w:sz w:val="24"/>
        </w:rPr>
        <w:t>Method</w:t>
      </w:r>
      <w:r>
        <w:rPr>
          <w:spacing w:val="18"/>
          <w:w w:val="115"/>
          <w:sz w:val="24"/>
        </w:rPr>
        <w:t xml:space="preserve"> </w:t>
      </w:r>
      <w:r>
        <w:rPr>
          <w:spacing w:val="-4"/>
          <w:w w:val="115"/>
          <w:sz w:val="24"/>
        </w:rPr>
        <w:t>str:</w:t>
      </w:r>
    </w:p>
    <w:p w14:paraId="1A4F3E34">
      <w:pPr>
        <w:spacing w:before="253"/>
        <w:ind w:left="413" w:right="0" w:firstLine="0"/>
        <w:jc w:val="left"/>
        <w:rPr>
          <w:rFonts w:ascii="Lucida Console"/>
          <w:sz w:val="12"/>
        </w:rPr>
      </w:pPr>
      <w:r>
        <w:rPr>
          <w:rFonts w:ascii="Lucida Console"/>
          <w:sz w:val="12"/>
        </w:rPr>
        <mc:AlternateContent>
          <mc:Choice Requires="wps">
            <w:drawing>
              <wp:anchor distT="0" distB="0" distL="0" distR="0" simplePos="0" relativeHeight="251668480" behindDoc="0" locked="0" layoutInCell="1" allowOverlap="1">
                <wp:simplePos x="0" y="0"/>
                <wp:positionH relativeFrom="page">
                  <wp:posOffset>1091565</wp:posOffset>
                </wp:positionH>
                <wp:positionV relativeFrom="paragraph">
                  <wp:posOffset>82550</wp:posOffset>
                </wp:positionV>
                <wp:extent cx="5748655" cy="197485"/>
                <wp:effectExtent l="0" t="0" r="0" b="0"/>
                <wp:wrapNone/>
                <wp:docPr id="27" name="Textbox 27"/>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07515F48">
                            <w:pPr>
                              <w:spacing w:before="27"/>
                              <w:ind w:left="18" w:right="0" w:firstLine="0"/>
                              <w:jc w:val="left"/>
                              <w:rPr>
                                <w:color w:val="000000"/>
                                <w:sz w:val="20"/>
                              </w:rPr>
                            </w:pPr>
                            <w:r>
                              <w:rPr>
                                <w:color w:val="EC008C"/>
                                <w:spacing w:val="15"/>
                                <w:w w:val="150"/>
                                <w:sz w:val="20"/>
                              </w:rPr>
                              <w:t>virtual</w:t>
                            </w:r>
                            <w:r>
                              <w:rPr>
                                <w:color w:val="EC008C"/>
                                <w:spacing w:val="61"/>
                                <w:w w:val="150"/>
                                <w:sz w:val="20"/>
                              </w:rPr>
                              <w:t xml:space="preserve"> </w:t>
                            </w:r>
                            <w:r>
                              <w:rPr>
                                <w:color w:val="000000"/>
                                <w:spacing w:val="14"/>
                                <w:w w:val="150"/>
                                <w:sz w:val="20"/>
                              </w:rPr>
                              <w:t>string</w:t>
                            </w:r>
                            <w:r>
                              <w:rPr>
                                <w:color w:val="000000"/>
                                <w:spacing w:val="61"/>
                                <w:w w:val="150"/>
                                <w:sz w:val="20"/>
                              </w:rPr>
                              <w:t xml:space="preserve"> </w:t>
                            </w:r>
                            <w:r>
                              <w:rPr>
                                <w:color w:val="000000"/>
                                <w:spacing w:val="14"/>
                                <w:w w:val="150"/>
                                <w:sz w:val="20"/>
                              </w:rPr>
                              <w:t>str()</w:t>
                            </w:r>
                            <w:r>
                              <w:rPr>
                                <w:color w:val="000000"/>
                                <w:spacing w:val="58"/>
                                <w:w w:val="150"/>
                                <w:sz w:val="20"/>
                              </w:rPr>
                              <w:t xml:space="preserve"> </w:t>
                            </w:r>
                            <w:r>
                              <w:rPr>
                                <w:color w:val="EC008C"/>
                                <w:spacing w:val="13"/>
                                <w:w w:val="150"/>
                                <w:sz w:val="20"/>
                              </w:rPr>
                              <w:t>const</w:t>
                            </w:r>
                            <w:r>
                              <w:rPr>
                                <w:color w:val="000000"/>
                                <w:spacing w:val="13"/>
                                <w:w w:val="150"/>
                                <w:sz w:val="20"/>
                              </w:rPr>
                              <w:t>;</w:t>
                            </w:r>
                          </w:p>
                        </w:txbxContent>
                      </wps:txbx>
                      <wps:bodyPr wrap="square" lIns="0" tIns="0" rIns="0" bIns="0" rtlCol="0">
                        <a:noAutofit/>
                      </wps:bodyPr>
                    </wps:wsp>
                  </a:graphicData>
                </a:graphic>
              </wp:anchor>
            </w:drawing>
          </mc:Choice>
          <mc:Fallback>
            <w:pict>
              <v:shape id="Textbox 27" o:spid="_x0000_s1026" o:spt="202" type="#_x0000_t202" style="position:absolute;left:0pt;margin-left:85.95pt;margin-top:6.5pt;height:15.55pt;width:452.65pt;mso-position-horizontal-relative:page;z-index:251668480;mso-width-relative:page;mso-height-relative:page;" fillcolor="#CCE5FF" filled="t" stroked="f" coordsize="21600,21600" o:gfxdata="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CL3qHXVAAAACgEAAA8AAAAAAAAAAQAgAAAAIgAAAGRy&#10;cy9kb3ducmV2LnhtbFBLAQIUABQAAAAIAIdO4kB0VB1ezwEAAKoDAAAOAAAAAAAAAAEAIAAAACQB&#10;AABkcnMvZTJvRG9jLnhtbFBLBQYAAAAABgAGAFkBAABlBQAAAAA=&#10;">
                <v:fill on="t" focussize="0,0"/>
                <v:stroke on="f"/>
                <v:imagedata o:title=""/>
                <o:lock v:ext="edit" aspectratio="f"/>
                <v:textbox inset="0mm,0mm,0mm,0mm">
                  <w:txbxContent>
                    <w:p w14:paraId="07515F48">
                      <w:pPr>
                        <w:spacing w:before="27"/>
                        <w:ind w:left="18" w:right="0" w:firstLine="0"/>
                        <w:jc w:val="left"/>
                        <w:rPr>
                          <w:color w:val="000000"/>
                          <w:sz w:val="20"/>
                        </w:rPr>
                      </w:pPr>
                      <w:r>
                        <w:rPr>
                          <w:color w:val="EC008C"/>
                          <w:spacing w:val="15"/>
                          <w:w w:val="150"/>
                          <w:sz w:val="20"/>
                        </w:rPr>
                        <w:t>virtual</w:t>
                      </w:r>
                      <w:r>
                        <w:rPr>
                          <w:color w:val="EC008C"/>
                          <w:spacing w:val="61"/>
                          <w:w w:val="150"/>
                          <w:sz w:val="20"/>
                        </w:rPr>
                        <w:t xml:space="preserve"> </w:t>
                      </w:r>
                      <w:r>
                        <w:rPr>
                          <w:color w:val="000000"/>
                          <w:spacing w:val="14"/>
                          <w:w w:val="150"/>
                          <w:sz w:val="20"/>
                        </w:rPr>
                        <w:t>string</w:t>
                      </w:r>
                      <w:r>
                        <w:rPr>
                          <w:color w:val="000000"/>
                          <w:spacing w:val="61"/>
                          <w:w w:val="150"/>
                          <w:sz w:val="20"/>
                        </w:rPr>
                        <w:t xml:space="preserve"> </w:t>
                      </w:r>
                      <w:r>
                        <w:rPr>
                          <w:color w:val="000000"/>
                          <w:spacing w:val="14"/>
                          <w:w w:val="150"/>
                          <w:sz w:val="20"/>
                        </w:rPr>
                        <w:t>str()</w:t>
                      </w:r>
                      <w:r>
                        <w:rPr>
                          <w:color w:val="000000"/>
                          <w:spacing w:val="58"/>
                          <w:w w:val="150"/>
                          <w:sz w:val="20"/>
                        </w:rPr>
                        <w:t xml:space="preserve"> </w:t>
                      </w:r>
                      <w:r>
                        <w:rPr>
                          <w:color w:val="EC008C"/>
                          <w:spacing w:val="13"/>
                          <w:w w:val="150"/>
                          <w:sz w:val="20"/>
                        </w:rPr>
                        <w:t>const</w:t>
                      </w:r>
                      <w:r>
                        <w:rPr>
                          <w:color w:val="000000"/>
                          <w:spacing w:val="13"/>
                          <w:w w:val="150"/>
                          <w:sz w:val="20"/>
                        </w:rPr>
                        <w:t>;</w:t>
                      </w:r>
                    </w:p>
                  </w:txbxContent>
                </v:textbox>
              </v:shape>
            </w:pict>
          </mc:Fallback>
        </mc:AlternateContent>
      </w:r>
      <w:r>
        <w:rPr>
          <w:rFonts w:ascii="Lucida Console"/>
          <w:color w:val="7F7F7F"/>
          <w:spacing w:val="-10"/>
          <w:sz w:val="12"/>
        </w:rPr>
        <w:t>1</w:t>
      </w:r>
    </w:p>
    <w:p w14:paraId="7F148E9E">
      <w:pPr>
        <w:pStyle w:val="7"/>
        <w:spacing w:before="223" w:line="307" w:lineRule="auto"/>
        <w:ind w:left="586" w:right="706"/>
      </w:pPr>
      <w:r>
        <mc:AlternateContent>
          <mc:Choice Requires="wps">
            <w:drawing>
              <wp:anchor distT="0" distB="0" distL="0" distR="0" simplePos="0" relativeHeight="251667456" behindDoc="0" locked="0" layoutInCell="1" allowOverlap="1">
                <wp:simplePos x="0" y="0"/>
                <wp:positionH relativeFrom="page">
                  <wp:posOffset>1091565</wp:posOffset>
                </wp:positionH>
                <wp:positionV relativeFrom="paragraph">
                  <wp:posOffset>648335</wp:posOffset>
                </wp:positionV>
                <wp:extent cx="5748655" cy="394970"/>
                <wp:effectExtent l="0" t="0" r="0" b="0"/>
                <wp:wrapNone/>
                <wp:docPr id="28" name="Textbox 28"/>
                <wp:cNvGraphicFramePr/>
                <a:graphic xmlns:a="http://schemas.openxmlformats.org/drawingml/2006/main">
                  <a:graphicData uri="http://schemas.microsoft.com/office/word/2010/wordprocessingShape">
                    <wps:wsp>
                      <wps:cNvSpPr txBox="1"/>
                      <wps:spPr>
                        <a:xfrm>
                          <a:off x="0" y="0"/>
                          <a:ext cx="5748655" cy="394970"/>
                        </a:xfrm>
                        <a:prstGeom prst="rect">
                          <a:avLst/>
                        </a:prstGeom>
                        <a:solidFill>
                          <a:srgbClr val="CCE5FF"/>
                        </a:solidFill>
                      </wps:spPr>
                      <wps:txbx>
                        <w:txbxContent>
                          <w:p w14:paraId="75D7CBCD">
                            <w:pPr>
                              <w:spacing w:before="1" w:line="304" w:lineRule="auto"/>
                              <w:ind w:left="416" w:right="0" w:hanging="398"/>
                              <w:jc w:val="left"/>
                              <w:rPr>
                                <w:color w:val="000000"/>
                                <w:sz w:val="20"/>
                              </w:rPr>
                            </w:pPr>
                            <w:r>
                              <w:rPr>
                                <w:color w:val="000000"/>
                                <w:spacing w:val="14"/>
                                <w:w w:val="115"/>
                                <w:sz w:val="20"/>
                              </w:rPr>
                              <w:t>Straw</w:t>
                            </w:r>
                            <w:r>
                              <w:rPr>
                                <w:color w:val="000000"/>
                                <w:spacing w:val="-34"/>
                                <w:w w:val="115"/>
                                <w:sz w:val="20"/>
                              </w:rPr>
                              <w:t xml:space="preserve"> </w:t>
                            </w:r>
                            <w:r>
                              <w:rPr>
                                <w:color w:val="000000"/>
                                <w:spacing w:val="16"/>
                                <w:w w:val="115"/>
                                <w:sz w:val="20"/>
                              </w:rPr>
                              <w:t>Hat[</w:t>
                            </w:r>
                            <w:r>
                              <w:rPr>
                                <w:color w:val="000000"/>
                                <w:spacing w:val="-25"/>
                                <w:w w:val="115"/>
                                <w:sz w:val="20"/>
                              </w:rPr>
                              <w:t xml:space="preserve"> </w:t>
                            </w:r>
                            <w:r>
                              <w:rPr>
                                <w:color w:val="000000"/>
                                <w:spacing w:val="12"/>
                                <w:w w:val="115"/>
                                <w:sz w:val="20"/>
                              </w:rPr>
                              <w:t>name</w:t>
                            </w:r>
                            <w:r>
                              <w:rPr>
                                <w:color w:val="000000"/>
                                <w:spacing w:val="-25"/>
                                <w:w w:val="115"/>
                                <w:sz w:val="20"/>
                              </w:rPr>
                              <w:t xml:space="preserve"> </w:t>
                            </w:r>
                            <w:r>
                              <w:rPr>
                                <w:color w:val="000000"/>
                                <w:spacing w:val="13"/>
                                <w:w w:val="115"/>
                                <w:sz w:val="20"/>
                              </w:rPr>
                              <w:t>=&lt;name</w:t>
                            </w:r>
                            <w:r>
                              <w:rPr>
                                <w:color w:val="000000"/>
                                <w:spacing w:val="-14"/>
                                <w:w w:val="115"/>
                                <w:sz w:val="20"/>
                              </w:rPr>
                              <w:t xml:space="preserve"> </w:t>
                            </w:r>
                            <w:r>
                              <w:rPr>
                                <w:color w:val="000000"/>
                                <w:spacing w:val="10"/>
                                <w:w w:val="115"/>
                                <w:sz w:val="20"/>
                              </w:rPr>
                              <w:t>&gt;,</w:t>
                            </w:r>
                            <w:r>
                              <w:rPr>
                                <w:color w:val="000000"/>
                                <w:spacing w:val="45"/>
                                <w:w w:val="115"/>
                                <w:sz w:val="20"/>
                              </w:rPr>
                              <w:t xml:space="preserve"> </w:t>
                            </w:r>
                            <w:r>
                              <w:rPr>
                                <w:color w:val="000000"/>
                                <w:spacing w:val="14"/>
                                <w:w w:val="115"/>
                                <w:sz w:val="20"/>
                              </w:rPr>
                              <w:t>hp=&lt;hp</w:t>
                            </w:r>
                            <w:r>
                              <w:rPr>
                                <w:color w:val="000000"/>
                                <w:spacing w:val="-20"/>
                                <w:w w:val="115"/>
                                <w:sz w:val="20"/>
                              </w:rPr>
                              <w:t xml:space="preserve"> </w:t>
                            </w:r>
                            <w:r>
                              <w:rPr>
                                <w:color w:val="000000"/>
                                <w:spacing w:val="10"/>
                                <w:w w:val="115"/>
                                <w:sz w:val="20"/>
                              </w:rPr>
                              <w:t>&gt;,</w:t>
                            </w:r>
                            <w:r>
                              <w:rPr>
                                <w:color w:val="000000"/>
                                <w:spacing w:val="45"/>
                                <w:w w:val="115"/>
                                <w:sz w:val="20"/>
                              </w:rPr>
                              <w:t xml:space="preserve"> </w:t>
                            </w:r>
                            <w:r>
                              <w:rPr>
                                <w:color w:val="000000"/>
                                <w:spacing w:val="15"/>
                                <w:w w:val="115"/>
                                <w:sz w:val="20"/>
                              </w:rPr>
                              <w:t>atk=&lt;atk</w:t>
                            </w:r>
                            <w:r>
                              <w:rPr>
                                <w:color w:val="000000"/>
                                <w:spacing w:val="-17"/>
                                <w:w w:val="115"/>
                                <w:sz w:val="20"/>
                              </w:rPr>
                              <w:t xml:space="preserve"> </w:t>
                            </w:r>
                            <w:r>
                              <w:rPr>
                                <w:color w:val="000000"/>
                                <w:spacing w:val="10"/>
                                <w:w w:val="115"/>
                                <w:sz w:val="20"/>
                              </w:rPr>
                              <w:t>&gt;,</w:t>
                            </w:r>
                            <w:r>
                              <w:rPr>
                                <w:color w:val="000000"/>
                                <w:spacing w:val="50"/>
                                <w:w w:val="115"/>
                                <w:sz w:val="20"/>
                              </w:rPr>
                              <w:t xml:space="preserve"> </w:t>
                            </w:r>
                            <w:r>
                              <w:rPr>
                                <w:color w:val="000000"/>
                                <w:spacing w:val="15"/>
                                <w:w w:val="115"/>
                                <w:sz w:val="20"/>
                              </w:rPr>
                              <w:t>def=&lt;def</w:t>
                            </w:r>
                            <w:r>
                              <w:rPr>
                                <w:color w:val="000000"/>
                                <w:spacing w:val="-17"/>
                                <w:w w:val="115"/>
                                <w:sz w:val="20"/>
                              </w:rPr>
                              <w:t xml:space="preserve"> </w:t>
                            </w:r>
                            <w:r>
                              <w:rPr>
                                <w:color w:val="000000"/>
                                <w:spacing w:val="10"/>
                                <w:w w:val="115"/>
                                <w:sz w:val="20"/>
                              </w:rPr>
                              <w:t>&gt;,</w:t>
                            </w:r>
                            <w:r>
                              <w:rPr>
                                <w:color w:val="000000"/>
                                <w:spacing w:val="68"/>
                                <w:w w:val="115"/>
                                <w:sz w:val="20"/>
                              </w:rPr>
                              <w:t xml:space="preserve"> </w:t>
                            </w:r>
                            <w:r>
                              <w:rPr>
                                <w:color w:val="000000"/>
                                <w:spacing w:val="13"/>
                                <w:w w:val="115"/>
                                <w:sz w:val="20"/>
                              </w:rPr>
                              <w:t>speed</w:t>
                            </w:r>
                            <w:r>
                              <w:rPr>
                                <w:color w:val="000000"/>
                                <w:spacing w:val="-25"/>
                                <w:w w:val="115"/>
                                <w:sz w:val="20"/>
                              </w:rPr>
                              <w:t xml:space="preserve"> </w:t>
                            </w:r>
                            <w:r>
                              <w:rPr>
                                <w:color w:val="000000"/>
                                <w:spacing w:val="14"/>
                                <w:w w:val="115"/>
                                <w:sz w:val="20"/>
                              </w:rPr>
                              <w:t>=&lt;speed</w:t>
                            </w:r>
                            <w:r>
                              <w:rPr>
                                <w:color w:val="000000"/>
                                <w:spacing w:val="-13"/>
                                <w:w w:val="115"/>
                                <w:sz w:val="20"/>
                              </w:rPr>
                              <w:t xml:space="preserve"> </w:t>
                            </w:r>
                            <w:r>
                              <w:rPr>
                                <w:color w:val="000000"/>
                                <w:spacing w:val="10"/>
                                <w:w w:val="115"/>
                                <w:sz w:val="20"/>
                              </w:rPr>
                              <w:t xml:space="preserve">&gt;, </w:t>
                            </w:r>
                            <w:r>
                              <w:rPr>
                                <w:color w:val="000000"/>
                                <w:spacing w:val="16"/>
                                <w:w w:val="120"/>
                                <w:sz w:val="20"/>
                              </w:rPr>
                              <w:t>energy=&lt;energy</w:t>
                            </w:r>
                            <w:r>
                              <w:rPr>
                                <w:color w:val="000000"/>
                                <w:spacing w:val="-14"/>
                                <w:w w:val="120"/>
                                <w:sz w:val="20"/>
                              </w:rPr>
                              <w:t xml:space="preserve"> </w:t>
                            </w:r>
                            <w:r>
                              <w:rPr>
                                <w:color w:val="000000"/>
                                <w:spacing w:val="10"/>
                                <w:w w:val="130"/>
                                <w:sz w:val="20"/>
                              </w:rPr>
                              <w:t>&gt;,</w:t>
                            </w:r>
                            <w:r>
                              <w:rPr>
                                <w:color w:val="000000"/>
                                <w:spacing w:val="46"/>
                                <w:w w:val="130"/>
                                <w:sz w:val="20"/>
                              </w:rPr>
                              <w:t xml:space="preserve"> </w:t>
                            </w:r>
                            <w:r>
                              <w:rPr>
                                <w:color w:val="000000"/>
                                <w:spacing w:val="16"/>
                                <w:w w:val="120"/>
                                <w:sz w:val="20"/>
                              </w:rPr>
                              <w:t>bounty=&lt;bounty</w:t>
                            </w:r>
                            <w:r>
                              <w:rPr>
                                <w:color w:val="000000"/>
                                <w:spacing w:val="-13"/>
                                <w:w w:val="120"/>
                                <w:sz w:val="20"/>
                              </w:rPr>
                              <w:t xml:space="preserve"> </w:t>
                            </w:r>
                            <w:r>
                              <w:rPr>
                                <w:color w:val="000000"/>
                                <w:w w:val="120"/>
                                <w:sz w:val="20"/>
                              </w:rPr>
                              <w:t>&gt;]</w:t>
                            </w:r>
                          </w:p>
                        </w:txbxContent>
                      </wps:txbx>
                      <wps:bodyPr wrap="square" lIns="0" tIns="0" rIns="0" bIns="0" rtlCol="0">
                        <a:noAutofit/>
                      </wps:bodyPr>
                    </wps:wsp>
                  </a:graphicData>
                </a:graphic>
              </wp:anchor>
            </w:drawing>
          </mc:Choice>
          <mc:Fallback>
            <w:pict>
              <v:shape id="Textbox 28" o:spid="_x0000_s1026" o:spt="202" type="#_x0000_t202" style="position:absolute;left:0pt;margin-left:85.95pt;margin-top:51.05pt;height:31.1pt;width:452.65pt;mso-position-horizontal-relative:page;z-index:251667456;mso-width-relative:page;mso-height-relative:page;" fillcolor="#CCE5FF" filled="t" stroked="f" coordsize="21600,21600" o:gfxdata="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HHeufWAAAADAEAAA8AAAAAAAAAAQAgAAAA&#10;IgAAAGRycy9kb3ducmV2LnhtbFBLAQIUABQAAAAIAIdO4kAr69cr1AEAAKoDAAAOAAAAAAAAAAEA&#10;IAAAACUBAABkcnMvZTJvRG9jLnhtbFBLBQYAAAAABgAGAFkBAABrBQAAAAA=&#10;">
                <v:fill on="t" focussize="0,0"/>
                <v:stroke on="f"/>
                <v:imagedata o:title=""/>
                <o:lock v:ext="edit" aspectratio="f"/>
                <v:textbox inset="0mm,0mm,0mm,0mm">
                  <w:txbxContent>
                    <w:p w14:paraId="75D7CBCD">
                      <w:pPr>
                        <w:spacing w:before="1" w:line="304" w:lineRule="auto"/>
                        <w:ind w:left="416" w:right="0" w:hanging="398"/>
                        <w:jc w:val="left"/>
                        <w:rPr>
                          <w:color w:val="000000"/>
                          <w:sz w:val="20"/>
                        </w:rPr>
                      </w:pPr>
                      <w:r>
                        <w:rPr>
                          <w:color w:val="000000"/>
                          <w:spacing w:val="14"/>
                          <w:w w:val="115"/>
                          <w:sz w:val="20"/>
                        </w:rPr>
                        <w:t>Straw</w:t>
                      </w:r>
                      <w:r>
                        <w:rPr>
                          <w:color w:val="000000"/>
                          <w:spacing w:val="-34"/>
                          <w:w w:val="115"/>
                          <w:sz w:val="20"/>
                        </w:rPr>
                        <w:t xml:space="preserve"> </w:t>
                      </w:r>
                      <w:r>
                        <w:rPr>
                          <w:color w:val="000000"/>
                          <w:spacing w:val="16"/>
                          <w:w w:val="115"/>
                          <w:sz w:val="20"/>
                        </w:rPr>
                        <w:t>Hat[</w:t>
                      </w:r>
                      <w:r>
                        <w:rPr>
                          <w:color w:val="000000"/>
                          <w:spacing w:val="-25"/>
                          <w:w w:val="115"/>
                          <w:sz w:val="20"/>
                        </w:rPr>
                        <w:t xml:space="preserve"> </w:t>
                      </w:r>
                      <w:r>
                        <w:rPr>
                          <w:color w:val="000000"/>
                          <w:spacing w:val="12"/>
                          <w:w w:val="115"/>
                          <w:sz w:val="20"/>
                        </w:rPr>
                        <w:t>name</w:t>
                      </w:r>
                      <w:r>
                        <w:rPr>
                          <w:color w:val="000000"/>
                          <w:spacing w:val="-25"/>
                          <w:w w:val="115"/>
                          <w:sz w:val="20"/>
                        </w:rPr>
                        <w:t xml:space="preserve"> </w:t>
                      </w:r>
                      <w:r>
                        <w:rPr>
                          <w:color w:val="000000"/>
                          <w:spacing w:val="13"/>
                          <w:w w:val="115"/>
                          <w:sz w:val="20"/>
                        </w:rPr>
                        <w:t>=&lt;name</w:t>
                      </w:r>
                      <w:r>
                        <w:rPr>
                          <w:color w:val="000000"/>
                          <w:spacing w:val="-14"/>
                          <w:w w:val="115"/>
                          <w:sz w:val="20"/>
                        </w:rPr>
                        <w:t xml:space="preserve"> </w:t>
                      </w:r>
                      <w:r>
                        <w:rPr>
                          <w:color w:val="000000"/>
                          <w:spacing w:val="10"/>
                          <w:w w:val="115"/>
                          <w:sz w:val="20"/>
                        </w:rPr>
                        <w:t>&gt;,</w:t>
                      </w:r>
                      <w:r>
                        <w:rPr>
                          <w:color w:val="000000"/>
                          <w:spacing w:val="45"/>
                          <w:w w:val="115"/>
                          <w:sz w:val="20"/>
                        </w:rPr>
                        <w:t xml:space="preserve"> </w:t>
                      </w:r>
                      <w:r>
                        <w:rPr>
                          <w:color w:val="000000"/>
                          <w:spacing w:val="14"/>
                          <w:w w:val="115"/>
                          <w:sz w:val="20"/>
                        </w:rPr>
                        <w:t>hp=&lt;hp</w:t>
                      </w:r>
                      <w:r>
                        <w:rPr>
                          <w:color w:val="000000"/>
                          <w:spacing w:val="-20"/>
                          <w:w w:val="115"/>
                          <w:sz w:val="20"/>
                        </w:rPr>
                        <w:t xml:space="preserve"> </w:t>
                      </w:r>
                      <w:r>
                        <w:rPr>
                          <w:color w:val="000000"/>
                          <w:spacing w:val="10"/>
                          <w:w w:val="115"/>
                          <w:sz w:val="20"/>
                        </w:rPr>
                        <w:t>&gt;,</w:t>
                      </w:r>
                      <w:r>
                        <w:rPr>
                          <w:color w:val="000000"/>
                          <w:spacing w:val="45"/>
                          <w:w w:val="115"/>
                          <w:sz w:val="20"/>
                        </w:rPr>
                        <w:t xml:space="preserve"> </w:t>
                      </w:r>
                      <w:r>
                        <w:rPr>
                          <w:color w:val="000000"/>
                          <w:spacing w:val="15"/>
                          <w:w w:val="115"/>
                          <w:sz w:val="20"/>
                        </w:rPr>
                        <w:t>atk=&lt;atk</w:t>
                      </w:r>
                      <w:r>
                        <w:rPr>
                          <w:color w:val="000000"/>
                          <w:spacing w:val="-17"/>
                          <w:w w:val="115"/>
                          <w:sz w:val="20"/>
                        </w:rPr>
                        <w:t xml:space="preserve"> </w:t>
                      </w:r>
                      <w:r>
                        <w:rPr>
                          <w:color w:val="000000"/>
                          <w:spacing w:val="10"/>
                          <w:w w:val="115"/>
                          <w:sz w:val="20"/>
                        </w:rPr>
                        <w:t>&gt;,</w:t>
                      </w:r>
                      <w:r>
                        <w:rPr>
                          <w:color w:val="000000"/>
                          <w:spacing w:val="50"/>
                          <w:w w:val="115"/>
                          <w:sz w:val="20"/>
                        </w:rPr>
                        <w:t xml:space="preserve"> </w:t>
                      </w:r>
                      <w:r>
                        <w:rPr>
                          <w:color w:val="000000"/>
                          <w:spacing w:val="15"/>
                          <w:w w:val="115"/>
                          <w:sz w:val="20"/>
                        </w:rPr>
                        <w:t>def=&lt;def</w:t>
                      </w:r>
                      <w:r>
                        <w:rPr>
                          <w:color w:val="000000"/>
                          <w:spacing w:val="-17"/>
                          <w:w w:val="115"/>
                          <w:sz w:val="20"/>
                        </w:rPr>
                        <w:t xml:space="preserve"> </w:t>
                      </w:r>
                      <w:r>
                        <w:rPr>
                          <w:color w:val="000000"/>
                          <w:spacing w:val="10"/>
                          <w:w w:val="115"/>
                          <w:sz w:val="20"/>
                        </w:rPr>
                        <w:t>&gt;,</w:t>
                      </w:r>
                      <w:r>
                        <w:rPr>
                          <w:color w:val="000000"/>
                          <w:spacing w:val="68"/>
                          <w:w w:val="115"/>
                          <w:sz w:val="20"/>
                        </w:rPr>
                        <w:t xml:space="preserve"> </w:t>
                      </w:r>
                      <w:r>
                        <w:rPr>
                          <w:color w:val="000000"/>
                          <w:spacing w:val="13"/>
                          <w:w w:val="115"/>
                          <w:sz w:val="20"/>
                        </w:rPr>
                        <w:t>speed</w:t>
                      </w:r>
                      <w:r>
                        <w:rPr>
                          <w:color w:val="000000"/>
                          <w:spacing w:val="-25"/>
                          <w:w w:val="115"/>
                          <w:sz w:val="20"/>
                        </w:rPr>
                        <w:t xml:space="preserve"> </w:t>
                      </w:r>
                      <w:r>
                        <w:rPr>
                          <w:color w:val="000000"/>
                          <w:spacing w:val="14"/>
                          <w:w w:val="115"/>
                          <w:sz w:val="20"/>
                        </w:rPr>
                        <w:t>=&lt;speed</w:t>
                      </w:r>
                      <w:r>
                        <w:rPr>
                          <w:color w:val="000000"/>
                          <w:spacing w:val="-13"/>
                          <w:w w:val="115"/>
                          <w:sz w:val="20"/>
                        </w:rPr>
                        <w:t xml:space="preserve"> </w:t>
                      </w:r>
                      <w:r>
                        <w:rPr>
                          <w:color w:val="000000"/>
                          <w:spacing w:val="10"/>
                          <w:w w:val="115"/>
                          <w:sz w:val="20"/>
                        </w:rPr>
                        <w:t xml:space="preserve">&gt;, </w:t>
                      </w:r>
                      <w:r>
                        <w:rPr>
                          <w:color w:val="000000"/>
                          <w:spacing w:val="16"/>
                          <w:w w:val="120"/>
                          <w:sz w:val="20"/>
                        </w:rPr>
                        <w:t>energy=&lt;energy</w:t>
                      </w:r>
                      <w:r>
                        <w:rPr>
                          <w:color w:val="000000"/>
                          <w:spacing w:val="-14"/>
                          <w:w w:val="120"/>
                          <w:sz w:val="20"/>
                        </w:rPr>
                        <w:t xml:space="preserve"> </w:t>
                      </w:r>
                      <w:r>
                        <w:rPr>
                          <w:color w:val="000000"/>
                          <w:spacing w:val="10"/>
                          <w:w w:val="130"/>
                          <w:sz w:val="20"/>
                        </w:rPr>
                        <w:t>&gt;,</w:t>
                      </w:r>
                      <w:r>
                        <w:rPr>
                          <w:color w:val="000000"/>
                          <w:spacing w:val="46"/>
                          <w:w w:val="130"/>
                          <w:sz w:val="20"/>
                        </w:rPr>
                        <w:t xml:space="preserve"> </w:t>
                      </w:r>
                      <w:r>
                        <w:rPr>
                          <w:color w:val="000000"/>
                          <w:spacing w:val="16"/>
                          <w:w w:val="120"/>
                          <w:sz w:val="20"/>
                        </w:rPr>
                        <w:t>bounty=&lt;bounty</w:t>
                      </w:r>
                      <w:r>
                        <w:rPr>
                          <w:color w:val="000000"/>
                          <w:spacing w:val="-13"/>
                          <w:w w:val="120"/>
                          <w:sz w:val="20"/>
                        </w:rPr>
                        <w:t xml:space="preserve"> </w:t>
                      </w:r>
                      <w:r>
                        <w:rPr>
                          <w:color w:val="000000"/>
                          <w:w w:val="120"/>
                          <w:sz w:val="20"/>
                        </w:rPr>
                        <w:t>&gt;]</w:t>
                      </w:r>
                    </w:p>
                  </w:txbxContent>
                </v:textbox>
              </v:shape>
            </w:pict>
          </mc:Fallback>
        </mc:AlternateContent>
      </w:r>
      <w:r>
        <w:t>Returns</w:t>
      </w:r>
      <w:r>
        <w:rPr>
          <w:spacing w:val="26"/>
        </w:rPr>
        <w:t xml:space="preserve"> </w:t>
      </w:r>
      <w:r>
        <w:t>a</w:t>
      </w:r>
      <w:r>
        <w:rPr>
          <w:spacing w:val="26"/>
        </w:rPr>
        <w:t xml:space="preserve"> </w:t>
      </w:r>
      <w:r>
        <w:t>string</w:t>
      </w:r>
      <w:r>
        <w:rPr>
          <w:spacing w:val="26"/>
        </w:rPr>
        <w:t xml:space="preserve"> </w:t>
      </w:r>
      <w:r>
        <w:t>representation</w:t>
      </w:r>
      <w:r>
        <w:rPr>
          <w:spacing w:val="26"/>
        </w:rPr>
        <w:t xml:space="preserve"> </w:t>
      </w:r>
      <w:r>
        <w:t>of</w:t>
      </w:r>
      <w:r>
        <w:rPr>
          <w:spacing w:val="26"/>
        </w:rPr>
        <w:t xml:space="preserve"> </w:t>
      </w:r>
      <w:r>
        <w:t>a</w:t>
      </w:r>
      <w:r>
        <w:rPr>
          <w:spacing w:val="26"/>
        </w:rPr>
        <w:t xml:space="preserve"> </w:t>
      </w:r>
      <w:r>
        <w:t>Straw</w:t>
      </w:r>
      <w:r>
        <w:rPr>
          <w:spacing w:val="26"/>
        </w:rPr>
        <w:t xml:space="preserve"> </w:t>
      </w:r>
      <w:r>
        <w:t>Hat</w:t>
      </w:r>
      <w:r>
        <w:rPr>
          <w:spacing w:val="25"/>
        </w:rPr>
        <w:t xml:space="preserve"> </w:t>
      </w:r>
      <w:r>
        <w:t>character.</w:t>
      </w:r>
      <w:r>
        <w:rPr>
          <w:spacing w:val="26"/>
        </w:rPr>
        <w:t xml:space="preserve"> </w:t>
      </w:r>
      <w:r>
        <w:t>The</w:t>
      </w:r>
      <w:r>
        <w:rPr>
          <w:spacing w:val="26"/>
        </w:rPr>
        <w:t xml:space="preserve"> </w:t>
      </w:r>
      <w:r>
        <w:t>returned</w:t>
      </w:r>
      <w:r>
        <w:rPr>
          <w:spacing w:val="26"/>
        </w:rPr>
        <w:t xml:space="preserve"> </w:t>
      </w:r>
      <w:r>
        <w:t>string</w:t>
      </w:r>
      <w:r>
        <w:rPr>
          <w:spacing w:val="26"/>
        </w:rPr>
        <w:t xml:space="preserve"> </w:t>
      </w:r>
      <w:r>
        <w:t>must</w:t>
      </w:r>
      <w:r>
        <w:rPr>
          <w:spacing w:val="25"/>
        </w:rPr>
        <w:t xml:space="preserve"> </w:t>
      </w:r>
      <w:r>
        <w:t>follow the format:</w:t>
      </w:r>
    </w:p>
    <w:p w14:paraId="491DD4EE">
      <w:pPr>
        <w:spacing w:before="172"/>
        <w:ind w:left="413" w:right="0" w:firstLine="0"/>
        <w:jc w:val="left"/>
        <w:rPr>
          <w:rFonts w:ascii="Lucida Console"/>
          <w:sz w:val="12"/>
        </w:rPr>
      </w:pPr>
      <w:r>
        <w:rPr>
          <w:rFonts w:ascii="Lucida Console"/>
          <w:color w:val="7F7F7F"/>
          <w:spacing w:val="-10"/>
          <w:sz w:val="12"/>
        </w:rPr>
        <w:t>1</w:t>
      </w:r>
    </w:p>
    <w:p w14:paraId="04107DA2">
      <w:pPr>
        <w:pStyle w:val="7"/>
        <w:rPr>
          <w:rFonts w:ascii="Lucida Console"/>
        </w:rPr>
      </w:pPr>
    </w:p>
    <w:p w14:paraId="57B1BCBA">
      <w:pPr>
        <w:pStyle w:val="7"/>
        <w:spacing w:before="53"/>
        <w:rPr>
          <w:rFonts w:ascii="Lucida Console"/>
        </w:rPr>
      </w:pPr>
    </w:p>
    <w:p w14:paraId="242D97C4">
      <w:pPr>
        <w:pStyle w:val="7"/>
        <w:spacing w:line="307" w:lineRule="auto"/>
        <w:ind w:left="586"/>
      </w:pPr>
      <w:r>
        <w:rPr>
          <w:w w:val="105"/>
        </w:rPr>
        <w:t>All</w:t>
      </w:r>
      <w:r>
        <w:rPr>
          <w:spacing w:val="-14"/>
          <w:w w:val="105"/>
        </w:rPr>
        <w:t xml:space="preserve"> </w:t>
      </w:r>
      <w:r>
        <w:rPr>
          <w:w w:val="105"/>
        </w:rPr>
        <w:t>values</w:t>
      </w:r>
      <w:r>
        <w:rPr>
          <w:spacing w:val="-13"/>
          <w:w w:val="105"/>
        </w:rPr>
        <w:t xml:space="preserve"> </w:t>
      </w:r>
      <w:r>
        <w:rPr>
          <w:w w:val="105"/>
        </w:rPr>
        <w:t>must</w:t>
      </w:r>
      <w:r>
        <w:rPr>
          <w:spacing w:val="-13"/>
          <w:w w:val="105"/>
        </w:rPr>
        <w:t xml:space="preserve"> </w:t>
      </w:r>
      <w:r>
        <w:rPr>
          <w:w w:val="105"/>
        </w:rPr>
        <w:t>be</w:t>
      </w:r>
      <w:r>
        <w:rPr>
          <w:spacing w:val="-14"/>
          <w:w w:val="105"/>
        </w:rPr>
        <w:t xml:space="preserve"> </w:t>
      </w:r>
      <w:r>
        <w:rPr>
          <w:w w:val="105"/>
        </w:rPr>
        <w:t>printed</w:t>
      </w:r>
      <w:r>
        <w:rPr>
          <w:spacing w:val="-13"/>
          <w:w w:val="105"/>
        </w:rPr>
        <w:t xml:space="preserve"> </w:t>
      </w:r>
      <w:r>
        <w:rPr>
          <w:w w:val="105"/>
        </w:rPr>
        <w:t>consecutively,</w:t>
      </w:r>
      <w:r>
        <w:rPr>
          <w:spacing w:val="-13"/>
          <w:w w:val="105"/>
        </w:rPr>
        <w:t xml:space="preserve"> </w:t>
      </w:r>
      <w:r>
        <w:rPr>
          <w:w w:val="105"/>
        </w:rPr>
        <w:t>separated</w:t>
      </w:r>
      <w:r>
        <w:rPr>
          <w:spacing w:val="-13"/>
          <w:w w:val="105"/>
        </w:rPr>
        <w:t xml:space="preserve"> </w:t>
      </w:r>
      <w:r>
        <w:rPr>
          <w:w w:val="105"/>
        </w:rPr>
        <w:t>by</w:t>
      </w:r>
      <w:r>
        <w:rPr>
          <w:spacing w:val="-14"/>
          <w:w w:val="105"/>
        </w:rPr>
        <w:t xml:space="preserve"> </w:t>
      </w:r>
      <w:r>
        <w:rPr>
          <w:w w:val="105"/>
        </w:rPr>
        <w:t>commas,</w:t>
      </w:r>
      <w:r>
        <w:rPr>
          <w:spacing w:val="-13"/>
          <w:w w:val="105"/>
        </w:rPr>
        <w:t xml:space="preserve"> </w:t>
      </w:r>
      <w:r>
        <w:rPr>
          <w:w w:val="105"/>
        </w:rPr>
        <w:t>with</w:t>
      </w:r>
      <w:r>
        <w:rPr>
          <w:spacing w:val="-13"/>
          <w:w w:val="105"/>
        </w:rPr>
        <w:t xml:space="preserve"> </w:t>
      </w:r>
      <w:r>
        <w:rPr>
          <w:w w:val="105"/>
        </w:rPr>
        <w:t>no</w:t>
      </w:r>
      <w:r>
        <w:rPr>
          <w:spacing w:val="-13"/>
          <w:w w:val="105"/>
        </w:rPr>
        <w:t xml:space="preserve"> </w:t>
      </w:r>
      <w:r>
        <w:rPr>
          <w:w w:val="105"/>
        </w:rPr>
        <w:t>extra</w:t>
      </w:r>
      <w:r>
        <w:rPr>
          <w:spacing w:val="-14"/>
          <w:w w:val="105"/>
        </w:rPr>
        <w:t xml:space="preserve"> </w:t>
      </w:r>
      <w:r>
        <w:rPr>
          <w:w w:val="105"/>
        </w:rPr>
        <w:t>whitespace beyond the specified format.</w:t>
      </w:r>
    </w:p>
    <w:p w14:paraId="480BB434">
      <w:pPr>
        <w:pStyle w:val="7"/>
        <w:spacing w:before="2"/>
        <w:ind w:left="586"/>
      </w:pPr>
      <w:r>
        <w:rPr>
          <w:spacing w:val="-2"/>
          <w:w w:val="105"/>
        </w:rPr>
        <w:t>Example:</w:t>
      </w:r>
    </w:p>
    <w:p w14:paraId="3E9FF560">
      <w:pPr>
        <w:spacing w:before="252"/>
        <w:ind w:left="413" w:right="0" w:firstLine="0"/>
        <w:jc w:val="left"/>
        <w:rPr>
          <w:rFonts w:ascii="Lucida Console"/>
          <w:sz w:val="12"/>
        </w:rPr>
      </w:pPr>
      <w:r>
        <w:rPr>
          <w:rFonts w:ascii="Lucida Console"/>
          <w:sz w:val="12"/>
        </w:rPr>
        <mc:AlternateContent>
          <mc:Choice Requires="wps">
            <w:drawing>
              <wp:anchor distT="0" distB="0" distL="0" distR="0" simplePos="0" relativeHeight="251667456" behindDoc="0" locked="0" layoutInCell="1" allowOverlap="1">
                <wp:simplePos x="0" y="0"/>
                <wp:positionH relativeFrom="page">
                  <wp:posOffset>1091565</wp:posOffset>
                </wp:positionH>
                <wp:positionV relativeFrom="paragraph">
                  <wp:posOffset>81915</wp:posOffset>
                </wp:positionV>
                <wp:extent cx="5748655" cy="394970"/>
                <wp:effectExtent l="0" t="0" r="0" b="0"/>
                <wp:wrapNone/>
                <wp:docPr id="29" name="Textbox 29"/>
                <wp:cNvGraphicFramePr/>
                <a:graphic xmlns:a="http://schemas.openxmlformats.org/drawingml/2006/main">
                  <a:graphicData uri="http://schemas.microsoft.com/office/word/2010/wordprocessingShape">
                    <wps:wsp>
                      <wps:cNvSpPr txBox="1"/>
                      <wps:spPr>
                        <a:xfrm>
                          <a:off x="0" y="0"/>
                          <a:ext cx="5748655" cy="394970"/>
                        </a:xfrm>
                        <a:prstGeom prst="rect">
                          <a:avLst/>
                        </a:prstGeom>
                        <a:solidFill>
                          <a:srgbClr val="CCE5FF"/>
                        </a:solidFill>
                      </wps:spPr>
                      <wps:txbx>
                        <w:txbxContent>
                          <w:p w14:paraId="63FEBFC3">
                            <w:pPr>
                              <w:spacing w:before="27"/>
                              <w:ind w:left="18" w:right="0" w:firstLine="0"/>
                              <w:jc w:val="left"/>
                              <w:rPr>
                                <w:color w:val="000000"/>
                                <w:sz w:val="20"/>
                              </w:rPr>
                            </w:pPr>
                            <w:r>
                              <w:rPr>
                                <w:color w:val="000000"/>
                                <w:spacing w:val="14"/>
                                <w:w w:val="120"/>
                                <w:sz w:val="20"/>
                              </w:rPr>
                              <w:t>Straw</w:t>
                            </w:r>
                            <w:r>
                              <w:rPr>
                                <w:color w:val="000000"/>
                                <w:spacing w:val="-37"/>
                                <w:w w:val="120"/>
                                <w:sz w:val="20"/>
                              </w:rPr>
                              <w:t xml:space="preserve"> </w:t>
                            </w:r>
                            <w:r>
                              <w:rPr>
                                <w:color w:val="000000"/>
                                <w:spacing w:val="16"/>
                                <w:w w:val="120"/>
                                <w:sz w:val="20"/>
                              </w:rPr>
                              <w:t>Hat[</w:t>
                            </w:r>
                            <w:r>
                              <w:rPr>
                                <w:color w:val="000000"/>
                                <w:spacing w:val="-27"/>
                                <w:w w:val="120"/>
                                <w:sz w:val="20"/>
                              </w:rPr>
                              <w:t xml:space="preserve"> </w:t>
                            </w:r>
                            <w:r>
                              <w:rPr>
                                <w:color w:val="000000"/>
                                <w:spacing w:val="12"/>
                                <w:w w:val="115"/>
                                <w:sz w:val="20"/>
                              </w:rPr>
                              <w:t>name</w:t>
                            </w:r>
                            <w:r>
                              <w:rPr>
                                <w:color w:val="000000"/>
                                <w:spacing w:val="-24"/>
                                <w:w w:val="115"/>
                                <w:sz w:val="20"/>
                              </w:rPr>
                              <w:t xml:space="preserve"> </w:t>
                            </w:r>
                            <w:r>
                              <w:rPr>
                                <w:color w:val="000000"/>
                                <w:spacing w:val="13"/>
                                <w:w w:val="120"/>
                                <w:sz w:val="20"/>
                              </w:rPr>
                              <w:t>=Luffy</w:t>
                            </w:r>
                            <w:r>
                              <w:rPr>
                                <w:color w:val="000000"/>
                                <w:spacing w:val="-14"/>
                                <w:w w:val="120"/>
                                <w:sz w:val="20"/>
                              </w:rPr>
                              <w:t xml:space="preserve"> </w:t>
                            </w:r>
                            <w:r>
                              <w:rPr>
                                <w:color w:val="000000"/>
                                <w:w w:val="140"/>
                                <w:sz w:val="20"/>
                              </w:rPr>
                              <w:t>,</w:t>
                            </w:r>
                            <w:r>
                              <w:rPr>
                                <w:color w:val="000000"/>
                                <w:spacing w:val="33"/>
                                <w:w w:val="140"/>
                                <w:sz w:val="20"/>
                              </w:rPr>
                              <w:t xml:space="preserve"> </w:t>
                            </w:r>
                            <w:r>
                              <w:rPr>
                                <w:color w:val="000000"/>
                                <w:w w:val="120"/>
                                <w:sz w:val="20"/>
                              </w:rPr>
                              <w:t>hp</w:t>
                            </w:r>
                            <w:r>
                              <w:rPr>
                                <w:color w:val="000000"/>
                                <w:spacing w:val="-26"/>
                                <w:w w:val="120"/>
                                <w:sz w:val="20"/>
                              </w:rPr>
                              <w:t xml:space="preserve"> </w:t>
                            </w:r>
                            <w:r>
                              <w:rPr>
                                <w:color w:val="000000"/>
                                <w:spacing w:val="10"/>
                                <w:w w:val="115"/>
                                <w:sz w:val="20"/>
                              </w:rPr>
                              <w:t>=120</w:t>
                            </w:r>
                            <w:r>
                              <w:rPr>
                                <w:color w:val="000000"/>
                                <w:spacing w:val="-23"/>
                                <w:w w:val="115"/>
                                <w:sz w:val="20"/>
                              </w:rPr>
                              <w:t xml:space="preserve"> </w:t>
                            </w:r>
                            <w:r>
                              <w:rPr>
                                <w:color w:val="000000"/>
                                <w:w w:val="140"/>
                                <w:sz w:val="20"/>
                              </w:rPr>
                              <w:t>,</w:t>
                            </w:r>
                            <w:r>
                              <w:rPr>
                                <w:color w:val="000000"/>
                                <w:spacing w:val="38"/>
                                <w:w w:val="140"/>
                                <w:sz w:val="20"/>
                              </w:rPr>
                              <w:t xml:space="preserve"> </w:t>
                            </w:r>
                            <w:r>
                              <w:rPr>
                                <w:color w:val="000000"/>
                                <w:spacing w:val="10"/>
                                <w:w w:val="120"/>
                                <w:sz w:val="20"/>
                              </w:rPr>
                              <w:t>atk</w:t>
                            </w:r>
                            <w:r>
                              <w:rPr>
                                <w:color w:val="000000"/>
                                <w:spacing w:val="-25"/>
                                <w:w w:val="120"/>
                                <w:sz w:val="20"/>
                              </w:rPr>
                              <w:t xml:space="preserve"> </w:t>
                            </w:r>
                            <w:r>
                              <w:rPr>
                                <w:color w:val="000000"/>
                                <w:w w:val="120"/>
                                <w:sz w:val="20"/>
                              </w:rPr>
                              <w:t>=35</w:t>
                            </w:r>
                            <w:r>
                              <w:rPr>
                                <w:color w:val="000000"/>
                                <w:spacing w:val="-27"/>
                                <w:w w:val="120"/>
                                <w:sz w:val="20"/>
                              </w:rPr>
                              <w:t xml:space="preserve"> </w:t>
                            </w:r>
                            <w:r>
                              <w:rPr>
                                <w:color w:val="000000"/>
                                <w:w w:val="140"/>
                                <w:sz w:val="20"/>
                              </w:rPr>
                              <w:t>,</w:t>
                            </w:r>
                            <w:r>
                              <w:rPr>
                                <w:color w:val="000000"/>
                                <w:spacing w:val="62"/>
                                <w:w w:val="140"/>
                                <w:sz w:val="20"/>
                              </w:rPr>
                              <w:t xml:space="preserve"> </w:t>
                            </w:r>
                            <w:r>
                              <w:rPr>
                                <w:color w:val="000000"/>
                                <w:spacing w:val="14"/>
                                <w:w w:val="120"/>
                                <w:sz w:val="20"/>
                              </w:rPr>
                              <w:t>def=20</w:t>
                            </w:r>
                            <w:r>
                              <w:rPr>
                                <w:color w:val="000000"/>
                                <w:spacing w:val="-27"/>
                                <w:w w:val="120"/>
                                <w:sz w:val="20"/>
                              </w:rPr>
                              <w:t xml:space="preserve"> </w:t>
                            </w:r>
                            <w:r>
                              <w:rPr>
                                <w:color w:val="000000"/>
                                <w:w w:val="140"/>
                                <w:sz w:val="20"/>
                              </w:rPr>
                              <w:t>,</w:t>
                            </w:r>
                            <w:r>
                              <w:rPr>
                                <w:color w:val="000000"/>
                                <w:spacing w:val="68"/>
                                <w:w w:val="140"/>
                                <w:sz w:val="20"/>
                              </w:rPr>
                              <w:t xml:space="preserve"> </w:t>
                            </w:r>
                            <w:r>
                              <w:rPr>
                                <w:color w:val="000000"/>
                                <w:spacing w:val="13"/>
                                <w:w w:val="120"/>
                                <w:sz w:val="20"/>
                              </w:rPr>
                              <w:t>speed</w:t>
                            </w:r>
                            <w:r>
                              <w:rPr>
                                <w:color w:val="000000"/>
                                <w:spacing w:val="-23"/>
                                <w:w w:val="120"/>
                                <w:sz w:val="20"/>
                              </w:rPr>
                              <w:t xml:space="preserve"> </w:t>
                            </w:r>
                            <w:r>
                              <w:rPr>
                                <w:color w:val="000000"/>
                                <w:w w:val="120"/>
                                <w:sz w:val="20"/>
                              </w:rPr>
                              <w:t>=25</w:t>
                            </w:r>
                            <w:r>
                              <w:rPr>
                                <w:color w:val="000000"/>
                                <w:spacing w:val="-27"/>
                                <w:w w:val="120"/>
                                <w:sz w:val="20"/>
                              </w:rPr>
                              <w:t xml:space="preserve"> </w:t>
                            </w:r>
                            <w:r>
                              <w:rPr>
                                <w:color w:val="000000"/>
                                <w:w w:val="140"/>
                                <w:sz w:val="20"/>
                              </w:rPr>
                              <w:t>,</w:t>
                            </w:r>
                            <w:r>
                              <w:rPr>
                                <w:color w:val="000000"/>
                                <w:spacing w:val="67"/>
                                <w:w w:val="140"/>
                                <w:sz w:val="20"/>
                              </w:rPr>
                              <w:t xml:space="preserve"> </w:t>
                            </w:r>
                            <w:r>
                              <w:rPr>
                                <w:color w:val="000000"/>
                                <w:spacing w:val="14"/>
                                <w:w w:val="120"/>
                                <w:sz w:val="20"/>
                              </w:rPr>
                              <w:t>energy</w:t>
                            </w:r>
                            <w:r>
                              <w:rPr>
                                <w:color w:val="000000"/>
                                <w:spacing w:val="-23"/>
                                <w:w w:val="120"/>
                                <w:sz w:val="20"/>
                              </w:rPr>
                              <w:t xml:space="preserve"> </w:t>
                            </w:r>
                            <w:r>
                              <w:rPr>
                                <w:color w:val="000000"/>
                                <w:w w:val="120"/>
                                <w:sz w:val="20"/>
                              </w:rPr>
                              <w:t>=50</w:t>
                            </w:r>
                            <w:r>
                              <w:rPr>
                                <w:color w:val="000000"/>
                                <w:spacing w:val="-27"/>
                                <w:w w:val="120"/>
                                <w:sz w:val="20"/>
                              </w:rPr>
                              <w:t xml:space="preserve"> </w:t>
                            </w:r>
                            <w:r>
                              <w:rPr>
                                <w:color w:val="000000"/>
                                <w:w w:val="140"/>
                                <w:sz w:val="20"/>
                              </w:rPr>
                              <w:t>,</w:t>
                            </w:r>
                            <w:r>
                              <w:rPr>
                                <w:color w:val="000000"/>
                                <w:spacing w:val="67"/>
                                <w:w w:val="140"/>
                                <w:sz w:val="20"/>
                              </w:rPr>
                              <w:t xml:space="preserve"> </w:t>
                            </w:r>
                            <w:r>
                              <w:rPr>
                                <w:color w:val="000000"/>
                                <w:spacing w:val="12"/>
                                <w:w w:val="120"/>
                                <w:sz w:val="20"/>
                              </w:rPr>
                              <w:t>bounty</w:t>
                            </w:r>
                          </w:p>
                          <w:p w14:paraId="0DF7EDAB">
                            <w:pPr>
                              <w:spacing w:before="67"/>
                              <w:ind w:left="417" w:right="0" w:firstLine="0"/>
                              <w:jc w:val="left"/>
                              <w:rPr>
                                <w:color w:val="000000"/>
                                <w:sz w:val="20"/>
                              </w:rPr>
                            </w:pPr>
                            <w:r>
                              <w:rPr>
                                <w:color w:val="000000"/>
                                <w:spacing w:val="4"/>
                                <w:sz w:val="20"/>
                              </w:rPr>
                              <w:t>=</w:t>
                            </w:r>
                            <w:r>
                              <w:rPr>
                                <w:color w:val="000000"/>
                                <w:spacing w:val="-9"/>
                                <w:sz w:val="20"/>
                              </w:rPr>
                              <w:t xml:space="preserve"> </w:t>
                            </w:r>
                            <w:r>
                              <w:rPr>
                                <w:color w:val="000000"/>
                                <w:spacing w:val="16"/>
                                <w:sz w:val="20"/>
                              </w:rPr>
                              <w:t>150000000</w:t>
                            </w:r>
                            <w:r>
                              <w:rPr>
                                <w:color w:val="000000"/>
                                <w:spacing w:val="-9"/>
                                <w:sz w:val="20"/>
                              </w:rPr>
                              <w:t xml:space="preserve"> </w:t>
                            </w:r>
                            <w:r>
                              <w:rPr>
                                <w:color w:val="000000"/>
                                <w:spacing w:val="-10"/>
                                <w:sz w:val="20"/>
                              </w:rPr>
                              <w:t>]</w:t>
                            </w:r>
                          </w:p>
                        </w:txbxContent>
                      </wps:txbx>
                      <wps:bodyPr wrap="square" lIns="0" tIns="0" rIns="0" bIns="0" rtlCol="0">
                        <a:noAutofit/>
                      </wps:bodyPr>
                    </wps:wsp>
                  </a:graphicData>
                </a:graphic>
              </wp:anchor>
            </w:drawing>
          </mc:Choice>
          <mc:Fallback>
            <w:pict>
              <v:shape id="Textbox 29" o:spid="_x0000_s1026" o:spt="202" type="#_x0000_t202" style="position:absolute;left:0pt;margin-left:85.95pt;margin-top:6.45pt;height:31.1pt;width:452.65pt;mso-position-horizontal-relative:page;z-index:251667456;mso-width-relative:page;mso-height-relative:page;" fillcolor="#CCE5FF" filled="t" stroked="f" coordsize="21600,21600" o:gfxdata="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BAkPutUAAAAKAQAADwAAAAAAAAABACAAAAAi&#10;AAAAZHJzL2Rvd25yZXYueG1sUEsBAhQAFAAAAAgAh07iQAsEtcXUAQAAqgMAAA4AAAAAAAAAAQAg&#10;AAAAJAEAAGRycy9lMm9Eb2MueG1sUEsFBgAAAAAGAAYAWQEAAGoFAAAAAA==&#10;">
                <v:fill on="t" focussize="0,0"/>
                <v:stroke on="f"/>
                <v:imagedata o:title=""/>
                <o:lock v:ext="edit" aspectratio="f"/>
                <v:textbox inset="0mm,0mm,0mm,0mm">
                  <w:txbxContent>
                    <w:p w14:paraId="63FEBFC3">
                      <w:pPr>
                        <w:spacing w:before="27"/>
                        <w:ind w:left="18" w:right="0" w:firstLine="0"/>
                        <w:jc w:val="left"/>
                        <w:rPr>
                          <w:color w:val="000000"/>
                          <w:sz w:val="20"/>
                        </w:rPr>
                      </w:pPr>
                      <w:r>
                        <w:rPr>
                          <w:color w:val="000000"/>
                          <w:spacing w:val="14"/>
                          <w:w w:val="120"/>
                          <w:sz w:val="20"/>
                        </w:rPr>
                        <w:t>Straw</w:t>
                      </w:r>
                      <w:r>
                        <w:rPr>
                          <w:color w:val="000000"/>
                          <w:spacing w:val="-37"/>
                          <w:w w:val="120"/>
                          <w:sz w:val="20"/>
                        </w:rPr>
                        <w:t xml:space="preserve"> </w:t>
                      </w:r>
                      <w:r>
                        <w:rPr>
                          <w:color w:val="000000"/>
                          <w:spacing w:val="16"/>
                          <w:w w:val="120"/>
                          <w:sz w:val="20"/>
                        </w:rPr>
                        <w:t>Hat[</w:t>
                      </w:r>
                      <w:r>
                        <w:rPr>
                          <w:color w:val="000000"/>
                          <w:spacing w:val="-27"/>
                          <w:w w:val="120"/>
                          <w:sz w:val="20"/>
                        </w:rPr>
                        <w:t xml:space="preserve"> </w:t>
                      </w:r>
                      <w:r>
                        <w:rPr>
                          <w:color w:val="000000"/>
                          <w:spacing w:val="12"/>
                          <w:w w:val="115"/>
                          <w:sz w:val="20"/>
                        </w:rPr>
                        <w:t>name</w:t>
                      </w:r>
                      <w:r>
                        <w:rPr>
                          <w:color w:val="000000"/>
                          <w:spacing w:val="-24"/>
                          <w:w w:val="115"/>
                          <w:sz w:val="20"/>
                        </w:rPr>
                        <w:t xml:space="preserve"> </w:t>
                      </w:r>
                      <w:r>
                        <w:rPr>
                          <w:color w:val="000000"/>
                          <w:spacing w:val="13"/>
                          <w:w w:val="120"/>
                          <w:sz w:val="20"/>
                        </w:rPr>
                        <w:t>=Luffy</w:t>
                      </w:r>
                      <w:r>
                        <w:rPr>
                          <w:color w:val="000000"/>
                          <w:spacing w:val="-14"/>
                          <w:w w:val="120"/>
                          <w:sz w:val="20"/>
                        </w:rPr>
                        <w:t xml:space="preserve"> </w:t>
                      </w:r>
                      <w:r>
                        <w:rPr>
                          <w:color w:val="000000"/>
                          <w:w w:val="140"/>
                          <w:sz w:val="20"/>
                        </w:rPr>
                        <w:t>,</w:t>
                      </w:r>
                      <w:r>
                        <w:rPr>
                          <w:color w:val="000000"/>
                          <w:spacing w:val="33"/>
                          <w:w w:val="140"/>
                          <w:sz w:val="20"/>
                        </w:rPr>
                        <w:t xml:space="preserve"> </w:t>
                      </w:r>
                      <w:r>
                        <w:rPr>
                          <w:color w:val="000000"/>
                          <w:w w:val="120"/>
                          <w:sz w:val="20"/>
                        </w:rPr>
                        <w:t>hp</w:t>
                      </w:r>
                      <w:r>
                        <w:rPr>
                          <w:color w:val="000000"/>
                          <w:spacing w:val="-26"/>
                          <w:w w:val="120"/>
                          <w:sz w:val="20"/>
                        </w:rPr>
                        <w:t xml:space="preserve"> </w:t>
                      </w:r>
                      <w:r>
                        <w:rPr>
                          <w:color w:val="000000"/>
                          <w:spacing w:val="10"/>
                          <w:w w:val="115"/>
                          <w:sz w:val="20"/>
                        </w:rPr>
                        <w:t>=120</w:t>
                      </w:r>
                      <w:r>
                        <w:rPr>
                          <w:color w:val="000000"/>
                          <w:spacing w:val="-23"/>
                          <w:w w:val="115"/>
                          <w:sz w:val="20"/>
                        </w:rPr>
                        <w:t xml:space="preserve"> </w:t>
                      </w:r>
                      <w:r>
                        <w:rPr>
                          <w:color w:val="000000"/>
                          <w:w w:val="140"/>
                          <w:sz w:val="20"/>
                        </w:rPr>
                        <w:t>,</w:t>
                      </w:r>
                      <w:r>
                        <w:rPr>
                          <w:color w:val="000000"/>
                          <w:spacing w:val="38"/>
                          <w:w w:val="140"/>
                          <w:sz w:val="20"/>
                        </w:rPr>
                        <w:t xml:space="preserve"> </w:t>
                      </w:r>
                      <w:r>
                        <w:rPr>
                          <w:color w:val="000000"/>
                          <w:spacing w:val="10"/>
                          <w:w w:val="120"/>
                          <w:sz w:val="20"/>
                        </w:rPr>
                        <w:t>atk</w:t>
                      </w:r>
                      <w:r>
                        <w:rPr>
                          <w:color w:val="000000"/>
                          <w:spacing w:val="-25"/>
                          <w:w w:val="120"/>
                          <w:sz w:val="20"/>
                        </w:rPr>
                        <w:t xml:space="preserve"> </w:t>
                      </w:r>
                      <w:r>
                        <w:rPr>
                          <w:color w:val="000000"/>
                          <w:w w:val="120"/>
                          <w:sz w:val="20"/>
                        </w:rPr>
                        <w:t>=35</w:t>
                      </w:r>
                      <w:r>
                        <w:rPr>
                          <w:color w:val="000000"/>
                          <w:spacing w:val="-27"/>
                          <w:w w:val="120"/>
                          <w:sz w:val="20"/>
                        </w:rPr>
                        <w:t xml:space="preserve"> </w:t>
                      </w:r>
                      <w:r>
                        <w:rPr>
                          <w:color w:val="000000"/>
                          <w:w w:val="140"/>
                          <w:sz w:val="20"/>
                        </w:rPr>
                        <w:t>,</w:t>
                      </w:r>
                      <w:r>
                        <w:rPr>
                          <w:color w:val="000000"/>
                          <w:spacing w:val="62"/>
                          <w:w w:val="140"/>
                          <w:sz w:val="20"/>
                        </w:rPr>
                        <w:t xml:space="preserve"> </w:t>
                      </w:r>
                      <w:r>
                        <w:rPr>
                          <w:color w:val="000000"/>
                          <w:spacing w:val="14"/>
                          <w:w w:val="120"/>
                          <w:sz w:val="20"/>
                        </w:rPr>
                        <w:t>def=20</w:t>
                      </w:r>
                      <w:r>
                        <w:rPr>
                          <w:color w:val="000000"/>
                          <w:spacing w:val="-27"/>
                          <w:w w:val="120"/>
                          <w:sz w:val="20"/>
                        </w:rPr>
                        <w:t xml:space="preserve"> </w:t>
                      </w:r>
                      <w:r>
                        <w:rPr>
                          <w:color w:val="000000"/>
                          <w:w w:val="140"/>
                          <w:sz w:val="20"/>
                        </w:rPr>
                        <w:t>,</w:t>
                      </w:r>
                      <w:r>
                        <w:rPr>
                          <w:color w:val="000000"/>
                          <w:spacing w:val="68"/>
                          <w:w w:val="140"/>
                          <w:sz w:val="20"/>
                        </w:rPr>
                        <w:t xml:space="preserve"> </w:t>
                      </w:r>
                      <w:r>
                        <w:rPr>
                          <w:color w:val="000000"/>
                          <w:spacing w:val="13"/>
                          <w:w w:val="120"/>
                          <w:sz w:val="20"/>
                        </w:rPr>
                        <w:t>speed</w:t>
                      </w:r>
                      <w:r>
                        <w:rPr>
                          <w:color w:val="000000"/>
                          <w:spacing w:val="-23"/>
                          <w:w w:val="120"/>
                          <w:sz w:val="20"/>
                        </w:rPr>
                        <w:t xml:space="preserve"> </w:t>
                      </w:r>
                      <w:r>
                        <w:rPr>
                          <w:color w:val="000000"/>
                          <w:w w:val="120"/>
                          <w:sz w:val="20"/>
                        </w:rPr>
                        <w:t>=25</w:t>
                      </w:r>
                      <w:r>
                        <w:rPr>
                          <w:color w:val="000000"/>
                          <w:spacing w:val="-27"/>
                          <w:w w:val="120"/>
                          <w:sz w:val="20"/>
                        </w:rPr>
                        <w:t xml:space="preserve"> </w:t>
                      </w:r>
                      <w:r>
                        <w:rPr>
                          <w:color w:val="000000"/>
                          <w:w w:val="140"/>
                          <w:sz w:val="20"/>
                        </w:rPr>
                        <w:t>,</w:t>
                      </w:r>
                      <w:r>
                        <w:rPr>
                          <w:color w:val="000000"/>
                          <w:spacing w:val="67"/>
                          <w:w w:val="140"/>
                          <w:sz w:val="20"/>
                        </w:rPr>
                        <w:t xml:space="preserve"> </w:t>
                      </w:r>
                      <w:r>
                        <w:rPr>
                          <w:color w:val="000000"/>
                          <w:spacing w:val="14"/>
                          <w:w w:val="120"/>
                          <w:sz w:val="20"/>
                        </w:rPr>
                        <w:t>energy</w:t>
                      </w:r>
                      <w:r>
                        <w:rPr>
                          <w:color w:val="000000"/>
                          <w:spacing w:val="-23"/>
                          <w:w w:val="120"/>
                          <w:sz w:val="20"/>
                        </w:rPr>
                        <w:t xml:space="preserve"> </w:t>
                      </w:r>
                      <w:r>
                        <w:rPr>
                          <w:color w:val="000000"/>
                          <w:w w:val="120"/>
                          <w:sz w:val="20"/>
                        </w:rPr>
                        <w:t>=50</w:t>
                      </w:r>
                      <w:r>
                        <w:rPr>
                          <w:color w:val="000000"/>
                          <w:spacing w:val="-27"/>
                          <w:w w:val="120"/>
                          <w:sz w:val="20"/>
                        </w:rPr>
                        <w:t xml:space="preserve"> </w:t>
                      </w:r>
                      <w:r>
                        <w:rPr>
                          <w:color w:val="000000"/>
                          <w:w w:val="140"/>
                          <w:sz w:val="20"/>
                        </w:rPr>
                        <w:t>,</w:t>
                      </w:r>
                      <w:r>
                        <w:rPr>
                          <w:color w:val="000000"/>
                          <w:spacing w:val="67"/>
                          <w:w w:val="140"/>
                          <w:sz w:val="20"/>
                        </w:rPr>
                        <w:t xml:space="preserve"> </w:t>
                      </w:r>
                      <w:r>
                        <w:rPr>
                          <w:color w:val="000000"/>
                          <w:spacing w:val="12"/>
                          <w:w w:val="120"/>
                          <w:sz w:val="20"/>
                        </w:rPr>
                        <w:t>bounty</w:t>
                      </w:r>
                    </w:p>
                    <w:p w14:paraId="0DF7EDAB">
                      <w:pPr>
                        <w:spacing w:before="67"/>
                        <w:ind w:left="417" w:right="0" w:firstLine="0"/>
                        <w:jc w:val="left"/>
                        <w:rPr>
                          <w:color w:val="000000"/>
                          <w:sz w:val="20"/>
                        </w:rPr>
                      </w:pPr>
                      <w:r>
                        <w:rPr>
                          <w:color w:val="000000"/>
                          <w:spacing w:val="4"/>
                          <w:sz w:val="20"/>
                        </w:rPr>
                        <w:t>=</w:t>
                      </w:r>
                      <w:r>
                        <w:rPr>
                          <w:color w:val="000000"/>
                          <w:spacing w:val="-9"/>
                          <w:sz w:val="20"/>
                        </w:rPr>
                        <w:t xml:space="preserve"> </w:t>
                      </w:r>
                      <w:r>
                        <w:rPr>
                          <w:color w:val="000000"/>
                          <w:spacing w:val="16"/>
                          <w:sz w:val="20"/>
                        </w:rPr>
                        <w:t>150000000</w:t>
                      </w:r>
                      <w:r>
                        <w:rPr>
                          <w:color w:val="000000"/>
                          <w:spacing w:val="-9"/>
                          <w:sz w:val="20"/>
                        </w:rPr>
                        <w:t xml:space="preserve"> </w:t>
                      </w:r>
                      <w:r>
                        <w:rPr>
                          <w:color w:val="000000"/>
                          <w:spacing w:val="-10"/>
                          <w:sz w:val="20"/>
                        </w:rPr>
                        <w:t>]</w:t>
                      </w:r>
                    </w:p>
                  </w:txbxContent>
                </v:textbox>
              </v:shape>
            </w:pict>
          </mc:Fallback>
        </mc:AlternateContent>
      </w:r>
      <w:r>
        <w:rPr>
          <w:rFonts w:ascii="Lucida Console"/>
          <w:color w:val="7F7F7F"/>
          <w:spacing w:val="-10"/>
          <w:sz w:val="12"/>
        </w:rPr>
        <w:t>1</w:t>
      </w:r>
    </w:p>
    <w:p w14:paraId="5546E5F3">
      <w:pPr>
        <w:pStyle w:val="7"/>
        <w:rPr>
          <w:rFonts w:ascii="Lucida Console"/>
        </w:rPr>
      </w:pPr>
    </w:p>
    <w:p w14:paraId="508294E0">
      <w:pPr>
        <w:pStyle w:val="7"/>
        <w:spacing w:before="54"/>
        <w:rPr>
          <w:rFonts w:ascii="Lucida Console"/>
        </w:rPr>
      </w:pPr>
    </w:p>
    <w:p w14:paraId="0158F7E3">
      <w:pPr>
        <w:pStyle w:val="10"/>
        <w:numPr>
          <w:ilvl w:val="0"/>
          <w:numId w:val="5"/>
        </w:numPr>
        <w:tabs>
          <w:tab w:val="left" w:pos="584"/>
        </w:tabs>
        <w:spacing w:before="0" w:after="0" w:line="240" w:lineRule="auto"/>
        <w:ind w:left="584" w:right="0" w:hanging="297"/>
        <w:jc w:val="both"/>
        <w:rPr>
          <w:sz w:val="24"/>
        </w:rPr>
      </w:pPr>
      <w:r>
        <w:rPr>
          <w:sz w:val="24"/>
        </w:rPr>
        <w:t>Methods</w:t>
      </w:r>
      <w:r>
        <w:rPr>
          <w:spacing w:val="40"/>
          <w:sz w:val="24"/>
        </w:rPr>
        <w:t xml:space="preserve"> </w:t>
      </w:r>
      <w:r>
        <w:rPr>
          <w:sz w:val="24"/>
        </w:rPr>
        <w:t>inherited</w:t>
      </w:r>
      <w:r>
        <w:rPr>
          <w:spacing w:val="41"/>
          <w:sz w:val="24"/>
        </w:rPr>
        <w:t xml:space="preserve"> </w:t>
      </w:r>
      <w:r>
        <w:rPr>
          <w:sz w:val="24"/>
        </w:rPr>
        <w:t>from</w:t>
      </w:r>
      <w:r>
        <w:rPr>
          <w:spacing w:val="41"/>
          <w:sz w:val="24"/>
        </w:rPr>
        <w:t xml:space="preserve"> </w:t>
      </w:r>
      <w:r>
        <w:rPr>
          <w:sz w:val="24"/>
        </w:rPr>
        <w:t>Character</w:t>
      </w:r>
      <w:r>
        <w:rPr>
          <w:spacing w:val="41"/>
          <w:sz w:val="24"/>
        </w:rPr>
        <w:t xml:space="preserve"> </w:t>
      </w:r>
      <w:r>
        <w:rPr>
          <w:sz w:val="24"/>
        </w:rPr>
        <w:t>will</w:t>
      </w:r>
      <w:r>
        <w:rPr>
          <w:spacing w:val="40"/>
          <w:sz w:val="24"/>
        </w:rPr>
        <w:t xml:space="preserve"> </w:t>
      </w:r>
      <w:r>
        <w:rPr>
          <w:sz w:val="24"/>
        </w:rPr>
        <w:t>be</w:t>
      </w:r>
      <w:r>
        <w:rPr>
          <w:spacing w:val="41"/>
          <w:sz w:val="24"/>
        </w:rPr>
        <w:t xml:space="preserve"> </w:t>
      </w:r>
      <w:r>
        <w:rPr>
          <w:sz w:val="24"/>
        </w:rPr>
        <w:t>overridden</w:t>
      </w:r>
      <w:r>
        <w:rPr>
          <w:spacing w:val="41"/>
          <w:sz w:val="24"/>
        </w:rPr>
        <w:t xml:space="preserve"> </w:t>
      </w:r>
      <w:r>
        <w:rPr>
          <w:sz w:val="24"/>
        </w:rPr>
        <w:t>in</w:t>
      </w:r>
      <w:r>
        <w:rPr>
          <w:spacing w:val="41"/>
          <w:sz w:val="24"/>
        </w:rPr>
        <w:t xml:space="preserve"> </w:t>
      </w:r>
      <w:r>
        <w:rPr>
          <w:sz w:val="24"/>
        </w:rPr>
        <w:t>specific</w:t>
      </w:r>
      <w:r>
        <w:rPr>
          <w:spacing w:val="40"/>
          <w:sz w:val="24"/>
        </w:rPr>
        <w:t xml:space="preserve"> </w:t>
      </w:r>
      <w:r>
        <w:rPr>
          <w:sz w:val="24"/>
        </w:rPr>
        <w:t>derived</w:t>
      </w:r>
      <w:r>
        <w:rPr>
          <w:spacing w:val="41"/>
          <w:sz w:val="24"/>
        </w:rPr>
        <w:t xml:space="preserve"> </w:t>
      </w:r>
      <w:r>
        <w:rPr>
          <w:spacing w:val="-2"/>
          <w:sz w:val="24"/>
        </w:rPr>
        <w:t>classes.</w:t>
      </w:r>
    </w:p>
    <w:p w14:paraId="488648FE">
      <w:pPr>
        <w:pStyle w:val="10"/>
        <w:numPr>
          <w:ilvl w:val="0"/>
          <w:numId w:val="5"/>
        </w:numPr>
        <w:tabs>
          <w:tab w:val="left" w:pos="583"/>
          <w:tab w:val="left" w:pos="586"/>
        </w:tabs>
        <w:spacing w:before="83" w:after="0" w:line="307" w:lineRule="auto"/>
        <w:ind w:left="586" w:right="708" w:hanging="300"/>
        <w:jc w:val="both"/>
        <w:rPr>
          <w:sz w:val="24"/>
        </w:rPr>
      </w:pPr>
      <w:r>
        <w:rPr>
          <w:sz w:val="24"/>
        </w:rPr>
        <w:t>When</w:t>
      </w:r>
      <w:r>
        <w:rPr>
          <w:spacing w:val="33"/>
          <w:sz w:val="24"/>
        </w:rPr>
        <w:t xml:space="preserve"> </w:t>
      </w:r>
      <w:r>
        <w:rPr>
          <w:sz w:val="24"/>
        </w:rPr>
        <w:t>a</w:t>
      </w:r>
      <w:r>
        <w:rPr>
          <w:spacing w:val="33"/>
          <w:sz w:val="24"/>
        </w:rPr>
        <w:t xml:space="preserve"> </w:t>
      </w:r>
      <w:r>
        <w:rPr>
          <w:sz w:val="24"/>
        </w:rPr>
        <w:t>crew</w:t>
      </w:r>
      <w:r>
        <w:rPr>
          <w:spacing w:val="33"/>
          <w:sz w:val="24"/>
        </w:rPr>
        <w:t xml:space="preserve"> </w:t>
      </w:r>
      <w:r>
        <w:rPr>
          <w:sz w:val="24"/>
        </w:rPr>
        <w:t>member</w:t>
      </w:r>
      <w:r>
        <w:rPr>
          <w:spacing w:val="33"/>
          <w:sz w:val="24"/>
        </w:rPr>
        <w:t xml:space="preserve"> </w:t>
      </w:r>
      <w:r>
        <w:rPr>
          <w:sz w:val="24"/>
        </w:rPr>
        <w:t>defeats</w:t>
      </w:r>
      <w:r>
        <w:rPr>
          <w:spacing w:val="33"/>
          <w:sz w:val="24"/>
        </w:rPr>
        <w:t xml:space="preserve"> </w:t>
      </w:r>
      <w:r>
        <w:rPr>
          <w:sz w:val="24"/>
        </w:rPr>
        <w:t>a</w:t>
      </w:r>
      <w:r>
        <w:rPr>
          <w:spacing w:val="33"/>
          <w:sz w:val="24"/>
        </w:rPr>
        <w:t xml:space="preserve"> </w:t>
      </w:r>
      <w:r>
        <w:rPr>
          <w:sz w:val="24"/>
        </w:rPr>
        <w:t>CP9</w:t>
      </w:r>
      <w:r>
        <w:rPr>
          <w:spacing w:val="33"/>
          <w:sz w:val="24"/>
        </w:rPr>
        <w:t xml:space="preserve"> </w:t>
      </w:r>
      <w:r>
        <w:rPr>
          <w:sz w:val="24"/>
        </w:rPr>
        <w:t>agent,</w:t>
      </w:r>
      <w:r>
        <w:rPr>
          <w:spacing w:val="33"/>
          <w:sz w:val="24"/>
        </w:rPr>
        <w:t xml:space="preserve"> </w:t>
      </w:r>
      <w:r>
        <w:rPr>
          <w:sz w:val="24"/>
        </w:rPr>
        <w:t>if</w:t>
      </w:r>
      <w:r>
        <w:rPr>
          <w:spacing w:val="33"/>
          <w:sz w:val="24"/>
        </w:rPr>
        <w:t xml:space="preserve"> </w:t>
      </w:r>
      <w:r>
        <w:rPr>
          <w:sz w:val="24"/>
        </w:rPr>
        <w:t>the</w:t>
      </w:r>
      <w:r>
        <w:rPr>
          <w:spacing w:val="33"/>
          <w:sz w:val="24"/>
        </w:rPr>
        <w:t xml:space="preserve"> </w:t>
      </w:r>
      <w:r>
        <w:rPr>
          <w:sz w:val="24"/>
        </w:rPr>
        <w:t>character</w:t>
      </w:r>
      <w:r>
        <w:rPr>
          <w:spacing w:val="33"/>
          <w:sz w:val="24"/>
        </w:rPr>
        <w:t xml:space="preserve"> </w:t>
      </w:r>
      <w:r>
        <w:rPr>
          <w:sz w:val="24"/>
        </w:rPr>
        <w:t>description</w:t>
      </w:r>
      <w:r>
        <w:rPr>
          <w:spacing w:val="33"/>
          <w:sz w:val="24"/>
        </w:rPr>
        <w:t xml:space="preserve"> </w:t>
      </w:r>
      <w:r>
        <w:rPr>
          <w:sz w:val="24"/>
        </w:rPr>
        <w:t>does</w:t>
      </w:r>
      <w:r>
        <w:rPr>
          <w:spacing w:val="33"/>
          <w:sz w:val="24"/>
        </w:rPr>
        <w:t xml:space="preserve"> </w:t>
      </w:r>
      <w:r>
        <w:rPr>
          <w:sz w:val="24"/>
        </w:rPr>
        <w:t>not</w:t>
      </w:r>
      <w:r>
        <w:rPr>
          <w:spacing w:val="33"/>
          <w:sz w:val="24"/>
        </w:rPr>
        <w:t xml:space="preserve"> </w:t>
      </w:r>
      <w:r>
        <w:rPr>
          <w:sz w:val="24"/>
        </w:rPr>
        <w:t>specify any</w:t>
      </w:r>
      <w:r>
        <w:rPr>
          <w:spacing w:val="28"/>
          <w:sz w:val="24"/>
        </w:rPr>
        <w:t xml:space="preserve"> </w:t>
      </w:r>
      <w:r>
        <w:rPr>
          <w:sz w:val="24"/>
        </w:rPr>
        <w:t>effect</w:t>
      </w:r>
      <w:r>
        <w:rPr>
          <w:spacing w:val="29"/>
          <w:sz w:val="24"/>
        </w:rPr>
        <w:t xml:space="preserve"> </w:t>
      </w:r>
      <w:r>
        <w:rPr>
          <w:sz w:val="24"/>
        </w:rPr>
        <w:t>on</w:t>
      </w:r>
      <w:r>
        <w:rPr>
          <w:spacing w:val="28"/>
          <w:sz w:val="24"/>
        </w:rPr>
        <w:t xml:space="preserve"> </w:t>
      </w:r>
      <w:r>
        <w:rPr>
          <w:sz w:val="24"/>
        </w:rPr>
        <w:t>morale,</w:t>
      </w:r>
      <w:r>
        <w:rPr>
          <w:spacing w:val="29"/>
          <w:sz w:val="24"/>
        </w:rPr>
        <w:t xml:space="preserve"> </w:t>
      </w:r>
      <w:r>
        <w:rPr>
          <w:sz w:val="24"/>
        </w:rPr>
        <w:t>then</w:t>
      </w:r>
      <w:r>
        <w:rPr>
          <w:spacing w:val="29"/>
          <w:sz w:val="24"/>
        </w:rPr>
        <w:t xml:space="preserve"> </w:t>
      </w:r>
      <w:r>
        <w:rPr>
          <w:sz w:val="24"/>
        </w:rPr>
        <w:t>the</w:t>
      </w:r>
      <w:r>
        <w:rPr>
          <w:spacing w:val="29"/>
          <w:sz w:val="24"/>
        </w:rPr>
        <w:t xml:space="preserve"> </w:t>
      </w:r>
      <w:r>
        <w:rPr>
          <w:sz w:val="24"/>
        </w:rPr>
        <w:t>default</w:t>
      </w:r>
      <w:r>
        <w:rPr>
          <w:spacing w:val="29"/>
          <w:sz w:val="24"/>
        </w:rPr>
        <w:t xml:space="preserve"> </w:t>
      </w:r>
      <w:r>
        <w:rPr>
          <w:sz w:val="24"/>
        </w:rPr>
        <w:t>behavior</w:t>
      </w:r>
      <w:r>
        <w:rPr>
          <w:spacing w:val="28"/>
          <w:sz w:val="24"/>
        </w:rPr>
        <w:t xml:space="preserve"> </w:t>
      </w:r>
      <w:r>
        <w:rPr>
          <w:sz w:val="24"/>
        </w:rPr>
        <w:t>is</w:t>
      </w:r>
      <w:r>
        <w:rPr>
          <w:spacing w:val="29"/>
          <w:sz w:val="24"/>
        </w:rPr>
        <w:t xml:space="preserve"> </w:t>
      </w:r>
      <w:r>
        <w:rPr>
          <w:sz w:val="24"/>
        </w:rPr>
        <w:t>that</w:t>
      </w:r>
      <w:r>
        <w:rPr>
          <w:spacing w:val="28"/>
          <w:sz w:val="24"/>
        </w:rPr>
        <w:t xml:space="preserve"> </w:t>
      </w:r>
      <w:r>
        <w:rPr>
          <w:sz w:val="24"/>
        </w:rPr>
        <w:t>morale</w:t>
      </w:r>
      <w:r>
        <w:rPr>
          <w:spacing w:val="29"/>
          <w:sz w:val="24"/>
        </w:rPr>
        <w:t xml:space="preserve"> </w:t>
      </w:r>
      <w:r>
        <w:rPr>
          <w:sz w:val="24"/>
        </w:rPr>
        <w:t>in</w:t>
      </w:r>
      <w:r>
        <w:rPr>
          <w:spacing w:val="29"/>
          <w:sz w:val="24"/>
        </w:rPr>
        <w:t xml:space="preserve"> </w:t>
      </w:r>
      <w:r>
        <w:rPr>
          <w:sz w:val="24"/>
        </w:rPr>
        <w:t>BattleContext</w:t>
      </w:r>
      <w:r>
        <w:rPr>
          <w:spacing w:val="29"/>
          <w:sz w:val="24"/>
        </w:rPr>
        <w:t xml:space="preserve"> </w:t>
      </w:r>
      <w:r>
        <w:rPr>
          <w:sz w:val="24"/>
        </w:rPr>
        <w:t>increases by 5.</w:t>
      </w:r>
    </w:p>
    <w:p w14:paraId="5E27CBEF">
      <w:pPr>
        <w:pStyle w:val="7"/>
        <w:spacing w:before="150"/>
      </w:pPr>
    </w:p>
    <w:p w14:paraId="59947AE2">
      <w:pPr>
        <w:pStyle w:val="4"/>
        <w:numPr>
          <w:ilvl w:val="2"/>
          <w:numId w:val="1"/>
        </w:numPr>
        <w:tabs>
          <w:tab w:val="left" w:pos="822"/>
        </w:tabs>
        <w:spacing w:before="1" w:after="0" w:line="240" w:lineRule="auto"/>
        <w:ind w:left="822" w:right="0" w:hanging="822"/>
        <w:jc w:val="left"/>
      </w:pPr>
      <w:bookmarkStart w:id="5" w:name="Monkey D. Luffy"/>
      <w:bookmarkEnd w:id="5"/>
      <w:r>
        <w:rPr>
          <w:w w:val="120"/>
        </w:rPr>
        <w:t>Monkey</w:t>
      </w:r>
      <w:r>
        <w:rPr>
          <w:spacing w:val="7"/>
          <w:w w:val="120"/>
        </w:rPr>
        <w:t xml:space="preserve"> </w:t>
      </w:r>
      <w:r>
        <w:rPr>
          <w:w w:val="120"/>
        </w:rPr>
        <w:t>D.</w:t>
      </w:r>
      <w:r>
        <w:rPr>
          <w:spacing w:val="8"/>
          <w:w w:val="120"/>
        </w:rPr>
        <w:t xml:space="preserve"> </w:t>
      </w:r>
      <w:r>
        <w:rPr>
          <w:spacing w:val="-4"/>
          <w:w w:val="120"/>
        </w:rPr>
        <w:t>Luffy</w:t>
      </w:r>
    </w:p>
    <w:p w14:paraId="39795CE6">
      <w:pPr>
        <w:pStyle w:val="7"/>
        <w:spacing w:before="61"/>
        <w:rPr>
          <w:b/>
        </w:rPr>
      </w:pPr>
    </w:p>
    <w:p w14:paraId="48CFCD29">
      <w:pPr>
        <w:pStyle w:val="7"/>
        <w:spacing w:line="307" w:lineRule="auto"/>
        <w:ind w:right="706"/>
      </w:pPr>
      <w:r>
        <w:t>Luffy</w:t>
      </w:r>
      <w:r>
        <w:rPr>
          <w:spacing w:val="28"/>
        </w:rPr>
        <w:t xml:space="preserve"> </w:t>
      </w:r>
      <w:r>
        <w:t>is</w:t>
      </w:r>
      <w:r>
        <w:rPr>
          <w:spacing w:val="28"/>
        </w:rPr>
        <w:t xml:space="preserve"> </w:t>
      </w:r>
      <w:r>
        <w:t>the</w:t>
      </w:r>
      <w:r>
        <w:rPr>
          <w:spacing w:val="28"/>
        </w:rPr>
        <w:t xml:space="preserve"> </w:t>
      </w:r>
      <w:r>
        <w:t>captain</w:t>
      </w:r>
      <w:r>
        <w:rPr>
          <w:spacing w:val="28"/>
        </w:rPr>
        <w:t xml:space="preserve"> </w:t>
      </w:r>
      <w:r>
        <w:t>of</w:t>
      </w:r>
      <w:r>
        <w:rPr>
          <w:spacing w:val="28"/>
        </w:rPr>
        <w:t xml:space="preserve"> </w:t>
      </w:r>
      <w:r>
        <w:t>the</w:t>
      </w:r>
      <w:r>
        <w:rPr>
          <w:spacing w:val="28"/>
        </w:rPr>
        <w:t xml:space="preserve"> </w:t>
      </w:r>
      <w:r>
        <w:t>Straw</w:t>
      </w:r>
      <w:r>
        <w:rPr>
          <w:spacing w:val="28"/>
        </w:rPr>
        <w:t xml:space="preserve"> </w:t>
      </w:r>
      <w:r>
        <w:t>Hat</w:t>
      </w:r>
      <w:r>
        <w:rPr>
          <w:spacing w:val="28"/>
        </w:rPr>
        <w:t xml:space="preserve"> </w:t>
      </w:r>
      <w:r>
        <w:t>Pirates,</w:t>
      </w:r>
      <w:r>
        <w:rPr>
          <w:spacing w:val="28"/>
        </w:rPr>
        <w:t xml:space="preserve"> </w:t>
      </w:r>
      <w:r>
        <w:t>possessing</w:t>
      </w:r>
      <w:r>
        <w:rPr>
          <w:spacing w:val="29"/>
        </w:rPr>
        <w:t xml:space="preserve"> </w:t>
      </w:r>
      <w:r>
        <w:t>immense</w:t>
      </w:r>
      <w:r>
        <w:rPr>
          <w:spacing w:val="28"/>
        </w:rPr>
        <w:t xml:space="preserve"> </w:t>
      </w:r>
      <w:r>
        <w:t>combat</w:t>
      </w:r>
      <w:r>
        <w:rPr>
          <w:spacing w:val="28"/>
        </w:rPr>
        <w:t xml:space="preserve"> </w:t>
      </w:r>
      <w:r>
        <w:t>strength</w:t>
      </w:r>
      <w:r>
        <w:rPr>
          <w:spacing w:val="29"/>
        </w:rPr>
        <w:t xml:space="preserve"> </w:t>
      </w:r>
      <w:r>
        <w:t>and</w:t>
      </w:r>
      <w:r>
        <w:rPr>
          <w:spacing w:val="28"/>
        </w:rPr>
        <w:t xml:space="preserve"> </w:t>
      </w:r>
      <w:r>
        <w:t>becom-ing</w:t>
      </w:r>
      <w:r>
        <w:rPr>
          <w:spacing w:val="40"/>
        </w:rPr>
        <w:t xml:space="preserve"> </w:t>
      </w:r>
      <w:r>
        <w:t>increasingly</w:t>
      </w:r>
      <w:r>
        <w:rPr>
          <w:spacing w:val="40"/>
        </w:rPr>
        <w:t xml:space="preserve"> </w:t>
      </w:r>
      <w:r>
        <w:t>dangerous</w:t>
      </w:r>
      <w:r>
        <w:rPr>
          <w:spacing w:val="40"/>
        </w:rPr>
        <w:t xml:space="preserve"> </w:t>
      </w:r>
      <w:r>
        <w:t>when</w:t>
      </w:r>
      <w:r>
        <w:rPr>
          <w:spacing w:val="40"/>
        </w:rPr>
        <w:t xml:space="preserve"> </w:t>
      </w:r>
      <w:r>
        <w:t>placed</w:t>
      </w:r>
      <w:r>
        <w:rPr>
          <w:spacing w:val="40"/>
        </w:rPr>
        <w:t xml:space="preserve"> </w:t>
      </w:r>
      <w:r>
        <w:t>in</w:t>
      </w:r>
      <w:r>
        <w:rPr>
          <w:spacing w:val="40"/>
        </w:rPr>
        <w:t xml:space="preserve"> </w:t>
      </w:r>
      <w:r>
        <w:t>disadvantageous</w:t>
      </w:r>
      <w:r>
        <w:rPr>
          <w:spacing w:val="40"/>
        </w:rPr>
        <w:t xml:space="preserve"> </w:t>
      </w:r>
      <w:r>
        <w:t>situations.</w:t>
      </w:r>
    </w:p>
    <w:p w14:paraId="4A3C20D0">
      <w:pPr>
        <w:pStyle w:val="7"/>
        <w:spacing w:before="118"/>
        <w:ind w:left="468"/>
        <w:jc w:val="both"/>
      </w:pPr>
      <w:r>
        <w:t>Requirement:</w:t>
      </w:r>
      <w:r>
        <w:rPr>
          <w:spacing w:val="45"/>
        </w:rPr>
        <w:t xml:space="preserve"> </w:t>
      </w:r>
      <w:r>
        <w:t>Implement</w:t>
      </w:r>
      <w:r>
        <w:rPr>
          <w:spacing w:val="46"/>
        </w:rPr>
        <w:t xml:space="preserve"> </w:t>
      </w:r>
      <w:r>
        <w:t>class</w:t>
      </w:r>
      <w:r>
        <w:rPr>
          <w:spacing w:val="46"/>
        </w:rPr>
        <w:t xml:space="preserve"> </w:t>
      </w:r>
      <w:r>
        <w:t>Luffy</w:t>
      </w:r>
      <w:r>
        <w:rPr>
          <w:spacing w:val="47"/>
        </w:rPr>
        <w:t xml:space="preserve"> </w:t>
      </w:r>
      <w:r>
        <w:t>derived</w:t>
      </w:r>
      <w:r>
        <w:rPr>
          <w:spacing w:val="46"/>
        </w:rPr>
        <w:t xml:space="preserve"> </w:t>
      </w:r>
      <w:r>
        <w:t>from</w:t>
      </w:r>
      <w:r>
        <w:rPr>
          <w:spacing w:val="46"/>
        </w:rPr>
        <w:t xml:space="preserve"> </w:t>
      </w:r>
      <w:r>
        <w:rPr>
          <w:spacing w:val="-2"/>
        </w:rPr>
        <w:t>StrawHat.</w:t>
      </w:r>
    </w:p>
    <w:p w14:paraId="016B5FB9">
      <w:pPr>
        <w:pStyle w:val="7"/>
        <w:spacing w:before="92"/>
      </w:pPr>
    </w:p>
    <w:p w14:paraId="2D701A30">
      <w:pPr>
        <w:pStyle w:val="10"/>
        <w:numPr>
          <w:ilvl w:val="3"/>
          <w:numId w:val="1"/>
        </w:numPr>
        <w:tabs>
          <w:tab w:val="left" w:pos="585"/>
        </w:tabs>
        <w:spacing w:before="0" w:after="0" w:line="240" w:lineRule="auto"/>
        <w:ind w:left="585" w:right="0" w:hanging="233"/>
        <w:jc w:val="both"/>
        <w:rPr>
          <w:sz w:val="24"/>
        </w:rPr>
      </w:pPr>
      <w:r>
        <w:rPr>
          <w:sz w:val="24"/>
        </w:rPr>
        <w:t>Method</w:t>
      </w:r>
      <w:r>
        <w:rPr>
          <w:spacing w:val="20"/>
          <w:w w:val="110"/>
          <w:sz w:val="24"/>
        </w:rPr>
        <w:t xml:space="preserve"> </w:t>
      </w:r>
      <w:r>
        <w:rPr>
          <w:spacing w:val="-2"/>
          <w:w w:val="110"/>
          <w:sz w:val="24"/>
        </w:rPr>
        <w:t>attack:</w:t>
      </w:r>
    </w:p>
    <w:p w14:paraId="0468F83A">
      <w:pPr>
        <w:pStyle w:val="7"/>
        <w:spacing w:before="83" w:line="307" w:lineRule="auto"/>
        <w:ind w:left="586" w:right="707"/>
        <w:jc w:val="both"/>
      </w:pPr>
      <w:r>
        <w:t>The</w:t>
      </w:r>
      <w:r>
        <w:rPr>
          <w:spacing w:val="40"/>
        </w:rPr>
        <w:t xml:space="preserve"> </w:t>
      </w:r>
      <w:r>
        <w:t>damage</w:t>
      </w:r>
      <w:r>
        <w:rPr>
          <w:spacing w:val="40"/>
        </w:rPr>
        <w:t xml:space="preserve"> </w:t>
      </w:r>
      <w:r>
        <w:t>dealt</w:t>
      </w:r>
      <w:r>
        <w:rPr>
          <w:spacing w:val="40"/>
        </w:rPr>
        <w:t xml:space="preserve"> </w:t>
      </w:r>
      <w:r>
        <w:t>depends</w:t>
      </w:r>
      <w:r>
        <w:rPr>
          <w:spacing w:val="40"/>
        </w:rPr>
        <w:t xml:space="preserve"> </w:t>
      </w:r>
      <w:r>
        <w:t>on</w:t>
      </w:r>
      <w:r>
        <w:rPr>
          <w:spacing w:val="40"/>
        </w:rPr>
        <w:t xml:space="preserve"> </w:t>
      </w:r>
      <w:r>
        <w:t>Luffy’s</w:t>
      </w:r>
      <w:r>
        <w:rPr>
          <w:spacing w:val="40"/>
        </w:rPr>
        <w:t xml:space="preserve"> </w:t>
      </w:r>
      <w:r>
        <w:t>current</w:t>
      </w:r>
      <w:r>
        <w:rPr>
          <w:spacing w:val="40"/>
        </w:rPr>
        <w:t xml:space="preserve"> </w:t>
      </w:r>
      <w:r>
        <w:t>health</w:t>
      </w:r>
      <w:r>
        <w:rPr>
          <w:spacing w:val="40"/>
        </w:rPr>
        <w:t xml:space="preserve"> </w:t>
      </w:r>
      <w:r>
        <w:t>percentage.</w:t>
      </w:r>
      <w:r>
        <w:rPr>
          <w:spacing w:val="40"/>
        </w:rPr>
        <w:t xml:space="preserve"> </w:t>
      </w:r>
      <w:r>
        <w:t>If</w:t>
      </w:r>
      <w:r>
        <w:rPr>
          <w:spacing w:val="40"/>
        </w:rPr>
        <w:t xml:space="preserve"> </w:t>
      </w:r>
      <w:r>
        <w:t>current</w:t>
      </w:r>
      <w:r>
        <w:rPr>
          <w:spacing w:val="40"/>
        </w:rPr>
        <w:t xml:space="preserve"> </w:t>
      </w:r>
      <w:r>
        <w:t>health</w:t>
      </w:r>
      <w:r>
        <w:rPr>
          <w:spacing w:val="40"/>
        </w:rPr>
        <w:t xml:space="preserve"> </w:t>
      </w:r>
      <w:r>
        <w:t>is greater</w:t>
      </w:r>
      <w:r>
        <w:rPr>
          <w:spacing w:val="40"/>
        </w:rPr>
        <w:t xml:space="preserve"> </w:t>
      </w:r>
      <w:r>
        <w:t>than</w:t>
      </w:r>
      <w:r>
        <w:rPr>
          <w:spacing w:val="40"/>
        </w:rPr>
        <w:t xml:space="preserve"> </w:t>
      </w:r>
      <w:r>
        <w:t>50%</w:t>
      </w:r>
      <w:r>
        <w:rPr>
          <w:spacing w:val="40"/>
        </w:rPr>
        <w:t xml:space="preserve"> </w:t>
      </w:r>
      <w:r>
        <w:t>of</w:t>
      </w:r>
      <w:r>
        <w:rPr>
          <w:spacing w:val="40"/>
        </w:rPr>
        <w:t xml:space="preserve"> </w:t>
      </w:r>
      <w:r>
        <w:t>maximum</w:t>
      </w:r>
      <w:r>
        <w:rPr>
          <w:spacing w:val="40"/>
        </w:rPr>
        <w:t xml:space="preserve"> </w:t>
      </w:r>
      <w:r>
        <w:t>health,</w:t>
      </w:r>
      <w:r>
        <w:rPr>
          <w:spacing w:val="40"/>
        </w:rPr>
        <w:t xml:space="preserve"> </w:t>
      </w:r>
      <w:r>
        <w:t>the</w:t>
      </w:r>
      <w:r>
        <w:rPr>
          <w:spacing w:val="40"/>
        </w:rPr>
        <w:t xml:space="preserve"> </w:t>
      </w:r>
      <w:r>
        <w:t>damage</w:t>
      </w:r>
      <w:r>
        <w:rPr>
          <w:spacing w:val="40"/>
        </w:rPr>
        <w:t xml:space="preserve"> </w:t>
      </w:r>
      <w:r>
        <w:t>equals</w:t>
      </w:r>
      <w:r>
        <w:rPr>
          <w:spacing w:val="40"/>
        </w:rPr>
        <w:t xml:space="preserve"> </w:t>
      </w:r>
      <w:r>
        <w:t>the</w:t>
      </w:r>
      <w:r>
        <w:rPr>
          <w:spacing w:val="40"/>
        </w:rPr>
        <w:t xml:space="preserve"> </w:t>
      </w:r>
      <w:r>
        <w:t>attack</w:t>
      </w:r>
      <w:r>
        <w:rPr>
          <w:spacing w:val="40"/>
        </w:rPr>
        <w:t xml:space="preserve"> </w:t>
      </w:r>
      <w:r>
        <w:t>value.</w:t>
      </w:r>
      <w:r>
        <w:rPr>
          <w:spacing w:val="40"/>
        </w:rPr>
        <w:t xml:space="preserve"> </w:t>
      </w:r>
      <w:r>
        <w:t>If</w:t>
      </w:r>
      <w:r>
        <w:rPr>
          <w:spacing w:val="40"/>
        </w:rPr>
        <w:t xml:space="preserve"> </w:t>
      </w:r>
      <w:r>
        <w:t>current health</w:t>
      </w:r>
      <w:r>
        <w:rPr>
          <w:spacing w:val="29"/>
        </w:rPr>
        <w:t xml:space="preserve"> </w:t>
      </w:r>
      <w:r>
        <w:t>is</w:t>
      </w:r>
      <w:r>
        <w:rPr>
          <w:spacing w:val="29"/>
        </w:rPr>
        <w:t xml:space="preserve"> </w:t>
      </w:r>
      <w:r>
        <w:t>greater</w:t>
      </w:r>
      <w:r>
        <w:rPr>
          <w:spacing w:val="29"/>
        </w:rPr>
        <w:t xml:space="preserve"> </w:t>
      </w:r>
      <w:r>
        <w:t>than</w:t>
      </w:r>
      <w:r>
        <w:rPr>
          <w:spacing w:val="29"/>
        </w:rPr>
        <w:t xml:space="preserve"> </w:t>
      </w:r>
      <w:r>
        <w:t>30%</w:t>
      </w:r>
      <w:r>
        <w:rPr>
          <w:spacing w:val="29"/>
        </w:rPr>
        <w:t xml:space="preserve"> </w:t>
      </w:r>
      <w:r>
        <w:t>and</w:t>
      </w:r>
      <w:r>
        <w:rPr>
          <w:spacing w:val="29"/>
        </w:rPr>
        <w:t xml:space="preserve"> </w:t>
      </w:r>
      <w:r>
        <w:t>less</w:t>
      </w:r>
      <w:r>
        <w:rPr>
          <w:spacing w:val="29"/>
        </w:rPr>
        <w:t xml:space="preserve"> </w:t>
      </w:r>
      <w:r>
        <w:t>than</w:t>
      </w:r>
      <w:r>
        <w:rPr>
          <w:spacing w:val="29"/>
        </w:rPr>
        <w:t xml:space="preserve"> </w:t>
      </w:r>
      <w:r>
        <w:t>or</w:t>
      </w:r>
      <w:r>
        <w:rPr>
          <w:spacing w:val="29"/>
        </w:rPr>
        <w:t xml:space="preserve"> </w:t>
      </w:r>
      <w:r>
        <w:t>equal</w:t>
      </w:r>
      <w:r>
        <w:rPr>
          <w:spacing w:val="29"/>
        </w:rPr>
        <w:t xml:space="preserve"> </w:t>
      </w:r>
      <w:r>
        <w:t>to</w:t>
      </w:r>
      <w:r>
        <w:rPr>
          <w:spacing w:val="30"/>
        </w:rPr>
        <w:t xml:space="preserve"> </w:t>
      </w:r>
      <w:r>
        <w:t>50%,</w:t>
      </w:r>
      <w:r>
        <w:rPr>
          <w:spacing w:val="29"/>
        </w:rPr>
        <w:t xml:space="preserve"> </w:t>
      </w:r>
      <w:r>
        <w:t>the</w:t>
      </w:r>
      <w:r>
        <w:rPr>
          <w:spacing w:val="29"/>
        </w:rPr>
        <w:t xml:space="preserve"> </w:t>
      </w:r>
      <w:r>
        <w:t>damage</w:t>
      </w:r>
      <w:r>
        <w:rPr>
          <w:spacing w:val="29"/>
        </w:rPr>
        <w:t xml:space="preserve"> </w:t>
      </w:r>
      <w:r>
        <w:t>increases</w:t>
      </w:r>
      <w:r>
        <w:rPr>
          <w:spacing w:val="29"/>
        </w:rPr>
        <w:t xml:space="preserve"> </w:t>
      </w:r>
      <w:r>
        <w:t>by</w:t>
      </w:r>
      <w:r>
        <w:rPr>
          <w:spacing w:val="29"/>
        </w:rPr>
        <w:t xml:space="preserve"> </w:t>
      </w:r>
      <w:r>
        <w:t>15%. If</w:t>
      </w:r>
      <w:r>
        <w:rPr>
          <w:spacing w:val="40"/>
        </w:rPr>
        <w:t xml:space="preserve"> </w:t>
      </w:r>
      <w:r>
        <w:t>current</w:t>
      </w:r>
      <w:r>
        <w:rPr>
          <w:spacing w:val="40"/>
        </w:rPr>
        <w:t xml:space="preserve"> </w:t>
      </w:r>
      <w:r>
        <w:t>health</w:t>
      </w:r>
      <w:r>
        <w:rPr>
          <w:spacing w:val="40"/>
        </w:rPr>
        <w:t xml:space="preserve"> </w:t>
      </w:r>
      <w:r>
        <w:t>is</w:t>
      </w:r>
      <w:r>
        <w:rPr>
          <w:spacing w:val="40"/>
        </w:rPr>
        <w:t xml:space="preserve"> </w:t>
      </w:r>
      <w:r>
        <w:t>less</w:t>
      </w:r>
      <w:r>
        <w:rPr>
          <w:spacing w:val="40"/>
        </w:rPr>
        <w:t xml:space="preserve"> </w:t>
      </w:r>
      <w:r>
        <w:t>than</w:t>
      </w:r>
      <w:r>
        <w:rPr>
          <w:spacing w:val="40"/>
        </w:rPr>
        <w:t xml:space="preserve"> </w:t>
      </w:r>
      <w:r>
        <w:t>or</w:t>
      </w:r>
      <w:r>
        <w:rPr>
          <w:spacing w:val="40"/>
        </w:rPr>
        <w:t xml:space="preserve"> </w:t>
      </w:r>
      <w:r>
        <w:t>equal</w:t>
      </w:r>
      <w:r>
        <w:rPr>
          <w:spacing w:val="40"/>
        </w:rPr>
        <w:t xml:space="preserve"> </w:t>
      </w:r>
      <w:r>
        <w:t>to</w:t>
      </w:r>
      <w:r>
        <w:rPr>
          <w:spacing w:val="40"/>
        </w:rPr>
        <w:t xml:space="preserve"> </w:t>
      </w:r>
      <w:r>
        <w:t>30%,</w:t>
      </w:r>
      <w:r>
        <w:rPr>
          <w:spacing w:val="40"/>
        </w:rPr>
        <w:t xml:space="preserve"> </w:t>
      </w:r>
      <w:r>
        <w:t>the</w:t>
      </w:r>
      <w:r>
        <w:rPr>
          <w:spacing w:val="40"/>
        </w:rPr>
        <w:t xml:space="preserve"> </w:t>
      </w:r>
      <w:r>
        <w:t>damage</w:t>
      </w:r>
      <w:r>
        <w:rPr>
          <w:spacing w:val="40"/>
        </w:rPr>
        <w:t xml:space="preserve"> </w:t>
      </w:r>
      <w:r>
        <w:t>increases</w:t>
      </w:r>
      <w:r>
        <w:rPr>
          <w:spacing w:val="40"/>
        </w:rPr>
        <w:t xml:space="preserve"> </w:t>
      </w:r>
      <w:r>
        <w:t>by</w:t>
      </w:r>
      <w:r>
        <w:rPr>
          <w:spacing w:val="40"/>
        </w:rPr>
        <w:t xml:space="preserve"> </w:t>
      </w:r>
      <w:r>
        <w:t>30%.</w:t>
      </w:r>
    </w:p>
    <w:p w14:paraId="4AAE2D8E">
      <w:pPr>
        <w:pStyle w:val="7"/>
        <w:spacing w:before="2"/>
        <w:ind w:left="586"/>
        <w:jc w:val="both"/>
      </w:pPr>
      <w:r>
        <w:rPr>
          <w:w w:val="105"/>
        </w:rPr>
        <w:t>If</w:t>
      </w:r>
      <w:r>
        <w:rPr>
          <w:spacing w:val="23"/>
          <w:w w:val="105"/>
        </w:rPr>
        <w:t xml:space="preserve"> </w:t>
      </w:r>
      <w:r>
        <w:rPr>
          <w:w w:val="105"/>
        </w:rPr>
        <w:t>the</w:t>
      </w:r>
      <w:r>
        <w:rPr>
          <w:spacing w:val="23"/>
          <w:w w:val="105"/>
        </w:rPr>
        <w:t xml:space="preserve"> </w:t>
      </w:r>
      <w:r>
        <w:rPr>
          <w:w w:val="105"/>
        </w:rPr>
        <w:t>attack</w:t>
      </w:r>
      <w:r>
        <w:rPr>
          <w:spacing w:val="23"/>
          <w:w w:val="105"/>
        </w:rPr>
        <w:t xml:space="preserve"> </w:t>
      </w:r>
      <w:r>
        <w:rPr>
          <w:w w:val="105"/>
        </w:rPr>
        <w:t>defeats</w:t>
      </w:r>
      <w:r>
        <w:rPr>
          <w:spacing w:val="23"/>
          <w:w w:val="105"/>
        </w:rPr>
        <w:t xml:space="preserve"> </w:t>
      </w:r>
      <w:r>
        <w:rPr>
          <w:w w:val="105"/>
        </w:rPr>
        <w:t>the</w:t>
      </w:r>
      <w:r>
        <w:rPr>
          <w:spacing w:val="23"/>
          <w:w w:val="105"/>
        </w:rPr>
        <w:t xml:space="preserve"> </w:t>
      </w:r>
      <w:r>
        <w:rPr>
          <w:w w:val="105"/>
        </w:rPr>
        <w:t>target,</w:t>
      </w:r>
      <w:r>
        <w:rPr>
          <w:spacing w:val="23"/>
          <w:w w:val="105"/>
        </w:rPr>
        <w:t xml:space="preserve"> </w:t>
      </w:r>
      <w:r>
        <w:rPr>
          <w:w w:val="105"/>
        </w:rPr>
        <w:t>morale</w:t>
      </w:r>
      <w:r>
        <w:rPr>
          <w:spacing w:val="23"/>
          <w:w w:val="105"/>
        </w:rPr>
        <w:t xml:space="preserve"> </w:t>
      </w:r>
      <w:r>
        <w:rPr>
          <w:w w:val="105"/>
        </w:rPr>
        <w:t>in</w:t>
      </w:r>
      <w:r>
        <w:rPr>
          <w:spacing w:val="23"/>
          <w:w w:val="105"/>
        </w:rPr>
        <w:t xml:space="preserve"> </w:t>
      </w:r>
      <w:r>
        <w:rPr>
          <w:w w:val="105"/>
        </w:rPr>
        <w:t>BattleContext</w:t>
      </w:r>
      <w:r>
        <w:rPr>
          <w:spacing w:val="24"/>
          <w:w w:val="105"/>
        </w:rPr>
        <w:t xml:space="preserve"> </w:t>
      </w:r>
      <w:r>
        <w:rPr>
          <w:w w:val="105"/>
        </w:rPr>
        <w:t>increases</w:t>
      </w:r>
      <w:r>
        <w:rPr>
          <w:spacing w:val="23"/>
          <w:w w:val="105"/>
        </w:rPr>
        <w:t xml:space="preserve"> </w:t>
      </w:r>
      <w:r>
        <w:rPr>
          <w:w w:val="105"/>
        </w:rPr>
        <w:t>by</w:t>
      </w:r>
      <w:r>
        <w:rPr>
          <w:spacing w:val="23"/>
          <w:w w:val="105"/>
        </w:rPr>
        <w:t xml:space="preserve"> </w:t>
      </w:r>
      <w:r>
        <w:rPr>
          <w:spacing w:val="-5"/>
          <w:w w:val="105"/>
        </w:rPr>
        <w:t>5.</w:t>
      </w:r>
    </w:p>
    <w:p w14:paraId="7BC4B886">
      <w:pPr>
        <w:pStyle w:val="10"/>
        <w:numPr>
          <w:ilvl w:val="3"/>
          <w:numId w:val="1"/>
        </w:numPr>
        <w:tabs>
          <w:tab w:val="left" w:pos="585"/>
        </w:tabs>
        <w:spacing w:before="83" w:after="0" w:line="240" w:lineRule="auto"/>
        <w:ind w:left="585" w:right="0" w:hanging="233"/>
        <w:jc w:val="both"/>
        <w:rPr>
          <w:sz w:val="24"/>
        </w:rPr>
      </w:pPr>
      <w:r>
        <w:rPr>
          <w:sz w:val="24"/>
        </w:rPr>
        <w:t>Method</w:t>
      </w:r>
      <w:r>
        <w:rPr>
          <w:spacing w:val="22"/>
          <w:w w:val="115"/>
          <w:sz w:val="24"/>
        </w:rPr>
        <w:t xml:space="preserve">  </w:t>
      </w:r>
      <w:r>
        <w:rPr>
          <w:spacing w:val="-2"/>
          <w:w w:val="115"/>
          <w:sz w:val="24"/>
        </w:rPr>
        <w:t>specialSkill:</w:t>
      </w:r>
    </w:p>
    <w:p w14:paraId="2905BCB0">
      <w:pPr>
        <w:pStyle w:val="7"/>
        <w:spacing w:before="82" w:line="307" w:lineRule="auto"/>
        <w:ind w:left="586" w:right="705"/>
        <w:jc w:val="both"/>
      </w:pPr>
      <w:r>
        <w:t>Luffy</w:t>
      </w:r>
      <w:r>
        <w:rPr>
          <w:spacing w:val="40"/>
        </w:rPr>
        <w:t xml:space="preserve"> </w:t>
      </w:r>
      <w:r>
        <w:t>uses</w:t>
      </w:r>
      <w:r>
        <w:rPr>
          <w:spacing w:val="40"/>
        </w:rPr>
        <w:t xml:space="preserve"> </w:t>
      </w:r>
      <w:r>
        <w:t>Gear</w:t>
      </w:r>
      <w:r>
        <w:rPr>
          <w:spacing w:val="40"/>
        </w:rPr>
        <w:t xml:space="preserve"> </w:t>
      </w:r>
      <w:r>
        <w:t>Second</w:t>
      </w:r>
      <w:r>
        <w:rPr>
          <w:spacing w:val="40"/>
        </w:rPr>
        <w:t xml:space="preserve"> </w:t>
      </w:r>
      <w:r>
        <w:t>at</w:t>
      </w:r>
      <w:r>
        <w:rPr>
          <w:spacing w:val="40"/>
        </w:rPr>
        <w:t xml:space="preserve"> </w:t>
      </w:r>
      <w:r>
        <w:t>a</w:t>
      </w:r>
      <w:r>
        <w:rPr>
          <w:spacing w:val="40"/>
        </w:rPr>
        <w:t xml:space="preserve"> </w:t>
      </w:r>
      <w:r>
        <w:t>cost</w:t>
      </w:r>
      <w:r>
        <w:rPr>
          <w:spacing w:val="40"/>
        </w:rPr>
        <w:t xml:space="preserve"> </w:t>
      </w:r>
      <w:r>
        <w:t>of</w:t>
      </w:r>
      <w:r>
        <w:rPr>
          <w:spacing w:val="40"/>
        </w:rPr>
        <w:t xml:space="preserve"> </w:t>
      </w:r>
      <w:r>
        <w:t>20</w:t>
      </w:r>
      <w:r>
        <w:rPr>
          <w:spacing w:val="40"/>
        </w:rPr>
        <w:t xml:space="preserve"> </w:t>
      </w:r>
      <w:r>
        <w:t>energy.</w:t>
      </w:r>
      <w:r>
        <w:rPr>
          <w:spacing w:val="40"/>
        </w:rPr>
        <w:t xml:space="preserve"> </w:t>
      </w:r>
      <w:r>
        <w:t>This</w:t>
      </w:r>
      <w:r>
        <w:rPr>
          <w:spacing w:val="40"/>
        </w:rPr>
        <w:t xml:space="preserve"> </w:t>
      </w:r>
      <w:r>
        <w:t>skill</w:t>
      </w:r>
      <w:r>
        <w:rPr>
          <w:spacing w:val="40"/>
        </w:rPr>
        <w:t xml:space="preserve"> </w:t>
      </w:r>
      <w:r>
        <w:t>deals</w:t>
      </w:r>
      <w:r>
        <w:rPr>
          <w:spacing w:val="40"/>
        </w:rPr>
        <w:t xml:space="preserve"> </w:t>
      </w:r>
      <w:r>
        <w:t>damage</w:t>
      </w:r>
      <w:r>
        <w:rPr>
          <w:spacing w:val="40"/>
        </w:rPr>
        <w:t xml:space="preserve"> </w:t>
      </w:r>
      <w:r>
        <w:t>equal</w:t>
      </w:r>
      <w:r>
        <w:rPr>
          <w:spacing w:val="40"/>
        </w:rPr>
        <w:t xml:space="preserve"> </w:t>
      </w:r>
      <w:r>
        <w:t>to</w:t>
      </w:r>
      <w:r>
        <w:rPr>
          <w:spacing w:val="40"/>
        </w:rPr>
        <w:t xml:space="preserve"> </w:t>
      </w:r>
      <w:r>
        <w:t>200%</w:t>
      </w:r>
      <w:r>
        <w:rPr>
          <w:spacing w:val="40"/>
        </w:rPr>
        <w:t xml:space="preserve"> </w:t>
      </w:r>
      <w:r>
        <w:t>of</w:t>
      </w:r>
      <w:r>
        <w:rPr>
          <w:spacing w:val="56"/>
        </w:rPr>
        <w:t xml:space="preserve"> </w:t>
      </w:r>
      <w:r>
        <w:t>the</w:t>
      </w:r>
      <w:r>
        <w:rPr>
          <w:spacing w:val="56"/>
        </w:rPr>
        <w:t xml:space="preserve"> </w:t>
      </w:r>
      <w:r>
        <w:t>attack</w:t>
      </w:r>
      <w:r>
        <w:rPr>
          <w:spacing w:val="57"/>
        </w:rPr>
        <w:t xml:space="preserve"> </w:t>
      </w:r>
      <w:r>
        <w:t>value,</w:t>
      </w:r>
      <w:r>
        <w:rPr>
          <w:spacing w:val="57"/>
        </w:rPr>
        <w:t xml:space="preserve"> </w:t>
      </w:r>
      <w:r>
        <w:t>while</w:t>
      </w:r>
      <w:r>
        <w:rPr>
          <w:spacing w:val="57"/>
        </w:rPr>
        <w:t xml:space="preserve"> </w:t>
      </w:r>
      <w:r>
        <w:t>increasing</w:t>
      </w:r>
      <w:r>
        <w:rPr>
          <w:spacing w:val="56"/>
        </w:rPr>
        <w:t xml:space="preserve"> </w:t>
      </w:r>
      <w:r>
        <w:t>Luffy’s</w:t>
      </w:r>
      <w:r>
        <w:rPr>
          <w:spacing w:val="57"/>
        </w:rPr>
        <w:t xml:space="preserve"> </w:t>
      </w:r>
      <w:r>
        <w:t>speed</w:t>
      </w:r>
      <w:r>
        <w:rPr>
          <w:spacing w:val="57"/>
        </w:rPr>
        <w:t xml:space="preserve"> </w:t>
      </w:r>
      <w:r>
        <w:t>and</w:t>
      </w:r>
      <w:r>
        <w:rPr>
          <w:spacing w:val="56"/>
        </w:rPr>
        <w:t xml:space="preserve"> </w:t>
      </w:r>
      <w:r>
        <w:t>damage</w:t>
      </w:r>
      <w:r>
        <w:rPr>
          <w:spacing w:val="57"/>
        </w:rPr>
        <w:t xml:space="preserve"> </w:t>
      </w:r>
      <w:r>
        <w:t>by</w:t>
      </w:r>
      <w:r>
        <w:rPr>
          <w:spacing w:val="56"/>
        </w:rPr>
        <w:t xml:space="preserve"> </w:t>
      </w:r>
      <w:r>
        <w:t>15.</w:t>
      </w:r>
      <w:r>
        <w:rPr>
          <w:spacing w:val="57"/>
        </w:rPr>
        <w:t xml:space="preserve"> </w:t>
      </w:r>
      <w:r>
        <w:t>Using</w:t>
      </w:r>
      <w:r>
        <w:rPr>
          <w:spacing w:val="57"/>
        </w:rPr>
        <w:t xml:space="preserve"> </w:t>
      </w:r>
      <w:r>
        <w:t>this</w:t>
      </w:r>
      <w:r>
        <w:rPr>
          <w:spacing w:val="57"/>
        </w:rPr>
        <w:t xml:space="preserve"> </w:t>
      </w:r>
      <w:r>
        <w:rPr>
          <w:spacing w:val="-2"/>
        </w:rPr>
        <w:t>skill</w:t>
      </w:r>
    </w:p>
    <w:p w14:paraId="35E760B9">
      <w:pPr>
        <w:pStyle w:val="7"/>
        <w:spacing w:after="0" w:line="307" w:lineRule="auto"/>
        <w:jc w:val="both"/>
        <w:sectPr>
          <w:pgSz w:w="11910" w:h="16840"/>
          <w:pgMar w:top="1680" w:right="425" w:bottom="900" w:left="1133" w:header="809" w:footer="707" w:gutter="0"/>
          <w:cols w:space="720" w:num="1"/>
        </w:sectPr>
      </w:pPr>
    </w:p>
    <w:p w14:paraId="44164C1C">
      <w:pPr>
        <w:pStyle w:val="7"/>
        <w:spacing w:before="119" w:line="307" w:lineRule="auto"/>
        <w:ind w:left="586" w:right="707"/>
        <w:jc w:val="both"/>
      </w:pPr>
      <w:r>
        <w:rPr>
          <w:w w:val="105"/>
        </w:rPr>
        <w:t>increases alarmLevel by 10 and reduces Luffy’s health by an amount equal to 8% of maximum health.</w:t>
      </w:r>
    </w:p>
    <w:p w14:paraId="42B03B80">
      <w:pPr>
        <w:pStyle w:val="7"/>
        <w:spacing w:before="2" w:line="307" w:lineRule="auto"/>
        <w:ind w:left="586" w:right="708"/>
        <w:jc w:val="both"/>
      </w:pPr>
      <w:r>
        <w:rPr>
          <w:w w:val="105"/>
        </w:rPr>
        <w:t>This skill can only be used if Luffy has at least 20 energy and his health is not less than 15% of maximum health.</w:t>
      </w:r>
    </w:p>
    <w:p w14:paraId="63AE6E55">
      <w:pPr>
        <w:pStyle w:val="10"/>
        <w:numPr>
          <w:ilvl w:val="3"/>
          <w:numId w:val="1"/>
        </w:numPr>
        <w:tabs>
          <w:tab w:val="left" w:pos="585"/>
        </w:tabs>
        <w:spacing w:before="1" w:after="0" w:line="240" w:lineRule="auto"/>
        <w:ind w:left="585" w:right="0" w:hanging="233"/>
        <w:jc w:val="left"/>
        <w:rPr>
          <w:sz w:val="24"/>
        </w:rPr>
      </w:pPr>
      <w:r>
        <w:rPr>
          <w:sz w:val="24"/>
        </w:rPr>
        <w:t>Method</w:t>
      </w:r>
      <w:r>
        <w:rPr>
          <w:spacing w:val="26"/>
          <w:sz w:val="24"/>
        </w:rPr>
        <w:t xml:space="preserve"> </w:t>
      </w:r>
      <w:r>
        <w:rPr>
          <w:spacing w:val="-2"/>
          <w:sz w:val="24"/>
        </w:rPr>
        <w:t>endTurn:</w:t>
      </w:r>
    </w:p>
    <w:p w14:paraId="3BDB13D8">
      <w:pPr>
        <w:pStyle w:val="7"/>
        <w:spacing w:before="82" w:line="307" w:lineRule="auto"/>
        <w:ind w:left="586" w:right="708"/>
        <w:jc w:val="both"/>
      </w:pPr>
      <w:r>
        <w:t>If</w:t>
      </w:r>
      <w:r>
        <w:rPr>
          <w:spacing w:val="29"/>
        </w:rPr>
        <w:t xml:space="preserve"> </w:t>
      </w:r>
      <w:r>
        <w:t>current</w:t>
      </w:r>
      <w:r>
        <w:rPr>
          <w:spacing w:val="29"/>
        </w:rPr>
        <w:t xml:space="preserve"> </w:t>
      </w:r>
      <w:r>
        <w:t>health</w:t>
      </w:r>
      <w:r>
        <w:rPr>
          <w:spacing w:val="29"/>
        </w:rPr>
        <w:t xml:space="preserve"> </w:t>
      </w:r>
      <w:r>
        <w:t>is</w:t>
      </w:r>
      <w:r>
        <w:rPr>
          <w:spacing w:val="29"/>
        </w:rPr>
        <w:t xml:space="preserve"> </w:t>
      </w:r>
      <w:r>
        <w:t>less</w:t>
      </w:r>
      <w:r>
        <w:rPr>
          <w:spacing w:val="28"/>
        </w:rPr>
        <w:t xml:space="preserve"> </w:t>
      </w:r>
      <w:r>
        <w:t>than</w:t>
      </w:r>
      <w:r>
        <w:rPr>
          <w:spacing w:val="29"/>
        </w:rPr>
        <w:t xml:space="preserve"> </w:t>
      </w:r>
      <w:r>
        <w:t>or</w:t>
      </w:r>
      <w:r>
        <w:rPr>
          <w:spacing w:val="29"/>
        </w:rPr>
        <w:t xml:space="preserve"> </w:t>
      </w:r>
      <w:r>
        <w:t>equal</w:t>
      </w:r>
      <w:r>
        <w:rPr>
          <w:spacing w:val="28"/>
        </w:rPr>
        <w:t xml:space="preserve"> </w:t>
      </w:r>
      <w:r>
        <w:t>to</w:t>
      </w:r>
      <w:r>
        <w:rPr>
          <w:spacing w:val="29"/>
        </w:rPr>
        <w:t xml:space="preserve"> </w:t>
      </w:r>
      <w:r>
        <w:t>30%</w:t>
      </w:r>
      <w:r>
        <w:rPr>
          <w:spacing w:val="29"/>
        </w:rPr>
        <w:t xml:space="preserve"> </w:t>
      </w:r>
      <w:r>
        <w:t>of</w:t>
      </w:r>
      <w:r>
        <w:rPr>
          <w:spacing w:val="28"/>
        </w:rPr>
        <w:t xml:space="preserve"> </w:t>
      </w:r>
      <w:r>
        <w:t>maximum</w:t>
      </w:r>
      <w:r>
        <w:rPr>
          <w:spacing w:val="29"/>
        </w:rPr>
        <w:t xml:space="preserve"> </w:t>
      </w:r>
      <w:r>
        <w:t>health,</w:t>
      </w:r>
      <w:r>
        <w:rPr>
          <w:spacing w:val="28"/>
        </w:rPr>
        <w:t xml:space="preserve"> </w:t>
      </w:r>
      <w:r>
        <w:t>morale</w:t>
      </w:r>
      <w:r>
        <w:rPr>
          <w:spacing w:val="29"/>
        </w:rPr>
        <w:t xml:space="preserve"> </w:t>
      </w:r>
      <w:r>
        <w:t>increases</w:t>
      </w:r>
      <w:r>
        <w:rPr>
          <w:spacing w:val="29"/>
        </w:rPr>
        <w:t xml:space="preserve"> </w:t>
      </w:r>
      <w:r>
        <w:t>by</w:t>
      </w:r>
      <w:r>
        <w:rPr>
          <w:spacing w:val="29"/>
        </w:rPr>
        <w:t xml:space="preserve"> </w:t>
      </w:r>
      <w:r>
        <w:t>3. If</w:t>
      </w:r>
      <w:r>
        <w:rPr>
          <w:spacing w:val="40"/>
        </w:rPr>
        <w:t xml:space="preserve"> </w:t>
      </w:r>
      <w:r>
        <w:t>Luffy</w:t>
      </w:r>
      <w:r>
        <w:rPr>
          <w:spacing w:val="40"/>
        </w:rPr>
        <w:t xml:space="preserve"> </w:t>
      </w:r>
      <w:r>
        <w:t>defeats</w:t>
      </w:r>
      <w:r>
        <w:rPr>
          <w:spacing w:val="40"/>
        </w:rPr>
        <w:t xml:space="preserve"> </w:t>
      </w:r>
      <w:r>
        <w:t>an</w:t>
      </w:r>
      <w:r>
        <w:rPr>
          <w:spacing w:val="40"/>
        </w:rPr>
        <w:t xml:space="preserve"> </w:t>
      </w:r>
      <w:r>
        <w:t>opponent</w:t>
      </w:r>
      <w:r>
        <w:rPr>
          <w:spacing w:val="40"/>
        </w:rPr>
        <w:t xml:space="preserve"> </w:t>
      </w:r>
      <w:r>
        <w:t>during</w:t>
      </w:r>
      <w:r>
        <w:rPr>
          <w:spacing w:val="40"/>
        </w:rPr>
        <w:t xml:space="preserve"> </w:t>
      </w:r>
      <w:r>
        <w:t>the</w:t>
      </w:r>
      <w:r>
        <w:rPr>
          <w:spacing w:val="40"/>
        </w:rPr>
        <w:t xml:space="preserve"> </w:t>
      </w:r>
      <w:r>
        <w:t>turn,</w:t>
      </w:r>
      <w:r>
        <w:rPr>
          <w:spacing w:val="40"/>
        </w:rPr>
        <w:t xml:space="preserve"> </w:t>
      </w:r>
      <w:r>
        <w:t>he</w:t>
      </w:r>
      <w:r>
        <w:rPr>
          <w:spacing w:val="40"/>
        </w:rPr>
        <w:t xml:space="preserve"> </w:t>
      </w:r>
      <w:r>
        <w:t>recovers</w:t>
      </w:r>
      <w:r>
        <w:rPr>
          <w:spacing w:val="40"/>
        </w:rPr>
        <w:t xml:space="preserve"> </w:t>
      </w:r>
      <w:r>
        <w:t>5</w:t>
      </w:r>
      <w:r>
        <w:rPr>
          <w:spacing w:val="40"/>
        </w:rPr>
        <w:t xml:space="preserve"> </w:t>
      </w:r>
      <w:r>
        <w:t>energy.</w:t>
      </w:r>
    </w:p>
    <w:p w14:paraId="3283C3C9">
      <w:pPr>
        <w:pStyle w:val="7"/>
        <w:spacing w:before="160"/>
      </w:pPr>
    </w:p>
    <w:p w14:paraId="5E826F66">
      <w:pPr>
        <w:pStyle w:val="4"/>
        <w:numPr>
          <w:ilvl w:val="2"/>
          <w:numId w:val="1"/>
        </w:numPr>
        <w:tabs>
          <w:tab w:val="left" w:pos="822"/>
        </w:tabs>
        <w:spacing w:before="0" w:after="0" w:line="240" w:lineRule="auto"/>
        <w:ind w:left="822" w:right="0" w:hanging="822"/>
        <w:jc w:val="left"/>
      </w:pPr>
      <w:bookmarkStart w:id="6" w:name="Roronoa Zoro"/>
      <w:bookmarkEnd w:id="6"/>
      <w:r>
        <w:rPr>
          <w:w w:val="115"/>
        </w:rPr>
        <w:t>Roronoa</w:t>
      </w:r>
      <w:r>
        <w:rPr>
          <w:spacing w:val="26"/>
          <w:w w:val="120"/>
        </w:rPr>
        <w:t xml:space="preserve"> </w:t>
      </w:r>
      <w:r>
        <w:rPr>
          <w:spacing w:val="-4"/>
          <w:w w:val="120"/>
        </w:rPr>
        <w:t>Zoro</w:t>
      </w:r>
    </w:p>
    <w:p w14:paraId="08010881">
      <w:pPr>
        <w:pStyle w:val="7"/>
        <w:spacing w:before="61"/>
        <w:rPr>
          <w:b/>
        </w:rPr>
      </w:pPr>
    </w:p>
    <w:p w14:paraId="3C9157BE">
      <w:pPr>
        <w:pStyle w:val="7"/>
        <w:spacing w:line="307" w:lineRule="auto"/>
      </w:pPr>
      <w:r>
        <w:t>Zoro</w:t>
      </w:r>
      <w:r>
        <w:rPr>
          <w:spacing w:val="24"/>
        </w:rPr>
        <w:t xml:space="preserve"> </w:t>
      </w:r>
      <w:r>
        <w:t>is</w:t>
      </w:r>
      <w:r>
        <w:rPr>
          <w:spacing w:val="24"/>
        </w:rPr>
        <w:t xml:space="preserve"> </w:t>
      </w:r>
      <w:r>
        <w:t>the</w:t>
      </w:r>
      <w:r>
        <w:rPr>
          <w:spacing w:val="24"/>
        </w:rPr>
        <w:t xml:space="preserve"> </w:t>
      </w:r>
      <w:r>
        <w:t>swordsman</w:t>
      </w:r>
      <w:r>
        <w:rPr>
          <w:spacing w:val="24"/>
        </w:rPr>
        <w:t xml:space="preserve"> </w:t>
      </w:r>
      <w:r>
        <w:t>of</w:t>
      </w:r>
      <w:r>
        <w:rPr>
          <w:spacing w:val="24"/>
        </w:rPr>
        <w:t xml:space="preserve"> </w:t>
      </w:r>
      <w:r>
        <w:t>the</w:t>
      </w:r>
      <w:r>
        <w:rPr>
          <w:spacing w:val="24"/>
        </w:rPr>
        <w:t xml:space="preserve"> </w:t>
      </w:r>
      <w:r>
        <w:t>Straw</w:t>
      </w:r>
      <w:r>
        <w:rPr>
          <w:spacing w:val="24"/>
        </w:rPr>
        <w:t xml:space="preserve"> </w:t>
      </w:r>
      <w:r>
        <w:t>Hat</w:t>
      </w:r>
      <w:r>
        <w:rPr>
          <w:spacing w:val="24"/>
        </w:rPr>
        <w:t xml:space="preserve"> </w:t>
      </w:r>
      <w:r>
        <w:t>Pirates,</w:t>
      </w:r>
      <w:r>
        <w:rPr>
          <w:spacing w:val="24"/>
        </w:rPr>
        <w:t xml:space="preserve"> </w:t>
      </w:r>
      <w:r>
        <w:t>capable</w:t>
      </w:r>
      <w:r>
        <w:rPr>
          <w:spacing w:val="24"/>
        </w:rPr>
        <w:t xml:space="preserve"> </w:t>
      </w:r>
      <w:r>
        <w:t>of</w:t>
      </w:r>
      <w:r>
        <w:rPr>
          <w:spacing w:val="24"/>
        </w:rPr>
        <w:t xml:space="preserve"> </w:t>
      </w:r>
      <w:r>
        <w:t>dealing</w:t>
      </w:r>
      <w:r>
        <w:rPr>
          <w:spacing w:val="24"/>
        </w:rPr>
        <w:t xml:space="preserve"> </w:t>
      </w:r>
      <w:r>
        <w:t>high</w:t>
      </w:r>
      <w:r>
        <w:rPr>
          <w:spacing w:val="24"/>
        </w:rPr>
        <w:t xml:space="preserve"> </w:t>
      </w:r>
      <w:r>
        <w:t>damage</w:t>
      </w:r>
      <w:r>
        <w:rPr>
          <w:spacing w:val="24"/>
        </w:rPr>
        <w:t xml:space="preserve"> </w:t>
      </w:r>
      <w:r>
        <w:t>and</w:t>
      </w:r>
      <w:r>
        <w:rPr>
          <w:spacing w:val="24"/>
        </w:rPr>
        <w:t xml:space="preserve"> </w:t>
      </w:r>
      <w:r>
        <w:t>efficiently finishing off targets.</w:t>
      </w:r>
    </w:p>
    <w:p w14:paraId="5EC2E2B7">
      <w:pPr>
        <w:pStyle w:val="7"/>
        <w:spacing w:before="118"/>
        <w:ind w:left="468"/>
      </w:pPr>
      <w:r>
        <w:rPr>
          <w:spacing w:val="-2"/>
          <w:w w:val="105"/>
        </w:rPr>
        <w:t>Requirement:</w:t>
      </w:r>
      <w:r>
        <w:rPr>
          <w:spacing w:val="3"/>
          <w:w w:val="105"/>
        </w:rPr>
        <w:t xml:space="preserve"> </w:t>
      </w:r>
      <w:r>
        <w:rPr>
          <w:spacing w:val="-2"/>
          <w:w w:val="105"/>
        </w:rPr>
        <w:t>Implement</w:t>
      </w:r>
      <w:r>
        <w:rPr>
          <w:spacing w:val="4"/>
          <w:w w:val="105"/>
        </w:rPr>
        <w:t xml:space="preserve"> </w:t>
      </w:r>
      <w:r>
        <w:rPr>
          <w:spacing w:val="-2"/>
          <w:w w:val="105"/>
        </w:rPr>
        <w:t>class</w:t>
      </w:r>
      <w:r>
        <w:rPr>
          <w:spacing w:val="4"/>
          <w:w w:val="105"/>
        </w:rPr>
        <w:t xml:space="preserve"> </w:t>
      </w:r>
      <w:r>
        <w:rPr>
          <w:spacing w:val="-2"/>
          <w:w w:val="105"/>
        </w:rPr>
        <w:t>Zoro</w:t>
      </w:r>
      <w:r>
        <w:rPr>
          <w:spacing w:val="5"/>
          <w:w w:val="105"/>
        </w:rPr>
        <w:t xml:space="preserve"> </w:t>
      </w:r>
      <w:r>
        <w:rPr>
          <w:spacing w:val="-2"/>
          <w:w w:val="105"/>
        </w:rPr>
        <w:t>derived</w:t>
      </w:r>
      <w:r>
        <w:rPr>
          <w:spacing w:val="4"/>
          <w:w w:val="105"/>
        </w:rPr>
        <w:t xml:space="preserve"> </w:t>
      </w:r>
      <w:r>
        <w:rPr>
          <w:spacing w:val="-2"/>
          <w:w w:val="105"/>
        </w:rPr>
        <w:t>from</w:t>
      </w:r>
      <w:r>
        <w:rPr>
          <w:spacing w:val="4"/>
          <w:w w:val="105"/>
        </w:rPr>
        <w:t xml:space="preserve"> </w:t>
      </w:r>
      <w:r>
        <w:rPr>
          <w:spacing w:val="-2"/>
          <w:w w:val="105"/>
        </w:rPr>
        <w:t>StrawHat.</w:t>
      </w:r>
    </w:p>
    <w:p w14:paraId="5DAC47AE">
      <w:pPr>
        <w:pStyle w:val="7"/>
        <w:spacing w:before="166"/>
      </w:pPr>
    </w:p>
    <w:p w14:paraId="277AEA90">
      <w:pPr>
        <w:pStyle w:val="10"/>
        <w:numPr>
          <w:ilvl w:val="3"/>
          <w:numId w:val="1"/>
        </w:numPr>
        <w:tabs>
          <w:tab w:val="left" w:pos="585"/>
        </w:tabs>
        <w:spacing w:before="0" w:after="0" w:line="240" w:lineRule="auto"/>
        <w:ind w:left="585" w:right="0" w:hanging="233"/>
        <w:jc w:val="left"/>
        <w:rPr>
          <w:sz w:val="24"/>
        </w:rPr>
      </w:pPr>
      <w:r>
        <w:rPr>
          <w:sz w:val="24"/>
        </w:rPr>
        <w:t>Method</w:t>
      </w:r>
      <w:r>
        <w:rPr>
          <w:spacing w:val="20"/>
          <w:w w:val="110"/>
          <w:sz w:val="24"/>
        </w:rPr>
        <w:t xml:space="preserve"> </w:t>
      </w:r>
      <w:r>
        <w:rPr>
          <w:spacing w:val="-2"/>
          <w:w w:val="110"/>
          <w:sz w:val="24"/>
        </w:rPr>
        <w:t>attack:</w:t>
      </w:r>
    </w:p>
    <w:p w14:paraId="70446EF4">
      <w:pPr>
        <w:pStyle w:val="7"/>
        <w:spacing w:before="83" w:line="307" w:lineRule="auto"/>
        <w:ind w:left="586" w:right="707"/>
        <w:jc w:val="both"/>
      </w:pPr>
      <w:r>
        <w:rPr>
          <w:w w:val="105"/>
        </w:rPr>
        <w:t xml:space="preserve">Zoro’s damage equals his attack value plus an additional amount equal to 20% of his </w:t>
      </w:r>
      <w:r>
        <w:t xml:space="preserve">defense. If the target’s health is less than 40% of its maximum health, the damage increases </w:t>
      </w:r>
      <w:r>
        <w:rPr>
          <w:w w:val="105"/>
        </w:rPr>
        <w:t>by 15%.</w:t>
      </w:r>
    </w:p>
    <w:p w14:paraId="19EF503A">
      <w:pPr>
        <w:pStyle w:val="10"/>
        <w:numPr>
          <w:ilvl w:val="3"/>
          <w:numId w:val="1"/>
        </w:numPr>
        <w:tabs>
          <w:tab w:val="left" w:pos="585"/>
        </w:tabs>
        <w:spacing w:before="2" w:after="0" w:line="240" w:lineRule="auto"/>
        <w:ind w:left="585" w:right="0" w:hanging="233"/>
        <w:jc w:val="left"/>
        <w:rPr>
          <w:sz w:val="24"/>
        </w:rPr>
      </w:pPr>
      <w:r>
        <w:rPr>
          <w:sz w:val="24"/>
        </w:rPr>
        <w:t>Method</w:t>
      </w:r>
      <w:r>
        <w:rPr>
          <w:spacing w:val="22"/>
          <w:w w:val="115"/>
          <w:sz w:val="24"/>
        </w:rPr>
        <w:t xml:space="preserve">  </w:t>
      </w:r>
      <w:r>
        <w:rPr>
          <w:spacing w:val="-2"/>
          <w:w w:val="115"/>
          <w:sz w:val="24"/>
        </w:rPr>
        <w:t>specialSkill:</w:t>
      </w:r>
    </w:p>
    <w:p w14:paraId="5163D46F">
      <w:pPr>
        <w:pStyle w:val="7"/>
        <w:spacing w:before="82" w:line="307" w:lineRule="auto"/>
        <w:ind w:left="586" w:right="706"/>
        <w:jc w:val="both"/>
      </w:pPr>
      <w:r>
        <w:t>Zoro uses a skill with a cost of 15 energy, dealing damage equal to 220% of his attack value.</w:t>
      </w:r>
      <w:r>
        <w:rPr>
          <w:spacing w:val="40"/>
        </w:rPr>
        <w:t xml:space="preserve"> </w:t>
      </w:r>
      <w:r>
        <w:t>If</w:t>
      </w:r>
      <w:r>
        <w:rPr>
          <w:spacing w:val="25"/>
        </w:rPr>
        <w:t xml:space="preserve"> </w:t>
      </w:r>
      <w:r>
        <w:t>the</w:t>
      </w:r>
      <w:r>
        <w:rPr>
          <w:spacing w:val="25"/>
        </w:rPr>
        <w:t xml:space="preserve"> </w:t>
      </w:r>
      <w:r>
        <w:t>target’s</w:t>
      </w:r>
      <w:r>
        <w:rPr>
          <w:spacing w:val="25"/>
        </w:rPr>
        <w:t xml:space="preserve"> </w:t>
      </w:r>
      <w:r>
        <w:t>health</w:t>
      </w:r>
      <w:r>
        <w:rPr>
          <w:spacing w:val="25"/>
        </w:rPr>
        <w:t xml:space="preserve"> </w:t>
      </w:r>
      <w:r>
        <w:t>is</w:t>
      </w:r>
      <w:r>
        <w:rPr>
          <w:spacing w:val="25"/>
        </w:rPr>
        <w:t xml:space="preserve"> </w:t>
      </w:r>
      <w:r>
        <w:t>less</w:t>
      </w:r>
      <w:r>
        <w:rPr>
          <w:spacing w:val="25"/>
        </w:rPr>
        <w:t xml:space="preserve"> </w:t>
      </w:r>
      <w:r>
        <w:t>than</w:t>
      </w:r>
      <w:r>
        <w:rPr>
          <w:spacing w:val="25"/>
        </w:rPr>
        <w:t xml:space="preserve"> </w:t>
      </w:r>
      <w:r>
        <w:t>50%</w:t>
      </w:r>
      <w:r>
        <w:rPr>
          <w:spacing w:val="25"/>
        </w:rPr>
        <w:t xml:space="preserve"> </w:t>
      </w:r>
      <w:r>
        <w:t>of</w:t>
      </w:r>
      <w:r>
        <w:rPr>
          <w:spacing w:val="25"/>
        </w:rPr>
        <w:t xml:space="preserve"> </w:t>
      </w:r>
      <w:r>
        <w:t>its</w:t>
      </w:r>
      <w:r>
        <w:rPr>
          <w:spacing w:val="25"/>
        </w:rPr>
        <w:t xml:space="preserve"> </w:t>
      </w:r>
      <w:r>
        <w:t>maximum</w:t>
      </w:r>
      <w:r>
        <w:rPr>
          <w:spacing w:val="25"/>
        </w:rPr>
        <w:t xml:space="preserve"> </w:t>
      </w:r>
      <w:r>
        <w:t>health,</w:t>
      </w:r>
      <w:r>
        <w:rPr>
          <w:spacing w:val="25"/>
        </w:rPr>
        <w:t xml:space="preserve"> </w:t>
      </w:r>
      <w:r>
        <w:t>the</w:t>
      </w:r>
      <w:r>
        <w:rPr>
          <w:spacing w:val="25"/>
        </w:rPr>
        <w:t xml:space="preserve"> </w:t>
      </w:r>
      <w:r>
        <w:t>skill’s</w:t>
      </w:r>
      <w:r>
        <w:rPr>
          <w:spacing w:val="25"/>
        </w:rPr>
        <w:t xml:space="preserve"> </w:t>
      </w:r>
      <w:r>
        <w:t>damage</w:t>
      </w:r>
      <w:r>
        <w:rPr>
          <w:spacing w:val="25"/>
        </w:rPr>
        <w:t xml:space="preserve"> </w:t>
      </w:r>
      <w:r>
        <w:t>increases by</w:t>
      </w:r>
      <w:r>
        <w:rPr>
          <w:spacing w:val="23"/>
        </w:rPr>
        <w:t xml:space="preserve"> </w:t>
      </w:r>
      <w:r>
        <w:t>50%.</w:t>
      </w:r>
      <w:r>
        <w:rPr>
          <w:spacing w:val="24"/>
        </w:rPr>
        <w:t xml:space="preserve"> </w:t>
      </w:r>
      <w:r>
        <w:t>If</w:t>
      </w:r>
      <w:r>
        <w:rPr>
          <w:spacing w:val="24"/>
        </w:rPr>
        <w:t xml:space="preserve"> </w:t>
      </w:r>
      <w:r>
        <w:t>this</w:t>
      </w:r>
      <w:r>
        <w:rPr>
          <w:spacing w:val="24"/>
        </w:rPr>
        <w:t xml:space="preserve"> </w:t>
      </w:r>
      <w:r>
        <w:t>skill</w:t>
      </w:r>
      <w:r>
        <w:rPr>
          <w:spacing w:val="23"/>
        </w:rPr>
        <w:t xml:space="preserve"> </w:t>
      </w:r>
      <w:r>
        <w:t>defeats</w:t>
      </w:r>
      <w:r>
        <w:rPr>
          <w:spacing w:val="24"/>
        </w:rPr>
        <w:t xml:space="preserve"> </w:t>
      </w:r>
      <w:r>
        <w:t>the</w:t>
      </w:r>
      <w:r>
        <w:rPr>
          <w:spacing w:val="24"/>
        </w:rPr>
        <w:t xml:space="preserve"> </w:t>
      </w:r>
      <w:r>
        <w:t>target,</w:t>
      </w:r>
      <w:r>
        <w:rPr>
          <w:spacing w:val="23"/>
        </w:rPr>
        <w:t xml:space="preserve"> </w:t>
      </w:r>
      <w:r>
        <w:t>Zoro</w:t>
      </w:r>
      <w:r>
        <w:rPr>
          <w:spacing w:val="24"/>
        </w:rPr>
        <w:t xml:space="preserve"> </w:t>
      </w:r>
      <w:r>
        <w:t>recovers</w:t>
      </w:r>
      <w:r>
        <w:rPr>
          <w:spacing w:val="24"/>
        </w:rPr>
        <w:t xml:space="preserve"> </w:t>
      </w:r>
      <w:r>
        <w:t>8</w:t>
      </w:r>
      <w:r>
        <w:rPr>
          <w:spacing w:val="24"/>
        </w:rPr>
        <w:t xml:space="preserve"> </w:t>
      </w:r>
      <w:r>
        <w:t>energy</w:t>
      </w:r>
      <w:r>
        <w:rPr>
          <w:spacing w:val="23"/>
        </w:rPr>
        <w:t xml:space="preserve"> </w:t>
      </w:r>
      <w:r>
        <w:t>and</w:t>
      </w:r>
      <w:r>
        <w:rPr>
          <w:spacing w:val="24"/>
        </w:rPr>
        <w:t xml:space="preserve"> </w:t>
      </w:r>
      <w:r>
        <w:t>morale</w:t>
      </w:r>
      <w:r>
        <w:rPr>
          <w:spacing w:val="24"/>
        </w:rPr>
        <w:t xml:space="preserve"> </w:t>
      </w:r>
      <w:r>
        <w:t>increases</w:t>
      </w:r>
      <w:r>
        <w:rPr>
          <w:spacing w:val="25"/>
        </w:rPr>
        <w:t xml:space="preserve"> </w:t>
      </w:r>
      <w:r>
        <w:t>by</w:t>
      </w:r>
      <w:r>
        <w:rPr>
          <w:spacing w:val="24"/>
        </w:rPr>
        <w:t xml:space="preserve"> </w:t>
      </w:r>
      <w:r>
        <w:rPr>
          <w:spacing w:val="-5"/>
        </w:rPr>
        <w:t>4.</w:t>
      </w:r>
    </w:p>
    <w:p w14:paraId="01E6B10E">
      <w:pPr>
        <w:pStyle w:val="10"/>
        <w:numPr>
          <w:ilvl w:val="3"/>
          <w:numId w:val="1"/>
        </w:numPr>
        <w:tabs>
          <w:tab w:val="left" w:pos="585"/>
        </w:tabs>
        <w:spacing w:before="2" w:after="0" w:line="240" w:lineRule="auto"/>
        <w:ind w:left="585" w:right="0" w:hanging="233"/>
        <w:jc w:val="left"/>
        <w:rPr>
          <w:sz w:val="24"/>
        </w:rPr>
      </w:pPr>
      <w:r>
        <w:rPr>
          <w:sz w:val="24"/>
        </w:rPr>
        <w:t>Method</w:t>
      </w:r>
      <w:r>
        <w:rPr>
          <w:spacing w:val="26"/>
          <w:sz w:val="24"/>
        </w:rPr>
        <w:t xml:space="preserve"> </w:t>
      </w:r>
      <w:r>
        <w:rPr>
          <w:spacing w:val="-2"/>
          <w:sz w:val="24"/>
        </w:rPr>
        <w:t>endTurn:</w:t>
      </w:r>
    </w:p>
    <w:p w14:paraId="73BA7BC3">
      <w:pPr>
        <w:pStyle w:val="7"/>
        <w:spacing w:before="83"/>
        <w:ind w:left="586"/>
      </w:pPr>
      <w:r>
        <w:rPr>
          <w:w w:val="105"/>
        </w:rPr>
        <w:t>If</w:t>
      </w:r>
      <w:r>
        <w:rPr>
          <w:spacing w:val="5"/>
          <w:w w:val="105"/>
        </w:rPr>
        <w:t xml:space="preserve"> </w:t>
      </w:r>
      <w:r>
        <w:rPr>
          <w:w w:val="105"/>
        </w:rPr>
        <w:t>Zoro</w:t>
      </w:r>
      <w:r>
        <w:rPr>
          <w:spacing w:val="6"/>
          <w:w w:val="105"/>
        </w:rPr>
        <w:t xml:space="preserve"> </w:t>
      </w:r>
      <w:r>
        <w:rPr>
          <w:w w:val="105"/>
        </w:rPr>
        <w:t>defeats</w:t>
      </w:r>
      <w:r>
        <w:rPr>
          <w:spacing w:val="5"/>
          <w:w w:val="105"/>
        </w:rPr>
        <w:t xml:space="preserve"> </w:t>
      </w:r>
      <w:r>
        <w:rPr>
          <w:w w:val="105"/>
        </w:rPr>
        <w:t>a</w:t>
      </w:r>
      <w:r>
        <w:rPr>
          <w:spacing w:val="6"/>
          <w:w w:val="105"/>
        </w:rPr>
        <w:t xml:space="preserve"> </w:t>
      </w:r>
      <w:r>
        <w:rPr>
          <w:w w:val="105"/>
        </w:rPr>
        <w:t>target,</w:t>
      </w:r>
      <w:r>
        <w:rPr>
          <w:spacing w:val="5"/>
          <w:w w:val="105"/>
        </w:rPr>
        <w:t xml:space="preserve"> </w:t>
      </w:r>
      <w:r>
        <w:rPr>
          <w:w w:val="105"/>
        </w:rPr>
        <w:t>morale</w:t>
      </w:r>
      <w:r>
        <w:rPr>
          <w:spacing w:val="5"/>
          <w:w w:val="105"/>
        </w:rPr>
        <w:t xml:space="preserve"> </w:t>
      </w:r>
      <w:r>
        <w:rPr>
          <w:w w:val="105"/>
        </w:rPr>
        <w:t>increases</w:t>
      </w:r>
      <w:r>
        <w:rPr>
          <w:spacing w:val="6"/>
          <w:w w:val="105"/>
        </w:rPr>
        <w:t xml:space="preserve"> </w:t>
      </w:r>
      <w:r>
        <w:rPr>
          <w:w w:val="105"/>
        </w:rPr>
        <w:t>by</w:t>
      </w:r>
      <w:r>
        <w:rPr>
          <w:spacing w:val="5"/>
          <w:w w:val="105"/>
        </w:rPr>
        <w:t xml:space="preserve"> </w:t>
      </w:r>
      <w:r>
        <w:rPr>
          <w:w w:val="105"/>
        </w:rPr>
        <w:t>6</w:t>
      </w:r>
      <w:r>
        <w:rPr>
          <w:spacing w:val="5"/>
          <w:w w:val="105"/>
        </w:rPr>
        <w:t xml:space="preserve"> </w:t>
      </w:r>
      <w:r>
        <w:rPr>
          <w:w w:val="105"/>
        </w:rPr>
        <w:t>and</w:t>
      </w:r>
      <w:r>
        <w:rPr>
          <w:spacing w:val="6"/>
          <w:w w:val="105"/>
        </w:rPr>
        <w:t xml:space="preserve"> </w:t>
      </w:r>
      <w:r>
        <w:rPr>
          <w:w w:val="105"/>
        </w:rPr>
        <w:t>Zoro’s</w:t>
      </w:r>
      <w:r>
        <w:rPr>
          <w:spacing w:val="5"/>
          <w:w w:val="105"/>
        </w:rPr>
        <w:t xml:space="preserve"> </w:t>
      </w:r>
      <w:r>
        <w:rPr>
          <w:w w:val="105"/>
        </w:rPr>
        <w:t>attack</w:t>
      </w:r>
      <w:r>
        <w:rPr>
          <w:spacing w:val="5"/>
          <w:w w:val="105"/>
        </w:rPr>
        <w:t xml:space="preserve"> </w:t>
      </w:r>
      <w:r>
        <w:rPr>
          <w:w w:val="105"/>
        </w:rPr>
        <w:t>increases</w:t>
      </w:r>
      <w:r>
        <w:rPr>
          <w:spacing w:val="6"/>
          <w:w w:val="105"/>
        </w:rPr>
        <w:t xml:space="preserve"> </w:t>
      </w:r>
      <w:r>
        <w:rPr>
          <w:w w:val="105"/>
        </w:rPr>
        <w:t>by</w:t>
      </w:r>
      <w:r>
        <w:rPr>
          <w:spacing w:val="5"/>
          <w:w w:val="105"/>
        </w:rPr>
        <w:t xml:space="preserve"> </w:t>
      </w:r>
      <w:r>
        <w:rPr>
          <w:spacing w:val="-5"/>
          <w:w w:val="105"/>
        </w:rPr>
        <w:t>5%.</w:t>
      </w:r>
    </w:p>
    <w:p w14:paraId="6DF91747">
      <w:pPr>
        <w:pStyle w:val="7"/>
        <w:spacing w:before="241"/>
      </w:pPr>
    </w:p>
    <w:p w14:paraId="320EA743">
      <w:pPr>
        <w:pStyle w:val="4"/>
        <w:numPr>
          <w:ilvl w:val="2"/>
          <w:numId w:val="1"/>
        </w:numPr>
        <w:tabs>
          <w:tab w:val="left" w:pos="822"/>
        </w:tabs>
        <w:spacing w:before="0" w:after="0" w:line="240" w:lineRule="auto"/>
        <w:ind w:left="822" w:right="0" w:hanging="822"/>
        <w:jc w:val="left"/>
      </w:pPr>
      <w:bookmarkStart w:id="7" w:name="Vinsmoke Sanji"/>
      <w:bookmarkEnd w:id="7"/>
      <w:r>
        <w:rPr>
          <w:w w:val="115"/>
        </w:rPr>
        <w:t>Vinsmoke</w:t>
      </w:r>
      <w:r>
        <w:rPr>
          <w:spacing w:val="27"/>
          <w:w w:val="120"/>
        </w:rPr>
        <w:t xml:space="preserve"> </w:t>
      </w:r>
      <w:r>
        <w:rPr>
          <w:spacing w:val="-4"/>
          <w:w w:val="120"/>
        </w:rPr>
        <w:t>Sanji</w:t>
      </w:r>
    </w:p>
    <w:p w14:paraId="3A441C79">
      <w:pPr>
        <w:pStyle w:val="7"/>
        <w:spacing w:before="61"/>
        <w:rPr>
          <w:b/>
        </w:rPr>
      </w:pPr>
    </w:p>
    <w:p w14:paraId="6D712F80">
      <w:pPr>
        <w:pStyle w:val="7"/>
        <w:spacing w:line="307" w:lineRule="auto"/>
        <w:ind w:right="706"/>
      </w:pPr>
      <w:r>
        <w:t>Sanji is a chef who fights using powerful kicking techniques, capable of dealing sustained damage and weakening enemies.</w:t>
      </w:r>
    </w:p>
    <w:p w14:paraId="570E2006">
      <w:pPr>
        <w:pStyle w:val="7"/>
        <w:spacing w:before="118"/>
        <w:ind w:left="468"/>
      </w:pPr>
      <w:r>
        <w:t>Requirement:</w:t>
      </w:r>
      <w:r>
        <w:rPr>
          <w:spacing w:val="49"/>
        </w:rPr>
        <w:t xml:space="preserve"> </w:t>
      </w:r>
      <w:r>
        <w:t>Implement</w:t>
      </w:r>
      <w:r>
        <w:rPr>
          <w:spacing w:val="49"/>
        </w:rPr>
        <w:t xml:space="preserve"> </w:t>
      </w:r>
      <w:r>
        <w:t>class</w:t>
      </w:r>
      <w:r>
        <w:rPr>
          <w:spacing w:val="49"/>
        </w:rPr>
        <w:t xml:space="preserve"> </w:t>
      </w:r>
      <w:r>
        <w:t>Sanji</w:t>
      </w:r>
      <w:r>
        <w:rPr>
          <w:spacing w:val="50"/>
        </w:rPr>
        <w:t xml:space="preserve"> </w:t>
      </w:r>
      <w:r>
        <w:t>derived</w:t>
      </w:r>
      <w:r>
        <w:rPr>
          <w:spacing w:val="49"/>
        </w:rPr>
        <w:t xml:space="preserve"> </w:t>
      </w:r>
      <w:r>
        <w:t>from</w:t>
      </w:r>
      <w:r>
        <w:rPr>
          <w:spacing w:val="49"/>
        </w:rPr>
        <w:t xml:space="preserve"> </w:t>
      </w:r>
      <w:r>
        <w:rPr>
          <w:spacing w:val="-2"/>
        </w:rPr>
        <w:t>StrawHat.</w:t>
      </w:r>
    </w:p>
    <w:p w14:paraId="051AFB97">
      <w:pPr>
        <w:pStyle w:val="7"/>
        <w:spacing w:before="166"/>
      </w:pPr>
    </w:p>
    <w:p w14:paraId="787C47D1">
      <w:pPr>
        <w:pStyle w:val="10"/>
        <w:numPr>
          <w:ilvl w:val="3"/>
          <w:numId w:val="1"/>
        </w:numPr>
        <w:tabs>
          <w:tab w:val="left" w:pos="585"/>
        </w:tabs>
        <w:spacing w:before="0" w:after="0" w:line="240" w:lineRule="auto"/>
        <w:ind w:left="585" w:right="0" w:hanging="233"/>
        <w:jc w:val="left"/>
        <w:rPr>
          <w:sz w:val="24"/>
        </w:rPr>
      </w:pPr>
      <w:r>
        <w:rPr>
          <w:sz w:val="24"/>
        </w:rPr>
        <w:t>Method</w:t>
      </w:r>
      <w:r>
        <w:rPr>
          <w:spacing w:val="20"/>
          <w:w w:val="110"/>
          <w:sz w:val="24"/>
        </w:rPr>
        <w:t xml:space="preserve"> </w:t>
      </w:r>
      <w:r>
        <w:rPr>
          <w:spacing w:val="-2"/>
          <w:w w:val="110"/>
          <w:sz w:val="24"/>
        </w:rPr>
        <w:t>attack:</w:t>
      </w:r>
    </w:p>
    <w:p w14:paraId="3CB68AB3">
      <w:pPr>
        <w:pStyle w:val="7"/>
        <w:spacing w:before="82" w:line="307" w:lineRule="auto"/>
        <w:ind w:left="586" w:right="706"/>
        <w:jc w:val="both"/>
      </w:pPr>
      <w:r>
        <w:rPr>
          <w:w w:val="105"/>
        </w:rPr>
        <w:t>Damage</w:t>
      </w:r>
      <w:r>
        <w:rPr>
          <w:spacing w:val="-14"/>
          <w:w w:val="105"/>
        </w:rPr>
        <w:t xml:space="preserve"> </w:t>
      </w:r>
      <w:r>
        <w:rPr>
          <w:w w:val="105"/>
        </w:rPr>
        <w:t>equals</w:t>
      </w:r>
      <w:r>
        <w:rPr>
          <w:spacing w:val="-14"/>
          <w:w w:val="105"/>
        </w:rPr>
        <w:t xml:space="preserve"> </w:t>
      </w:r>
      <w:r>
        <w:rPr>
          <w:w w:val="105"/>
        </w:rPr>
        <w:t>the</w:t>
      </w:r>
      <w:r>
        <w:rPr>
          <w:spacing w:val="-14"/>
          <w:w w:val="105"/>
        </w:rPr>
        <w:t xml:space="preserve"> </w:t>
      </w:r>
      <w:r>
        <w:rPr>
          <w:w w:val="105"/>
        </w:rPr>
        <w:t>attack</w:t>
      </w:r>
      <w:r>
        <w:rPr>
          <w:spacing w:val="-14"/>
          <w:w w:val="105"/>
        </w:rPr>
        <w:t xml:space="preserve"> </w:t>
      </w:r>
      <w:r>
        <w:rPr>
          <w:w w:val="105"/>
        </w:rPr>
        <w:t>value</w:t>
      </w:r>
      <w:r>
        <w:rPr>
          <w:spacing w:val="-14"/>
          <w:w w:val="105"/>
        </w:rPr>
        <w:t xml:space="preserve"> </w:t>
      </w:r>
      <w:r>
        <w:rPr>
          <w:w w:val="105"/>
        </w:rPr>
        <w:t>plus</w:t>
      </w:r>
      <w:r>
        <w:rPr>
          <w:spacing w:val="-14"/>
          <w:w w:val="105"/>
        </w:rPr>
        <w:t xml:space="preserve"> </w:t>
      </w:r>
      <w:r>
        <w:rPr>
          <w:w w:val="105"/>
        </w:rPr>
        <w:t>an</w:t>
      </w:r>
      <w:r>
        <w:rPr>
          <w:spacing w:val="-14"/>
          <w:w w:val="105"/>
        </w:rPr>
        <w:t xml:space="preserve"> </w:t>
      </w:r>
      <w:r>
        <w:rPr>
          <w:w w:val="105"/>
        </w:rPr>
        <w:t>additional</w:t>
      </w:r>
      <w:r>
        <w:rPr>
          <w:spacing w:val="-14"/>
          <w:w w:val="105"/>
        </w:rPr>
        <w:t xml:space="preserve"> </w:t>
      </w:r>
      <w:r>
        <w:rPr>
          <w:w w:val="105"/>
        </w:rPr>
        <w:t>amount</w:t>
      </w:r>
      <w:r>
        <w:rPr>
          <w:spacing w:val="-14"/>
          <w:w w:val="105"/>
        </w:rPr>
        <w:t xml:space="preserve"> </w:t>
      </w:r>
      <w:r>
        <w:rPr>
          <w:w w:val="105"/>
        </w:rPr>
        <w:t>equal</w:t>
      </w:r>
      <w:r>
        <w:rPr>
          <w:spacing w:val="-14"/>
          <w:w w:val="105"/>
        </w:rPr>
        <w:t xml:space="preserve"> </w:t>
      </w:r>
      <w:r>
        <w:rPr>
          <w:w w:val="105"/>
        </w:rPr>
        <w:t>to</w:t>
      </w:r>
      <w:r>
        <w:rPr>
          <w:spacing w:val="-14"/>
          <w:w w:val="105"/>
        </w:rPr>
        <w:t xml:space="preserve"> </w:t>
      </w:r>
      <w:r>
        <w:rPr>
          <w:w w:val="105"/>
        </w:rPr>
        <w:t>50%</w:t>
      </w:r>
      <w:r>
        <w:rPr>
          <w:spacing w:val="-14"/>
          <w:w w:val="105"/>
        </w:rPr>
        <w:t xml:space="preserve"> </w:t>
      </w:r>
      <w:r>
        <w:rPr>
          <w:w w:val="105"/>
        </w:rPr>
        <w:t>of</w:t>
      </w:r>
      <w:r>
        <w:rPr>
          <w:spacing w:val="-14"/>
          <w:w w:val="105"/>
        </w:rPr>
        <w:t xml:space="preserve"> </w:t>
      </w:r>
      <w:r>
        <w:rPr>
          <w:w w:val="105"/>
        </w:rPr>
        <w:t>current</w:t>
      </w:r>
      <w:r>
        <w:rPr>
          <w:spacing w:val="-14"/>
          <w:w w:val="105"/>
        </w:rPr>
        <w:t xml:space="preserve"> </w:t>
      </w:r>
      <w:r>
        <w:rPr>
          <w:w w:val="105"/>
        </w:rPr>
        <w:t>speed. If the target’s defense is lower</w:t>
      </w:r>
      <w:r>
        <w:rPr>
          <w:spacing w:val="-1"/>
          <w:w w:val="105"/>
        </w:rPr>
        <w:t xml:space="preserve"> </w:t>
      </w:r>
      <w:r>
        <w:rPr>
          <w:w w:val="105"/>
        </w:rPr>
        <w:t>than Sanji’s, the damage increases by</w:t>
      </w:r>
      <w:r>
        <w:rPr>
          <w:spacing w:val="-1"/>
          <w:w w:val="105"/>
        </w:rPr>
        <w:t xml:space="preserve"> </w:t>
      </w:r>
      <w:r>
        <w:rPr>
          <w:w w:val="105"/>
        </w:rPr>
        <w:t>10%.</w:t>
      </w:r>
      <w:r>
        <w:rPr>
          <w:spacing w:val="-1"/>
          <w:w w:val="105"/>
        </w:rPr>
        <w:t xml:space="preserve"> </w:t>
      </w:r>
      <w:r>
        <w:rPr>
          <w:w w:val="105"/>
        </w:rPr>
        <w:t>This rule</w:t>
      </w:r>
      <w:r>
        <w:rPr>
          <w:spacing w:val="-1"/>
          <w:w w:val="105"/>
        </w:rPr>
        <w:t xml:space="preserve"> </w:t>
      </w:r>
      <w:r>
        <w:rPr>
          <w:w w:val="105"/>
        </w:rPr>
        <w:t>does not apply to buildings.</w:t>
      </w:r>
    </w:p>
    <w:p w14:paraId="3069F928">
      <w:pPr>
        <w:pStyle w:val="7"/>
        <w:spacing w:after="0" w:line="307" w:lineRule="auto"/>
        <w:jc w:val="both"/>
        <w:sectPr>
          <w:pgSz w:w="11910" w:h="16840"/>
          <w:pgMar w:top="1680" w:right="425" w:bottom="900" w:left="1133" w:header="809" w:footer="707" w:gutter="0"/>
          <w:cols w:space="720" w:num="1"/>
        </w:sectPr>
      </w:pPr>
    </w:p>
    <w:p w14:paraId="0E22C412">
      <w:pPr>
        <w:pStyle w:val="10"/>
        <w:numPr>
          <w:ilvl w:val="3"/>
          <w:numId w:val="1"/>
        </w:numPr>
        <w:tabs>
          <w:tab w:val="left" w:pos="585"/>
        </w:tabs>
        <w:spacing w:before="119" w:after="0" w:line="240" w:lineRule="auto"/>
        <w:ind w:left="585" w:right="0" w:hanging="233"/>
        <w:jc w:val="left"/>
        <w:rPr>
          <w:sz w:val="24"/>
        </w:rPr>
      </w:pPr>
      <w:r>
        <w:rPr>
          <w:sz w:val="24"/>
        </w:rPr>
        <w:t>Method</w:t>
      </w:r>
      <w:r>
        <w:rPr>
          <w:spacing w:val="22"/>
          <w:w w:val="115"/>
          <w:sz w:val="24"/>
        </w:rPr>
        <w:t xml:space="preserve">  </w:t>
      </w:r>
      <w:r>
        <w:rPr>
          <w:spacing w:val="-2"/>
          <w:w w:val="115"/>
          <w:sz w:val="24"/>
        </w:rPr>
        <w:t>specialSkill:</w:t>
      </w:r>
    </w:p>
    <w:p w14:paraId="5FF710B3">
      <w:pPr>
        <w:pStyle w:val="7"/>
        <w:spacing w:before="83" w:line="307" w:lineRule="auto"/>
        <w:ind w:left="586" w:right="706"/>
        <w:jc w:val="both"/>
      </w:pPr>
      <w:r>
        <w:t>Sanji</w:t>
      </w:r>
      <w:r>
        <w:rPr>
          <w:spacing w:val="40"/>
        </w:rPr>
        <w:t xml:space="preserve"> </w:t>
      </w:r>
      <w:r>
        <w:t>uses</w:t>
      </w:r>
      <w:r>
        <w:rPr>
          <w:spacing w:val="40"/>
        </w:rPr>
        <w:t xml:space="preserve"> </w:t>
      </w:r>
      <w:r>
        <w:t>a</w:t>
      </w:r>
      <w:r>
        <w:rPr>
          <w:spacing w:val="40"/>
        </w:rPr>
        <w:t xml:space="preserve"> </w:t>
      </w:r>
      <w:r>
        <w:t>skill</w:t>
      </w:r>
      <w:r>
        <w:rPr>
          <w:spacing w:val="40"/>
        </w:rPr>
        <w:t xml:space="preserve"> </w:t>
      </w:r>
      <w:r>
        <w:t>with</w:t>
      </w:r>
      <w:r>
        <w:rPr>
          <w:spacing w:val="40"/>
        </w:rPr>
        <w:t xml:space="preserve"> </w:t>
      </w:r>
      <w:r>
        <w:t>a</w:t>
      </w:r>
      <w:r>
        <w:rPr>
          <w:spacing w:val="40"/>
        </w:rPr>
        <w:t xml:space="preserve"> </w:t>
      </w:r>
      <w:r>
        <w:t>cost</w:t>
      </w:r>
      <w:r>
        <w:rPr>
          <w:spacing w:val="40"/>
        </w:rPr>
        <w:t xml:space="preserve"> </w:t>
      </w:r>
      <w:r>
        <w:t>of</w:t>
      </w:r>
      <w:r>
        <w:rPr>
          <w:spacing w:val="40"/>
        </w:rPr>
        <w:t xml:space="preserve"> </w:t>
      </w:r>
      <w:r>
        <w:t>18</w:t>
      </w:r>
      <w:r>
        <w:rPr>
          <w:spacing w:val="40"/>
        </w:rPr>
        <w:t xml:space="preserve"> </w:t>
      </w:r>
      <w:r>
        <w:t>energy,</w:t>
      </w:r>
      <w:r>
        <w:rPr>
          <w:spacing w:val="40"/>
        </w:rPr>
        <w:t xml:space="preserve"> </w:t>
      </w:r>
      <w:r>
        <w:t>dealing</w:t>
      </w:r>
      <w:r>
        <w:rPr>
          <w:spacing w:val="40"/>
        </w:rPr>
        <w:t xml:space="preserve"> </w:t>
      </w:r>
      <w:r>
        <w:t>damage</w:t>
      </w:r>
      <w:r>
        <w:rPr>
          <w:spacing w:val="40"/>
        </w:rPr>
        <w:t xml:space="preserve"> </w:t>
      </w:r>
      <w:r>
        <w:t>equal</w:t>
      </w:r>
      <w:r>
        <w:rPr>
          <w:spacing w:val="40"/>
        </w:rPr>
        <w:t xml:space="preserve"> </w:t>
      </w:r>
      <w:r>
        <w:t>to</w:t>
      </w:r>
      <w:r>
        <w:rPr>
          <w:spacing w:val="40"/>
        </w:rPr>
        <w:t xml:space="preserve"> </w:t>
      </w:r>
      <w:r>
        <w:t>210%</w:t>
      </w:r>
      <w:r>
        <w:rPr>
          <w:spacing w:val="40"/>
        </w:rPr>
        <w:t xml:space="preserve"> </w:t>
      </w:r>
      <w:r>
        <w:t>of</w:t>
      </w:r>
      <w:r>
        <w:rPr>
          <w:spacing w:val="40"/>
        </w:rPr>
        <w:t xml:space="preserve"> </w:t>
      </w:r>
      <w:r>
        <w:t>the</w:t>
      </w:r>
      <w:r>
        <w:rPr>
          <w:spacing w:val="40"/>
        </w:rPr>
        <w:t xml:space="preserve"> </w:t>
      </w:r>
      <w:r>
        <w:t>attack value.</w:t>
      </w:r>
      <w:r>
        <w:rPr>
          <w:spacing w:val="32"/>
        </w:rPr>
        <w:t xml:space="preserve"> </w:t>
      </w:r>
      <w:r>
        <w:t>After</w:t>
      </w:r>
      <w:r>
        <w:rPr>
          <w:spacing w:val="32"/>
        </w:rPr>
        <w:t xml:space="preserve"> </w:t>
      </w:r>
      <w:r>
        <w:t>being</w:t>
      </w:r>
      <w:r>
        <w:rPr>
          <w:spacing w:val="32"/>
        </w:rPr>
        <w:t xml:space="preserve"> </w:t>
      </w:r>
      <w:r>
        <w:t>hit,</w:t>
      </w:r>
      <w:r>
        <w:rPr>
          <w:spacing w:val="32"/>
        </w:rPr>
        <w:t xml:space="preserve"> </w:t>
      </w:r>
      <w:r>
        <w:t>the</w:t>
      </w:r>
      <w:r>
        <w:rPr>
          <w:spacing w:val="32"/>
        </w:rPr>
        <w:t xml:space="preserve"> </w:t>
      </w:r>
      <w:r>
        <w:t>target’s</w:t>
      </w:r>
      <w:r>
        <w:rPr>
          <w:spacing w:val="32"/>
        </w:rPr>
        <w:t xml:space="preserve"> </w:t>
      </w:r>
      <w:r>
        <w:t>defense</w:t>
      </w:r>
      <w:r>
        <w:rPr>
          <w:spacing w:val="32"/>
        </w:rPr>
        <w:t xml:space="preserve"> </w:t>
      </w:r>
      <w:r>
        <w:t>decreases</w:t>
      </w:r>
      <w:r>
        <w:rPr>
          <w:spacing w:val="32"/>
        </w:rPr>
        <w:t xml:space="preserve"> </w:t>
      </w:r>
      <w:r>
        <w:t>by</w:t>
      </w:r>
      <w:r>
        <w:rPr>
          <w:spacing w:val="32"/>
        </w:rPr>
        <w:t xml:space="preserve"> </w:t>
      </w:r>
      <w:r>
        <w:t>8</w:t>
      </w:r>
      <w:r>
        <w:rPr>
          <w:spacing w:val="32"/>
        </w:rPr>
        <w:t xml:space="preserve"> </w:t>
      </w:r>
      <w:r>
        <w:t>(ignore</w:t>
      </w:r>
      <w:r>
        <w:rPr>
          <w:spacing w:val="32"/>
        </w:rPr>
        <w:t xml:space="preserve"> </w:t>
      </w:r>
      <w:r>
        <w:t>if</w:t>
      </w:r>
      <w:r>
        <w:rPr>
          <w:spacing w:val="32"/>
        </w:rPr>
        <w:t xml:space="preserve"> </w:t>
      </w:r>
      <w:r>
        <w:t>target</w:t>
      </w:r>
      <w:r>
        <w:rPr>
          <w:spacing w:val="32"/>
        </w:rPr>
        <w:t xml:space="preserve"> </w:t>
      </w:r>
      <w:r>
        <w:t>is</w:t>
      </w:r>
      <w:r>
        <w:rPr>
          <w:spacing w:val="32"/>
        </w:rPr>
        <w:t xml:space="preserve"> </w:t>
      </w:r>
      <w:r>
        <w:t>a</w:t>
      </w:r>
      <w:r>
        <w:rPr>
          <w:spacing w:val="32"/>
        </w:rPr>
        <w:t xml:space="preserve"> </w:t>
      </w:r>
      <w:r>
        <w:t>building). If</w:t>
      </w:r>
      <w:r>
        <w:rPr>
          <w:spacing w:val="38"/>
        </w:rPr>
        <w:t xml:space="preserve"> </w:t>
      </w:r>
      <w:r>
        <w:t>the</w:t>
      </w:r>
      <w:r>
        <w:rPr>
          <w:spacing w:val="38"/>
        </w:rPr>
        <w:t xml:space="preserve"> </w:t>
      </w:r>
      <w:r>
        <w:t>target</w:t>
      </w:r>
      <w:r>
        <w:rPr>
          <w:spacing w:val="38"/>
        </w:rPr>
        <w:t xml:space="preserve"> </w:t>
      </w:r>
      <w:r>
        <w:t>is</w:t>
      </w:r>
      <w:r>
        <w:rPr>
          <w:spacing w:val="38"/>
        </w:rPr>
        <w:t xml:space="preserve"> </w:t>
      </w:r>
      <w:r>
        <w:t>Jabra,</w:t>
      </w:r>
      <w:r>
        <w:rPr>
          <w:spacing w:val="38"/>
        </w:rPr>
        <w:t xml:space="preserve"> </w:t>
      </w:r>
      <w:r>
        <w:t>the</w:t>
      </w:r>
      <w:r>
        <w:rPr>
          <w:spacing w:val="38"/>
        </w:rPr>
        <w:t xml:space="preserve"> </w:t>
      </w:r>
      <w:r>
        <w:t>defense</w:t>
      </w:r>
      <w:r>
        <w:rPr>
          <w:spacing w:val="38"/>
        </w:rPr>
        <w:t xml:space="preserve"> </w:t>
      </w:r>
      <w:r>
        <w:t>decreases</w:t>
      </w:r>
      <w:r>
        <w:rPr>
          <w:spacing w:val="38"/>
        </w:rPr>
        <w:t xml:space="preserve"> </w:t>
      </w:r>
      <w:r>
        <w:t>by</w:t>
      </w:r>
      <w:r>
        <w:rPr>
          <w:spacing w:val="38"/>
        </w:rPr>
        <w:t xml:space="preserve"> </w:t>
      </w:r>
      <w:r>
        <w:t>12</w:t>
      </w:r>
      <w:r>
        <w:rPr>
          <w:spacing w:val="38"/>
        </w:rPr>
        <w:t xml:space="preserve"> </w:t>
      </w:r>
      <w:r>
        <w:t>instead</w:t>
      </w:r>
      <w:r>
        <w:rPr>
          <w:spacing w:val="38"/>
        </w:rPr>
        <w:t xml:space="preserve"> </w:t>
      </w:r>
      <w:r>
        <w:t>of</w:t>
      </w:r>
      <w:r>
        <w:rPr>
          <w:spacing w:val="38"/>
        </w:rPr>
        <w:t xml:space="preserve"> </w:t>
      </w:r>
      <w:r>
        <w:t>8.</w:t>
      </w:r>
    </w:p>
    <w:p w14:paraId="2FCD5131">
      <w:pPr>
        <w:pStyle w:val="10"/>
        <w:numPr>
          <w:ilvl w:val="3"/>
          <w:numId w:val="1"/>
        </w:numPr>
        <w:tabs>
          <w:tab w:val="left" w:pos="585"/>
        </w:tabs>
        <w:spacing w:before="2" w:after="0" w:line="240" w:lineRule="auto"/>
        <w:ind w:left="585" w:right="0" w:hanging="233"/>
        <w:jc w:val="left"/>
        <w:rPr>
          <w:sz w:val="24"/>
        </w:rPr>
      </w:pPr>
      <w:r>
        <w:rPr>
          <w:sz w:val="24"/>
        </w:rPr>
        <w:t>Method</w:t>
      </w:r>
      <w:r>
        <w:rPr>
          <w:spacing w:val="26"/>
          <w:sz w:val="24"/>
        </w:rPr>
        <w:t xml:space="preserve"> </w:t>
      </w:r>
      <w:r>
        <w:rPr>
          <w:spacing w:val="-2"/>
          <w:sz w:val="24"/>
        </w:rPr>
        <w:t>endTurn:</w:t>
      </w:r>
    </w:p>
    <w:p w14:paraId="2EA6B815">
      <w:pPr>
        <w:pStyle w:val="7"/>
        <w:spacing w:before="82"/>
        <w:ind w:right="834"/>
        <w:jc w:val="right"/>
      </w:pPr>
      <w:r>
        <w:rPr>
          <w:w w:val="105"/>
        </w:rPr>
        <w:t>If</w:t>
      </w:r>
      <w:r>
        <w:rPr>
          <w:spacing w:val="1"/>
          <w:w w:val="105"/>
        </w:rPr>
        <w:t xml:space="preserve"> </w:t>
      </w:r>
      <w:r>
        <w:rPr>
          <w:w w:val="105"/>
        </w:rPr>
        <w:t>the</w:t>
      </w:r>
      <w:r>
        <w:rPr>
          <w:spacing w:val="2"/>
          <w:w w:val="105"/>
        </w:rPr>
        <w:t xml:space="preserve"> </w:t>
      </w:r>
      <w:r>
        <w:rPr>
          <w:w w:val="105"/>
        </w:rPr>
        <w:t>opponent</w:t>
      </w:r>
      <w:r>
        <w:rPr>
          <w:spacing w:val="1"/>
          <w:w w:val="105"/>
        </w:rPr>
        <w:t xml:space="preserve"> </w:t>
      </w:r>
      <w:r>
        <w:rPr>
          <w:w w:val="105"/>
        </w:rPr>
        <w:t>is</w:t>
      </w:r>
      <w:r>
        <w:rPr>
          <w:spacing w:val="2"/>
          <w:w w:val="105"/>
        </w:rPr>
        <w:t xml:space="preserve"> </w:t>
      </w:r>
      <w:r>
        <w:rPr>
          <w:w w:val="105"/>
        </w:rPr>
        <w:t>defeated,</w:t>
      </w:r>
      <w:r>
        <w:rPr>
          <w:spacing w:val="1"/>
          <w:w w:val="105"/>
        </w:rPr>
        <w:t xml:space="preserve"> </w:t>
      </w:r>
      <w:r>
        <w:rPr>
          <w:w w:val="105"/>
        </w:rPr>
        <w:t>morale</w:t>
      </w:r>
      <w:r>
        <w:rPr>
          <w:spacing w:val="3"/>
          <w:w w:val="105"/>
        </w:rPr>
        <w:t xml:space="preserve"> </w:t>
      </w:r>
      <w:r>
        <w:rPr>
          <w:w w:val="105"/>
        </w:rPr>
        <w:t>increases</w:t>
      </w:r>
      <w:r>
        <w:rPr>
          <w:spacing w:val="1"/>
          <w:w w:val="105"/>
        </w:rPr>
        <w:t xml:space="preserve"> </w:t>
      </w:r>
      <w:r>
        <w:rPr>
          <w:w w:val="105"/>
        </w:rPr>
        <w:t>by</w:t>
      </w:r>
      <w:r>
        <w:rPr>
          <w:spacing w:val="2"/>
          <w:w w:val="105"/>
        </w:rPr>
        <w:t xml:space="preserve"> </w:t>
      </w:r>
      <w:r>
        <w:rPr>
          <w:w w:val="105"/>
        </w:rPr>
        <w:t>8</w:t>
      </w:r>
      <w:r>
        <w:rPr>
          <w:spacing w:val="1"/>
          <w:w w:val="105"/>
        </w:rPr>
        <w:t xml:space="preserve"> </w:t>
      </w:r>
      <w:r>
        <w:rPr>
          <w:w w:val="105"/>
        </w:rPr>
        <w:t>and</w:t>
      </w:r>
      <w:r>
        <w:rPr>
          <w:spacing w:val="2"/>
          <w:w w:val="105"/>
        </w:rPr>
        <w:t xml:space="preserve"> </w:t>
      </w:r>
      <w:r>
        <w:rPr>
          <w:w w:val="105"/>
        </w:rPr>
        <w:t>Sanji’s</w:t>
      </w:r>
      <w:r>
        <w:rPr>
          <w:spacing w:val="1"/>
          <w:w w:val="105"/>
        </w:rPr>
        <w:t xml:space="preserve"> </w:t>
      </w:r>
      <w:r>
        <w:rPr>
          <w:w w:val="105"/>
        </w:rPr>
        <w:t>attack</w:t>
      </w:r>
      <w:r>
        <w:rPr>
          <w:spacing w:val="2"/>
          <w:w w:val="105"/>
        </w:rPr>
        <w:t xml:space="preserve"> </w:t>
      </w:r>
      <w:r>
        <w:rPr>
          <w:w w:val="105"/>
        </w:rPr>
        <w:t>increases</w:t>
      </w:r>
      <w:r>
        <w:rPr>
          <w:spacing w:val="1"/>
          <w:w w:val="105"/>
        </w:rPr>
        <w:t xml:space="preserve"> </w:t>
      </w:r>
      <w:r>
        <w:rPr>
          <w:w w:val="105"/>
        </w:rPr>
        <w:t>by</w:t>
      </w:r>
      <w:r>
        <w:rPr>
          <w:spacing w:val="2"/>
          <w:w w:val="105"/>
        </w:rPr>
        <w:t xml:space="preserve"> </w:t>
      </w:r>
      <w:r>
        <w:rPr>
          <w:spacing w:val="-4"/>
          <w:w w:val="105"/>
        </w:rPr>
        <w:t>10%.</w:t>
      </w:r>
    </w:p>
    <w:p w14:paraId="14B7B6D0">
      <w:pPr>
        <w:pStyle w:val="7"/>
        <w:spacing w:before="241"/>
      </w:pPr>
    </w:p>
    <w:p w14:paraId="4D8EDDE2">
      <w:pPr>
        <w:pStyle w:val="4"/>
        <w:numPr>
          <w:ilvl w:val="2"/>
          <w:numId w:val="1"/>
        </w:numPr>
        <w:tabs>
          <w:tab w:val="left" w:pos="822"/>
        </w:tabs>
        <w:spacing w:before="1" w:after="0" w:line="240" w:lineRule="auto"/>
        <w:ind w:left="822" w:right="0" w:hanging="822"/>
        <w:jc w:val="left"/>
      </w:pPr>
      <w:bookmarkStart w:id="8" w:name="Nami"/>
      <w:bookmarkEnd w:id="8"/>
      <w:r>
        <w:rPr>
          <w:spacing w:val="-4"/>
          <w:w w:val="120"/>
        </w:rPr>
        <w:t>Nami</w:t>
      </w:r>
    </w:p>
    <w:p w14:paraId="0F0F17C7">
      <w:pPr>
        <w:pStyle w:val="7"/>
        <w:spacing w:before="61"/>
        <w:rPr>
          <w:b/>
        </w:rPr>
      </w:pPr>
    </w:p>
    <w:p w14:paraId="73098CC2">
      <w:pPr>
        <w:pStyle w:val="7"/>
        <w:ind w:right="757"/>
        <w:jc w:val="right"/>
      </w:pPr>
      <w:r>
        <w:rPr>
          <w:w w:val="105"/>
        </w:rPr>
        <w:t>Nami</w:t>
      </w:r>
      <w:r>
        <w:rPr>
          <w:spacing w:val="2"/>
          <w:w w:val="105"/>
        </w:rPr>
        <w:t xml:space="preserve"> </w:t>
      </w:r>
      <w:r>
        <w:rPr>
          <w:w w:val="105"/>
        </w:rPr>
        <w:t>is</w:t>
      </w:r>
      <w:r>
        <w:rPr>
          <w:spacing w:val="2"/>
          <w:w w:val="105"/>
        </w:rPr>
        <w:t xml:space="preserve"> </w:t>
      </w:r>
      <w:r>
        <w:rPr>
          <w:w w:val="105"/>
        </w:rPr>
        <w:t>the</w:t>
      </w:r>
      <w:r>
        <w:rPr>
          <w:spacing w:val="2"/>
          <w:w w:val="105"/>
        </w:rPr>
        <w:t xml:space="preserve"> </w:t>
      </w:r>
      <w:r>
        <w:rPr>
          <w:w w:val="105"/>
        </w:rPr>
        <w:t>navigator</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crew,</w:t>
      </w:r>
      <w:r>
        <w:rPr>
          <w:spacing w:val="2"/>
          <w:w w:val="105"/>
        </w:rPr>
        <w:t xml:space="preserve"> </w:t>
      </w:r>
      <w:r>
        <w:rPr>
          <w:w w:val="105"/>
        </w:rPr>
        <w:t>capable</w:t>
      </w:r>
      <w:r>
        <w:rPr>
          <w:spacing w:val="2"/>
          <w:w w:val="105"/>
        </w:rPr>
        <w:t xml:space="preserve"> </w:t>
      </w:r>
      <w:r>
        <w:rPr>
          <w:w w:val="105"/>
        </w:rPr>
        <w:t>of</w:t>
      </w:r>
      <w:r>
        <w:rPr>
          <w:spacing w:val="2"/>
          <w:w w:val="105"/>
        </w:rPr>
        <w:t xml:space="preserve"> </w:t>
      </w:r>
      <w:r>
        <w:rPr>
          <w:w w:val="105"/>
        </w:rPr>
        <w:t>controlling</w:t>
      </w:r>
      <w:r>
        <w:rPr>
          <w:spacing w:val="3"/>
          <w:w w:val="105"/>
        </w:rPr>
        <w:t xml:space="preserve"> </w:t>
      </w:r>
      <w:r>
        <w:rPr>
          <w:w w:val="105"/>
        </w:rPr>
        <w:t>the</w:t>
      </w:r>
      <w:r>
        <w:rPr>
          <w:spacing w:val="2"/>
          <w:w w:val="105"/>
        </w:rPr>
        <w:t xml:space="preserve"> </w:t>
      </w:r>
      <w:r>
        <w:rPr>
          <w:w w:val="105"/>
        </w:rPr>
        <w:t>battlefield</w:t>
      </w:r>
      <w:r>
        <w:rPr>
          <w:spacing w:val="2"/>
          <w:w w:val="105"/>
        </w:rPr>
        <w:t xml:space="preserve"> </w:t>
      </w:r>
      <w:r>
        <w:rPr>
          <w:w w:val="105"/>
        </w:rPr>
        <w:t>and</w:t>
      </w:r>
      <w:r>
        <w:rPr>
          <w:spacing w:val="2"/>
          <w:w w:val="105"/>
        </w:rPr>
        <w:t xml:space="preserve"> </w:t>
      </w:r>
      <w:r>
        <w:rPr>
          <w:w w:val="105"/>
        </w:rPr>
        <w:t>applying</w:t>
      </w:r>
      <w:r>
        <w:rPr>
          <w:spacing w:val="2"/>
          <w:w w:val="105"/>
        </w:rPr>
        <w:t xml:space="preserve"> </w:t>
      </w:r>
      <w:r>
        <w:rPr>
          <w:spacing w:val="-2"/>
          <w:w w:val="105"/>
        </w:rPr>
        <w:t>debuffs.</w:t>
      </w:r>
    </w:p>
    <w:p w14:paraId="1AF480F9">
      <w:pPr>
        <w:pStyle w:val="7"/>
        <w:spacing w:before="199"/>
        <w:ind w:left="468"/>
        <w:jc w:val="both"/>
      </w:pPr>
      <w:r>
        <w:t>Requirement:</w:t>
      </w:r>
      <w:r>
        <w:rPr>
          <w:spacing w:val="19"/>
        </w:rPr>
        <w:t xml:space="preserve"> </w:t>
      </w:r>
      <w:r>
        <w:t>Implement</w:t>
      </w:r>
      <w:r>
        <w:rPr>
          <w:spacing w:val="20"/>
        </w:rPr>
        <w:t xml:space="preserve"> </w:t>
      </w:r>
      <w:r>
        <w:t>class</w:t>
      </w:r>
      <w:r>
        <w:rPr>
          <w:spacing w:val="20"/>
        </w:rPr>
        <w:t xml:space="preserve"> </w:t>
      </w:r>
      <w:r>
        <w:t>Nami</w:t>
      </w:r>
      <w:r>
        <w:rPr>
          <w:spacing w:val="21"/>
        </w:rPr>
        <w:t xml:space="preserve"> </w:t>
      </w:r>
      <w:r>
        <w:t>derived</w:t>
      </w:r>
      <w:r>
        <w:rPr>
          <w:spacing w:val="20"/>
        </w:rPr>
        <w:t xml:space="preserve"> </w:t>
      </w:r>
      <w:r>
        <w:t>from</w:t>
      </w:r>
      <w:r>
        <w:rPr>
          <w:spacing w:val="20"/>
        </w:rPr>
        <w:t xml:space="preserve"> </w:t>
      </w:r>
      <w:r>
        <w:rPr>
          <w:spacing w:val="-2"/>
        </w:rPr>
        <w:t>StrawHat.</w:t>
      </w:r>
    </w:p>
    <w:p w14:paraId="4E8D8E62">
      <w:pPr>
        <w:pStyle w:val="7"/>
        <w:spacing w:before="166"/>
      </w:pPr>
    </w:p>
    <w:p w14:paraId="287635F5">
      <w:pPr>
        <w:pStyle w:val="10"/>
        <w:numPr>
          <w:ilvl w:val="3"/>
          <w:numId w:val="1"/>
        </w:numPr>
        <w:tabs>
          <w:tab w:val="left" w:pos="585"/>
        </w:tabs>
        <w:spacing w:before="0" w:after="0" w:line="240" w:lineRule="auto"/>
        <w:ind w:left="585" w:right="0" w:hanging="233"/>
        <w:jc w:val="left"/>
        <w:rPr>
          <w:sz w:val="24"/>
        </w:rPr>
      </w:pPr>
      <w:r>
        <w:rPr>
          <w:sz w:val="24"/>
        </w:rPr>
        <w:t>Method</w:t>
      </w:r>
      <w:r>
        <w:rPr>
          <w:spacing w:val="20"/>
          <w:w w:val="110"/>
          <w:sz w:val="24"/>
        </w:rPr>
        <w:t xml:space="preserve"> </w:t>
      </w:r>
      <w:r>
        <w:rPr>
          <w:spacing w:val="-2"/>
          <w:w w:val="110"/>
          <w:sz w:val="24"/>
        </w:rPr>
        <w:t>attack:</w:t>
      </w:r>
    </w:p>
    <w:p w14:paraId="0A78949A">
      <w:pPr>
        <w:pStyle w:val="7"/>
        <w:spacing w:before="83" w:line="307" w:lineRule="auto"/>
        <w:ind w:left="586" w:right="705"/>
        <w:jc w:val="both"/>
      </w:pPr>
      <w:r>
        <w:rPr>
          <w:w w:val="105"/>
        </w:rPr>
        <w:t>Damage equals the attack value while ignoring 30% of the target’s defense. If the target is a building, the damage is equal to 50% of the attack value.</w:t>
      </w:r>
    </w:p>
    <w:p w14:paraId="1B8CF98A">
      <w:pPr>
        <w:pStyle w:val="10"/>
        <w:numPr>
          <w:ilvl w:val="3"/>
          <w:numId w:val="1"/>
        </w:numPr>
        <w:tabs>
          <w:tab w:val="left" w:pos="585"/>
        </w:tabs>
        <w:spacing w:before="1" w:after="0" w:line="240" w:lineRule="auto"/>
        <w:ind w:left="585" w:right="0" w:hanging="233"/>
        <w:jc w:val="left"/>
        <w:rPr>
          <w:sz w:val="24"/>
        </w:rPr>
      </w:pPr>
      <w:r>
        <w:rPr>
          <w:sz w:val="24"/>
        </w:rPr>
        <w:t>Method</w:t>
      </w:r>
      <w:r>
        <w:rPr>
          <w:spacing w:val="22"/>
          <w:w w:val="115"/>
          <w:sz w:val="24"/>
        </w:rPr>
        <w:t xml:space="preserve">  </w:t>
      </w:r>
      <w:r>
        <w:rPr>
          <w:spacing w:val="-2"/>
          <w:w w:val="115"/>
          <w:sz w:val="24"/>
        </w:rPr>
        <w:t>specialSkill:</w:t>
      </w:r>
    </w:p>
    <w:p w14:paraId="13529AE3">
      <w:pPr>
        <w:pStyle w:val="7"/>
        <w:spacing w:before="82"/>
        <w:ind w:left="586"/>
        <w:jc w:val="both"/>
      </w:pPr>
      <w:r>
        <w:t>Nami</w:t>
      </w:r>
      <w:r>
        <w:rPr>
          <w:spacing w:val="22"/>
        </w:rPr>
        <w:t xml:space="preserve"> </w:t>
      </w:r>
      <w:r>
        <w:t>uses</w:t>
      </w:r>
      <w:r>
        <w:rPr>
          <w:spacing w:val="22"/>
        </w:rPr>
        <w:t xml:space="preserve"> </w:t>
      </w:r>
      <w:r>
        <w:t>a</w:t>
      </w:r>
      <w:r>
        <w:rPr>
          <w:spacing w:val="23"/>
        </w:rPr>
        <w:t xml:space="preserve"> </w:t>
      </w:r>
      <w:r>
        <w:t>skill</w:t>
      </w:r>
      <w:r>
        <w:rPr>
          <w:spacing w:val="22"/>
        </w:rPr>
        <w:t xml:space="preserve"> </w:t>
      </w:r>
      <w:r>
        <w:t>with</w:t>
      </w:r>
      <w:r>
        <w:rPr>
          <w:spacing w:val="22"/>
        </w:rPr>
        <w:t xml:space="preserve"> </w:t>
      </w:r>
      <w:r>
        <w:t>a</w:t>
      </w:r>
      <w:r>
        <w:rPr>
          <w:spacing w:val="23"/>
        </w:rPr>
        <w:t xml:space="preserve"> </w:t>
      </w:r>
      <w:r>
        <w:t>cost</w:t>
      </w:r>
      <w:r>
        <w:rPr>
          <w:spacing w:val="22"/>
        </w:rPr>
        <w:t xml:space="preserve"> </w:t>
      </w:r>
      <w:r>
        <w:t>of</w:t>
      </w:r>
      <w:r>
        <w:rPr>
          <w:spacing w:val="22"/>
        </w:rPr>
        <w:t xml:space="preserve"> </w:t>
      </w:r>
      <w:r>
        <w:t>20</w:t>
      </w:r>
      <w:r>
        <w:rPr>
          <w:spacing w:val="23"/>
        </w:rPr>
        <w:t xml:space="preserve"> </w:t>
      </w:r>
      <w:r>
        <w:t>energy,</w:t>
      </w:r>
      <w:r>
        <w:rPr>
          <w:spacing w:val="22"/>
        </w:rPr>
        <w:t xml:space="preserve"> </w:t>
      </w:r>
      <w:r>
        <w:t>dealing</w:t>
      </w:r>
      <w:r>
        <w:rPr>
          <w:spacing w:val="23"/>
        </w:rPr>
        <w:t xml:space="preserve"> </w:t>
      </w:r>
      <w:r>
        <w:t>damage</w:t>
      </w:r>
      <w:r>
        <w:rPr>
          <w:spacing w:val="22"/>
        </w:rPr>
        <w:t xml:space="preserve"> </w:t>
      </w:r>
      <w:r>
        <w:t>equal</w:t>
      </w:r>
      <w:r>
        <w:rPr>
          <w:spacing w:val="23"/>
        </w:rPr>
        <w:t xml:space="preserve"> </w:t>
      </w:r>
      <w:r>
        <w:t>to</w:t>
      </w:r>
      <w:r>
        <w:rPr>
          <w:spacing w:val="23"/>
        </w:rPr>
        <w:t xml:space="preserve"> </w:t>
      </w:r>
      <w:r>
        <w:t>her</w:t>
      </w:r>
      <w:r>
        <w:rPr>
          <w:spacing w:val="22"/>
        </w:rPr>
        <w:t xml:space="preserve"> </w:t>
      </w:r>
      <w:r>
        <w:t>attack</w:t>
      </w:r>
      <w:r>
        <w:rPr>
          <w:spacing w:val="22"/>
        </w:rPr>
        <w:t xml:space="preserve"> </w:t>
      </w:r>
      <w:r>
        <w:t>value</w:t>
      </w:r>
      <w:r>
        <w:rPr>
          <w:spacing w:val="23"/>
        </w:rPr>
        <w:t xml:space="preserve"> </w:t>
      </w:r>
      <w:r>
        <w:rPr>
          <w:spacing w:val="-4"/>
        </w:rPr>
        <w:t>plus</w:t>
      </w:r>
    </w:p>
    <w:p w14:paraId="199BB165">
      <w:pPr>
        <w:pStyle w:val="7"/>
        <w:spacing w:before="83" w:line="307" w:lineRule="auto"/>
        <w:ind w:left="586" w:right="707"/>
        <w:jc w:val="both"/>
      </w:pPr>
      <w:r>
        <w:rPr>
          <w:w w:val="105"/>
        </w:rPr>
        <w:t>40.</w:t>
      </w:r>
      <w:r>
        <w:rPr>
          <w:spacing w:val="-12"/>
          <w:w w:val="105"/>
        </w:rPr>
        <w:t xml:space="preserve"> </w:t>
      </w:r>
      <w:r>
        <w:rPr>
          <w:w w:val="105"/>
        </w:rPr>
        <w:t>Additionally,</w:t>
      </w:r>
      <w:r>
        <w:rPr>
          <w:spacing w:val="-12"/>
          <w:w w:val="105"/>
        </w:rPr>
        <w:t xml:space="preserve"> </w:t>
      </w:r>
      <w:r>
        <w:rPr>
          <w:w w:val="105"/>
        </w:rPr>
        <w:t>it</w:t>
      </w:r>
      <w:r>
        <w:rPr>
          <w:spacing w:val="-12"/>
          <w:w w:val="105"/>
        </w:rPr>
        <w:t xml:space="preserve"> </w:t>
      </w:r>
      <w:r>
        <w:rPr>
          <w:w w:val="105"/>
        </w:rPr>
        <w:t>reduces</w:t>
      </w:r>
      <w:r>
        <w:rPr>
          <w:spacing w:val="-12"/>
          <w:w w:val="105"/>
        </w:rPr>
        <w:t xml:space="preserve"> </w:t>
      </w:r>
      <w:r>
        <w:rPr>
          <w:w w:val="105"/>
        </w:rPr>
        <w:t>the</w:t>
      </w:r>
      <w:r>
        <w:rPr>
          <w:spacing w:val="-12"/>
          <w:w w:val="105"/>
        </w:rPr>
        <w:t xml:space="preserve"> </w:t>
      </w:r>
      <w:r>
        <w:rPr>
          <w:w w:val="105"/>
        </w:rPr>
        <w:t>target’s</w:t>
      </w:r>
      <w:r>
        <w:rPr>
          <w:spacing w:val="-12"/>
          <w:w w:val="105"/>
        </w:rPr>
        <w:t xml:space="preserve"> </w:t>
      </w:r>
      <w:r>
        <w:rPr>
          <w:w w:val="105"/>
        </w:rPr>
        <w:t>speed</w:t>
      </w:r>
      <w:r>
        <w:rPr>
          <w:spacing w:val="-12"/>
          <w:w w:val="105"/>
        </w:rPr>
        <w:t xml:space="preserve"> </w:t>
      </w:r>
      <w:r>
        <w:rPr>
          <w:w w:val="105"/>
        </w:rPr>
        <w:t>by</w:t>
      </w:r>
      <w:r>
        <w:rPr>
          <w:spacing w:val="-12"/>
          <w:w w:val="105"/>
        </w:rPr>
        <w:t xml:space="preserve"> </w:t>
      </w:r>
      <w:r>
        <w:rPr>
          <w:w w:val="105"/>
        </w:rPr>
        <w:t>10.</w:t>
      </w:r>
      <w:r>
        <w:rPr>
          <w:spacing w:val="-12"/>
          <w:w w:val="105"/>
        </w:rPr>
        <w:t xml:space="preserve"> </w:t>
      </w:r>
      <w:r>
        <w:rPr>
          <w:w w:val="105"/>
        </w:rPr>
        <w:t>If</w:t>
      </w:r>
      <w:r>
        <w:rPr>
          <w:spacing w:val="-12"/>
          <w:w w:val="105"/>
        </w:rPr>
        <w:t xml:space="preserve"> </w:t>
      </w:r>
      <w:r>
        <w:rPr>
          <w:w w:val="105"/>
        </w:rPr>
        <w:t>the</w:t>
      </w:r>
      <w:r>
        <w:rPr>
          <w:spacing w:val="-12"/>
          <w:w w:val="105"/>
        </w:rPr>
        <w:t xml:space="preserve"> </w:t>
      </w:r>
      <w:r>
        <w:rPr>
          <w:w w:val="105"/>
        </w:rPr>
        <w:t>target</w:t>
      </w:r>
      <w:r>
        <w:rPr>
          <w:spacing w:val="-12"/>
          <w:w w:val="105"/>
        </w:rPr>
        <w:t xml:space="preserve"> </w:t>
      </w:r>
      <w:r>
        <w:rPr>
          <w:w w:val="105"/>
        </w:rPr>
        <w:t>is</w:t>
      </w:r>
      <w:r>
        <w:rPr>
          <w:spacing w:val="-12"/>
          <w:w w:val="105"/>
        </w:rPr>
        <w:t xml:space="preserve"> </w:t>
      </w:r>
      <w:r>
        <w:rPr>
          <w:w w:val="105"/>
        </w:rPr>
        <w:t>a</w:t>
      </w:r>
      <w:r>
        <w:rPr>
          <w:spacing w:val="-12"/>
          <w:w w:val="105"/>
        </w:rPr>
        <w:t xml:space="preserve"> </w:t>
      </w:r>
      <w:r>
        <w:rPr>
          <w:w w:val="105"/>
        </w:rPr>
        <w:t>building,</w:t>
      </w:r>
      <w:r>
        <w:rPr>
          <w:spacing w:val="-12"/>
          <w:w w:val="105"/>
        </w:rPr>
        <w:t xml:space="preserve"> </w:t>
      </w:r>
      <w:r>
        <w:rPr>
          <w:w w:val="105"/>
        </w:rPr>
        <w:t>the</w:t>
      </w:r>
      <w:r>
        <w:rPr>
          <w:spacing w:val="-12"/>
          <w:w w:val="105"/>
        </w:rPr>
        <w:t xml:space="preserve"> </w:t>
      </w:r>
      <w:r>
        <w:rPr>
          <w:w w:val="105"/>
        </w:rPr>
        <w:t>damage increases by 50%. After use, busterCallTimer increases by 1 and alarmLevel decreases</w:t>
      </w:r>
      <w:r>
        <w:rPr>
          <w:spacing w:val="80"/>
          <w:w w:val="105"/>
        </w:rPr>
        <w:t xml:space="preserve"> </w:t>
      </w:r>
      <w:r>
        <w:rPr>
          <w:w w:val="105"/>
        </w:rPr>
        <w:t>by 5.</w:t>
      </w:r>
    </w:p>
    <w:p w14:paraId="3E8E76E5">
      <w:pPr>
        <w:pStyle w:val="10"/>
        <w:numPr>
          <w:ilvl w:val="3"/>
          <w:numId w:val="1"/>
        </w:numPr>
        <w:tabs>
          <w:tab w:val="left" w:pos="585"/>
        </w:tabs>
        <w:spacing w:before="2" w:after="0" w:line="240" w:lineRule="auto"/>
        <w:ind w:left="585" w:right="0" w:hanging="233"/>
        <w:jc w:val="left"/>
        <w:rPr>
          <w:sz w:val="24"/>
        </w:rPr>
      </w:pPr>
      <w:r>
        <w:rPr>
          <w:sz w:val="24"/>
        </w:rPr>
        <w:t>Method</w:t>
      </w:r>
      <w:r>
        <w:rPr>
          <w:spacing w:val="26"/>
          <w:sz w:val="24"/>
        </w:rPr>
        <w:t xml:space="preserve"> </w:t>
      </w:r>
      <w:r>
        <w:rPr>
          <w:spacing w:val="-2"/>
          <w:sz w:val="24"/>
        </w:rPr>
        <w:t>endTurn:</w:t>
      </w:r>
    </w:p>
    <w:p w14:paraId="6D953026">
      <w:pPr>
        <w:pStyle w:val="7"/>
        <w:spacing w:before="83"/>
        <w:ind w:left="586"/>
        <w:jc w:val="both"/>
      </w:pPr>
      <w:r>
        <w:t>If</w:t>
      </w:r>
      <w:r>
        <w:rPr>
          <w:spacing w:val="18"/>
        </w:rPr>
        <w:t xml:space="preserve"> </w:t>
      </w:r>
      <w:r>
        <w:t>the</w:t>
      </w:r>
      <w:r>
        <w:rPr>
          <w:spacing w:val="19"/>
        </w:rPr>
        <w:t xml:space="preserve"> </w:t>
      </w:r>
      <w:r>
        <w:t>opponent</w:t>
      </w:r>
      <w:r>
        <w:rPr>
          <w:spacing w:val="19"/>
        </w:rPr>
        <w:t xml:space="preserve"> </w:t>
      </w:r>
      <w:r>
        <w:t>is</w:t>
      </w:r>
      <w:r>
        <w:rPr>
          <w:spacing w:val="18"/>
        </w:rPr>
        <w:t xml:space="preserve"> </w:t>
      </w:r>
      <w:r>
        <w:t>defeated,</w:t>
      </w:r>
      <w:r>
        <w:rPr>
          <w:spacing w:val="19"/>
        </w:rPr>
        <w:t xml:space="preserve"> </w:t>
      </w:r>
      <w:r>
        <w:t>Nami</w:t>
      </w:r>
      <w:r>
        <w:rPr>
          <w:spacing w:val="19"/>
        </w:rPr>
        <w:t xml:space="preserve"> </w:t>
      </w:r>
      <w:r>
        <w:t>recovers</w:t>
      </w:r>
      <w:r>
        <w:rPr>
          <w:spacing w:val="18"/>
        </w:rPr>
        <w:t xml:space="preserve"> </w:t>
      </w:r>
      <w:r>
        <w:t>6</w:t>
      </w:r>
      <w:r>
        <w:rPr>
          <w:spacing w:val="19"/>
        </w:rPr>
        <w:t xml:space="preserve"> </w:t>
      </w:r>
      <w:r>
        <w:rPr>
          <w:spacing w:val="-2"/>
        </w:rPr>
        <w:t>energy.</w:t>
      </w:r>
    </w:p>
    <w:p w14:paraId="27E1C1C1">
      <w:pPr>
        <w:pStyle w:val="7"/>
        <w:spacing w:before="241"/>
      </w:pPr>
    </w:p>
    <w:p w14:paraId="7538CEA1">
      <w:pPr>
        <w:pStyle w:val="4"/>
        <w:numPr>
          <w:ilvl w:val="2"/>
          <w:numId w:val="1"/>
        </w:numPr>
        <w:tabs>
          <w:tab w:val="left" w:pos="822"/>
        </w:tabs>
        <w:spacing w:before="0" w:after="0" w:line="240" w:lineRule="auto"/>
        <w:ind w:left="822" w:right="0" w:hanging="822"/>
        <w:jc w:val="left"/>
      </w:pPr>
      <w:bookmarkStart w:id="9" w:name="Tony Tony Chopper"/>
      <w:bookmarkEnd w:id="9"/>
      <w:r>
        <w:rPr>
          <w:w w:val="120"/>
        </w:rPr>
        <w:t>Tony</w:t>
      </w:r>
      <w:r>
        <w:rPr>
          <w:spacing w:val="14"/>
          <w:w w:val="120"/>
        </w:rPr>
        <w:t xml:space="preserve"> </w:t>
      </w:r>
      <w:r>
        <w:rPr>
          <w:w w:val="120"/>
        </w:rPr>
        <w:t>Tony</w:t>
      </w:r>
      <w:r>
        <w:rPr>
          <w:spacing w:val="15"/>
          <w:w w:val="120"/>
        </w:rPr>
        <w:t xml:space="preserve"> </w:t>
      </w:r>
      <w:r>
        <w:rPr>
          <w:spacing w:val="-2"/>
          <w:w w:val="120"/>
        </w:rPr>
        <w:t>Chopper</w:t>
      </w:r>
    </w:p>
    <w:p w14:paraId="4B4B1D93">
      <w:pPr>
        <w:pStyle w:val="7"/>
        <w:spacing w:before="61"/>
        <w:rPr>
          <w:b/>
        </w:rPr>
      </w:pPr>
    </w:p>
    <w:p w14:paraId="77C6D7F1">
      <w:pPr>
        <w:pStyle w:val="7"/>
      </w:pPr>
      <w:r>
        <w:t>Chopper</w:t>
      </w:r>
      <w:r>
        <w:rPr>
          <w:spacing w:val="30"/>
        </w:rPr>
        <w:t xml:space="preserve"> </w:t>
      </w:r>
      <w:r>
        <w:t>is</w:t>
      </w:r>
      <w:r>
        <w:rPr>
          <w:spacing w:val="30"/>
        </w:rPr>
        <w:t xml:space="preserve"> </w:t>
      </w:r>
      <w:r>
        <w:t>the</w:t>
      </w:r>
      <w:r>
        <w:rPr>
          <w:spacing w:val="31"/>
        </w:rPr>
        <w:t xml:space="preserve"> </w:t>
      </w:r>
      <w:r>
        <w:t>crew’s</w:t>
      </w:r>
      <w:r>
        <w:rPr>
          <w:spacing w:val="30"/>
        </w:rPr>
        <w:t xml:space="preserve"> </w:t>
      </w:r>
      <w:r>
        <w:t>doctor,</w:t>
      </w:r>
      <w:r>
        <w:rPr>
          <w:spacing w:val="30"/>
        </w:rPr>
        <w:t xml:space="preserve"> </w:t>
      </w:r>
      <w:r>
        <w:t>capable</w:t>
      </w:r>
      <w:r>
        <w:rPr>
          <w:spacing w:val="31"/>
        </w:rPr>
        <w:t xml:space="preserve"> </w:t>
      </w:r>
      <w:r>
        <w:t>of</w:t>
      </w:r>
      <w:r>
        <w:rPr>
          <w:spacing w:val="30"/>
        </w:rPr>
        <w:t xml:space="preserve"> </w:t>
      </w:r>
      <w:r>
        <w:t>both</w:t>
      </w:r>
      <w:r>
        <w:rPr>
          <w:spacing w:val="30"/>
        </w:rPr>
        <w:t xml:space="preserve"> </w:t>
      </w:r>
      <w:r>
        <w:t>healing</w:t>
      </w:r>
      <w:r>
        <w:rPr>
          <w:spacing w:val="32"/>
        </w:rPr>
        <w:t xml:space="preserve"> </w:t>
      </w:r>
      <w:r>
        <w:t>allies</w:t>
      </w:r>
      <w:r>
        <w:rPr>
          <w:spacing w:val="30"/>
        </w:rPr>
        <w:t xml:space="preserve"> </w:t>
      </w:r>
      <w:r>
        <w:t>and</w:t>
      </w:r>
      <w:r>
        <w:rPr>
          <w:spacing w:val="30"/>
        </w:rPr>
        <w:t xml:space="preserve"> </w:t>
      </w:r>
      <w:r>
        <w:t>engaging</w:t>
      </w:r>
      <w:r>
        <w:rPr>
          <w:spacing w:val="31"/>
        </w:rPr>
        <w:t xml:space="preserve"> </w:t>
      </w:r>
      <w:r>
        <w:t>in</w:t>
      </w:r>
      <w:r>
        <w:rPr>
          <w:spacing w:val="30"/>
        </w:rPr>
        <w:t xml:space="preserve"> </w:t>
      </w:r>
      <w:r>
        <w:rPr>
          <w:spacing w:val="-2"/>
        </w:rPr>
        <w:t>combat.</w:t>
      </w:r>
    </w:p>
    <w:p w14:paraId="4F67C3E6">
      <w:pPr>
        <w:pStyle w:val="7"/>
        <w:spacing w:before="199"/>
        <w:ind w:left="468"/>
        <w:jc w:val="both"/>
      </w:pPr>
      <w:r>
        <w:t>Requirement:</w:t>
      </w:r>
      <w:r>
        <w:rPr>
          <w:spacing w:val="27"/>
        </w:rPr>
        <w:t xml:space="preserve"> </w:t>
      </w:r>
      <w:r>
        <w:t>Implement</w:t>
      </w:r>
      <w:r>
        <w:rPr>
          <w:spacing w:val="27"/>
        </w:rPr>
        <w:t xml:space="preserve"> </w:t>
      </w:r>
      <w:r>
        <w:t>class</w:t>
      </w:r>
      <w:r>
        <w:rPr>
          <w:spacing w:val="28"/>
        </w:rPr>
        <w:t xml:space="preserve"> </w:t>
      </w:r>
      <w:r>
        <w:t>Chopper</w:t>
      </w:r>
      <w:r>
        <w:rPr>
          <w:spacing w:val="28"/>
        </w:rPr>
        <w:t xml:space="preserve"> </w:t>
      </w:r>
      <w:r>
        <w:t>derived</w:t>
      </w:r>
      <w:r>
        <w:rPr>
          <w:spacing w:val="27"/>
        </w:rPr>
        <w:t xml:space="preserve"> </w:t>
      </w:r>
      <w:r>
        <w:t>from</w:t>
      </w:r>
      <w:r>
        <w:rPr>
          <w:spacing w:val="28"/>
        </w:rPr>
        <w:t xml:space="preserve"> </w:t>
      </w:r>
      <w:r>
        <w:rPr>
          <w:spacing w:val="-2"/>
        </w:rPr>
        <w:t>StrawHat.</w:t>
      </w:r>
    </w:p>
    <w:p w14:paraId="7015EE87">
      <w:pPr>
        <w:pStyle w:val="7"/>
        <w:spacing w:before="166"/>
      </w:pPr>
    </w:p>
    <w:p w14:paraId="52870158">
      <w:pPr>
        <w:pStyle w:val="10"/>
        <w:numPr>
          <w:ilvl w:val="3"/>
          <w:numId w:val="1"/>
        </w:numPr>
        <w:tabs>
          <w:tab w:val="left" w:pos="585"/>
        </w:tabs>
        <w:spacing w:before="0" w:after="0" w:line="240" w:lineRule="auto"/>
        <w:ind w:left="585" w:right="0" w:hanging="233"/>
        <w:jc w:val="left"/>
        <w:rPr>
          <w:sz w:val="24"/>
        </w:rPr>
      </w:pPr>
      <w:r>
        <w:rPr>
          <w:sz w:val="24"/>
        </w:rPr>
        <w:t>Method</w:t>
      </w:r>
      <w:r>
        <w:rPr>
          <w:spacing w:val="20"/>
          <w:w w:val="110"/>
          <w:sz w:val="24"/>
        </w:rPr>
        <w:t xml:space="preserve"> </w:t>
      </w:r>
      <w:r>
        <w:rPr>
          <w:spacing w:val="-2"/>
          <w:w w:val="110"/>
          <w:sz w:val="24"/>
        </w:rPr>
        <w:t>attack:</w:t>
      </w:r>
    </w:p>
    <w:p w14:paraId="0716966D">
      <w:pPr>
        <w:pStyle w:val="7"/>
        <w:spacing w:before="83"/>
        <w:ind w:left="586"/>
        <w:jc w:val="both"/>
      </w:pPr>
      <w:r>
        <w:rPr>
          <w:w w:val="105"/>
        </w:rPr>
        <w:t>Damage</w:t>
      </w:r>
      <w:r>
        <w:rPr>
          <w:spacing w:val="4"/>
          <w:w w:val="105"/>
        </w:rPr>
        <w:t xml:space="preserve"> </w:t>
      </w:r>
      <w:r>
        <w:rPr>
          <w:w w:val="105"/>
        </w:rPr>
        <w:t>equals</w:t>
      </w:r>
      <w:r>
        <w:rPr>
          <w:spacing w:val="4"/>
          <w:w w:val="105"/>
        </w:rPr>
        <w:t xml:space="preserve"> </w:t>
      </w:r>
      <w:r>
        <w:rPr>
          <w:w w:val="105"/>
        </w:rPr>
        <w:t>Chopper’s</w:t>
      </w:r>
      <w:r>
        <w:rPr>
          <w:spacing w:val="4"/>
          <w:w w:val="105"/>
        </w:rPr>
        <w:t xml:space="preserve"> </w:t>
      </w:r>
      <w:r>
        <w:rPr>
          <w:w w:val="105"/>
        </w:rPr>
        <w:t>attack</w:t>
      </w:r>
      <w:r>
        <w:rPr>
          <w:spacing w:val="4"/>
          <w:w w:val="105"/>
        </w:rPr>
        <w:t xml:space="preserve"> </w:t>
      </w:r>
      <w:r>
        <w:rPr>
          <w:spacing w:val="-2"/>
          <w:w w:val="105"/>
        </w:rPr>
        <w:t>value.</w:t>
      </w:r>
    </w:p>
    <w:p w14:paraId="0774AC6A">
      <w:pPr>
        <w:pStyle w:val="10"/>
        <w:numPr>
          <w:ilvl w:val="3"/>
          <w:numId w:val="1"/>
        </w:numPr>
        <w:tabs>
          <w:tab w:val="left" w:pos="585"/>
        </w:tabs>
        <w:spacing w:before="82" w:after="0" w:line="240" w:lineRule="auto"/>
        <w:ind w:left="585" w:right="0" w:hanging="233"/>
        <w:jc w:val="left"/>
        <w:rPr>
          <w:sz w:val="24"/>
        </w:rPr>
      </w:pPr>
      <w:r>
        <w:rPr>
          <w:sz w:val="24"/>
        </w:rPr>
        <w:t>Method</w:t>
      </w:r>
      <w:r>
        <w:rPr>
          <w:spacing w:val="22"/>
          <w:w w:val="115"/>
          <w:sz w:val="24"/>
        </w:rPr>
        <w:t xml:space="preserve">  </w:t>
      </w:r>
      <w:r>
        <w:rPr>
          <w:spacing w:val="-2"/>
          <w:w w:val="115"/>
          <w:sz w:val="24"/>
        </w:rPr>
        <w:t>specialSkill:</w:t>
      </w:r>
    </w:p>
    <w:p w14:paraId="27EA7D3D">
      <w:pPr>
        <w:pStyle w:val="7"/>
        <w:spacing w:before="83" w:line="307" w:lineRule="auto"/>
        <w:ind w:left="586" w:right="706"/>
        <w:jc w:val="both"/>
      </w:pPr>
      <w:r>
        <w:rPr>
          <w:w w:val="105"/>
        </w:rPr>
        <w:t>Chopper uses a healing skill with a cost of 15 energy. This skill can only be used on the Straw Hat member with the lowest health. The skill restores an amount equal to 35 plus 50% of Chopper’s attack value.</w:t>
      </w:r>
    </w:p>
    <w:p w14:paraId="4B8038AD">
      <w:pPr>
        <w:pStyle w:val="7"/>
        <w:spacing w:before="2"/>
        <w:ind w:left="586"/>
        <w:jc w:val="both"/>
      </w:pPr>
      <w:r>
        <w:rPr>
          <w:w w:val="110"/>
        </w:rPr>
        <w:t>If</w:t>
      </w:r>
      <w:r>
        <w:rPr>
          <w:spacing w:val="4"/>
          <w:w w:val="110"/>
        </w:rPr>
        <w:t xml:space="preserve"> </w:t>
      </w:r>
      <w:r>
        <w:rPr>
          <w:w w:val="110"/>
        </w:rPr>
        <w:t>the</w:t>
      </w:r>
      <w:r>
        <w:rPr>
          <w:spacing w:val="4"/>
          <w:w w:val="110"/>
        </w:rPr>
        <w:t xml:space="preserve"> </w:t>
      </w:r>
      <w:r>
        <w:rPr>
          <w:w w:val="110"/>
        </w:rPr>
        <w:t>target</w:t>
      </w:r>
      <w:r>
        <w:rPr>
          <w:spacing w:val="4"/>
          <w:w w:val="110"/>
        </w:rPr>
        <w:t xml:space="preserve"> </w:t>
      </w:r>
      <w:r>
        <w:rPr>
          <w:w w:val="110"/>
        </w:rPr>
        <w:t>is</w:t>
      </w:r>
      <w:r>
        <w:rPr>
          <w:spacing w:val="4"/>
          <w:w w:val="110"/>
        </w:rPr>
        <w:t xml:space="preserve"> </w:t>
      </w:r>
      <w:r>
        <w:rPr>
          <w:w w:val="110"/>
        </w:rPr>
        <w:t>Luffy,</w:t>
      </w:r>
      <w:r>
        <w:rPr>
          <w:spacing w:val="4"/>
          <w:w w:val="110"/>
        </w:rPr>
        <w:t xml:space="preserve"> </w:t>
      </w:r>
      <w:r>
        <w:rPr>
          <w:w w:val="110"/>
        </w:rPr>
        <w:t>morale</w:t>
      </w:r>
      <w:r>
        <w:rPr>
          <w:spacing w:val="4"/>
          <w:w w:val="110"/>
        </w:rPr>
        <w:t xml:space="preserve"> </w:t>
      </w:r>
      <w:r>
        <w:rPr>
          <w:w w:val="110"/>
        </w:rPr>
        <w:t>in</w:t>
      </w:r>
      <w:r>
        <w:rPr>
          <w:spacing w:val="5"/>
          <w:w w:val="110"/>
        </w:rPr>
        <w:t xml:space="preserve"> </w:t>
      </w:r>
      <w:r>
        <w:rPr>
          <w:w w:val="110"/>
        </w:rPr>
        <w:t>BattleContext</w:t>
      </w:r>
      <w:r>
        <w:rPr>
          <w:spacing w:val="4"/>
          <w:w w:val="110"/>
        </w:rPr>
        <w:t xml:space="preserve"> </w:t>
      </w:r>
      <w:r>
        <w:rPr>
          <w:w w:val="110"/>
        </w:rPr>
        <w:t>increases</w:t>
      </w:r>
      <w:r>
        <w:rPr>
          <w:spacing w:val="4"/>
          <w:w w:val="110"/>
        </w:rPr>
        <w:t xml:space="preserve"> </w:t>
      </w:r>
      <w:r>
        <w:rPr>
          <w:w w:val="110"/>
        </w:rPr>
        <w:t>by</w:t>
      </w:r>
      <w:r>
        <w:rPr>
          <w:spacing w:val="4"/>
          <w:w w:val="110"/>
        </w:rPr>
        <w:t xml:space="preserve"> </w:t>
      </w:r>
      <w:r>
        <w:rPr>
          <w:spacing w:val="-5"/>
          <w:w w:val="110"/>
        </w:rPr>
        <w:t>5.</w:t>
      </w:r>
    </w:p>
    <w:p w14:paraId="6F6BA9C1">
      <w:pPr>
        <w:pStyle w:val="7"/>
        <w:spacing w:after="0"/>
        <w:jc w:val="both"/>
        <w:sectPr>
          <w:pgSz w:w="11910" w:h="16840"/>
          <w:pgMar w:top="1680" w:right="425" w:bottom="900" w:left="1133" w:header="809" w:footer="707" w:gutter="0"/>
          <w:cols w:space="720" w:num="1"/>
        </w:sectPr>
      </w:pPr>
    </w:p>
    <w:p w14:paraId="73596EA9">
      <w:pPr>
        <w:pStyle w:val="10"/>
        <w:numPr>
          <w:ilvl w:val="3"/>
          <w:numId w:val="1"/>
        </w:numPr>
        <w:tabs>
          <w:tab w:val="left" w:pos="585"/>
        </w:tabs>
        <w:spacing w:before="119" w:after="0" w:line="240" w:lineRule="auto"/>
        <w:ind w:left="585" w:right="0" w:hanging="233"/>
        <w:jc w:val="left"/>
        <w:rPr>
          <w:sz w:val="24"/>
        </w:rPr>
      </w:pPr>
      <w:r>
        <w:rPr>
          <w:sz w:val="24"/>
        </w:rPr>
        <w:t>Method</w:t>
      </w:r>
      <w:r>
        <w:rPr>
          <w:spacing w:val="26"/>
          <w:sz w:val="24"/>
        </w:rPr>
        <w:t xml:space="preserve"> </w:t>
      </w:r>
      <w:r>
        <w:rPr>
          <w:spacing w:val="-2"/>
          <w:sz w:val="24"/>
        </w:rPr>
        <w:t>endTurn:</w:t>
      </w:r>
    </w:p>
    <w:p w14:paraId="1595403E">
      <w:pPr>
        <w:pStyle w:val="7"/>
        <w:spacing w:before="83"/>
        <w:ind w:left="586"/>
      </w:pPr>
      <w:r>
        <w:t>Chopper</w:t>
      </w:r>
      <w:r>
        <w:rPr>
          <w:spacing w:val="30"/>
        </w:rPr>
        <w:t xml:space="preserve"> </w:t>
      </w:r>
      <w:r>
        <w:t>has</w:t>
      </w:r>
      <w:r>
        <w:rPr>
          <w:spacing w:val="31"/>
        </w:rPr>
        <w:t xml:space="preserve"> </w:t>
      </w:r>
      <w:r>
        <w:t>no</w:t>
      </w:r>
      <w:r>
        <w:rPr>
          <w:spacing w:val="31"/>
        </w:rPr>
        <w:t xml:space="preserve"> </w:t>
      </w:r>
      <w:r>
        <w:t>special</w:t>
      </w:r>
      <w:r>
        <w:rPr>
          <w:spacing w:val="30"/>
        </w:rPr>
        <w:t xml:space="preserve"> </w:t>
      </w:r>
      <w:r>
        <w:t>end-of-turn</w:t>
      </w:r>
      <w:r>
        <w:rPr>
          <w:spacing w:val="31"/>
        </w:rPr>
        <w:t xml:space="preserve"> </w:t>
      </w:r>
      <w:r>
        <w:rPr>
          <w:spacing w:val="-2"/>
        </w:rPr>
        <w:t>effects.</w:t>
      </w:r>
    </w:p>
    <w:p w14:paraId="05D8DABD">
      <w:pPr>
        <w:pStyle w:val="7"/>
        <w:spacing w:before="234"/>
      </w:pPr>
    </w:p>
    <w:p w14:paraId="2D1554F6">
      <w:pPr>
        <w:pStyle w:val="4"/>
        <w:numPr>
          <w:ilvl w:val="2"/>
          <w:numId w:val="1"/>
        </w:numPr>
        <w:tabs>
          <w:tab w:val="left" w:pos="822"/>
        </w:tabs>
        <w:spacing w:before="0" w:after="0" w:line="240" w:lineRule="auto"/>
        <w:ind w:left="822" w:right="0" w:hanging="822"/>
        <w:jc w:val="left"/>
      </w:pPr>
      <w:bookmarkStart w:id="10" w:name="Usopp (Sogeking)"/>
      <w:bookmarkEnd w:id="10"/>
      <w:r>
        <w:rPr>
          <w:w w:val="120"/>
        </w:rPr>
        <w:t>Usopp</w:t>
      </w:r>
      <w:r>
        <w:rPr>
          <w:spacing w:val="-6"/>
          <w:w w:val="120"/>
        </w:rPr>
        <w:t xml:space="preserve"> </w:t>
      </w:r>
      <w:r>
        <w:rPr>
          <w:spacing w:val="-2"/>
          <w:w w:val="120"/>
        </w:rPr>
        <w:t>(Sogeking)</w:t>
      </w:r>
    </w:p>
    <w:p w14:paraId="459CF0EF">
      <w:pPr>
        <w:pStyle w:val="7"/>
        <w:spacing w:before="61"/>
        <w:rPr>
          <w:b/>
        </w:rPr>
      </w:pPr>
    </w:p>
    <w:p w14:paraId="4C57E5E9">
      <w:pPr>
        <w:pStyle w:val="7"/>
        <w:spacing w:line="307" w:lineRule="auto"/>
        <w:ind w:right="705"/>
        <w:jc w:val="both"/>
      </w:pPr>
      <w:r>
        <w:t>Due to a previous conflict with Luffy, Usopp disguises himself as Sogeking during the battle. Sogeking</w:t>
      </w:r>
      <w:r>
        <w:rPr>
          <w:spacing w:val="40"/>
        </w:rPr>
        <w:t xml:space="preserve"> </w:t>
      </w:r>
      <w:r>
        <w:t>is</w:t>
      </w:r>
      <w:r>
        <w:rPr>
          <w:spacing w:val="40"/>
        </w:rPr>
        <w:t xml:space="preserve"> </w:t>
      </w:r>
      <w:r>
        <w:t>a</w:t>
      </w:r>
      <w:r>
        <w:rPr>
          <w:spacing w:val="40"/>
        </w:rPr>
        <w:t xml:space="preserve"> </w:t>
      </w:r>
      <w:r>
        <w:t>sniper</w:t>
      </w:r>
      <w:r>
        <w:rPr>
          <w:spacing w:val="40"/>
        </w:rPr>
        <w:t xml:space="preserve"> </w:t>
      </w:r>
      <w:r>
        <w:t>capable</w:t>
      </w:r>
      <w:r>
        <w:rPr>
          <w:spacing w:val="40"/>
        </w:rPr>
        <w:t xml:space="preserve"> </w:t>
      </w:r>
      <w:r>
        <w:t>of</w:t>
      </w:r>
      <w:r>
        <w:rPr>
          <w:spacing w:val="40"/>
        </w:rPr>
        <w:t xml:space="preserve"> </w:t>
      </w:r>
      <w:r>
        <w:t>applying</w:t>
      </w:r>
      <w:r>
        <w:rPr>
          <w:spacing w:val="40"/>
        </w:rPr>
        <w:t xml:space="preserve"> </w:t>
      </w:r>
      <w:r>
        <w:t>effects</w:t>
      </w:r>
      <w:r>
        <w:rPr>
          <w:spacing w:val="40"/>
        </w:rPr>
        <w:t xml:space="preserve"> </w:t>
      </w:r>
      <w:r>
        <w:t>and</w:t>
      </w:r>
      <w:r>
        <w:rPr>
          <w:spacing w:val="40"/>
        </w:rPr>
        <w:t xml:space="preserve"> </w:t>
      </w:r>
      <w:r>
        <w:t>providing</w:t>
      </w:r>
      <w:r>
        <w:rPr>
          <w:spacing w:val="40"/>
        </w:rPr>
        <w:t xml:space="preserve"> </w:t>
      </w:r>
      <w:r>
        <w:t>tactical</w:t>
      </w:r>
      <w:r>
        <w:rPr>
          <w:spacing w:val="40"/>
        </w:rPr>
        <w:t xml:space="preserve"> </w:t>
      </w:r>
      <w:r>
        <w:t>support.</w:t>
      </w:r>
    </w:p>
    <w:p w14:paraId="604A5B4F">
      <w:pPr>
        <w:pStyle w:val="7"/>
        <w:spacing w:before="118"/>
        <w:ind w:left="468"/>
      </w:pPr>
      <w:r>
        <w:t>Requirement:</w:t>
      </w:r>
      <w:r>
        <w:rPr>
          <w:spacing w:val="21"/>
        </w:rPr>
        <w:t xml:space="preserve"> </w:t>
      </w:r>
      <w:r>
        <w:t>Implement</w:t>
      </w:r>
      <w:r>
        <w:rPr>
          <w:spacing w:val="22"/>
        </w:rPr>
        <w:t xml:space="preserve"> </w:t>
      </w:r>
      <w:r>
        <w:t>class</w:t>
      </w:r>
      <w:r>
        <w:rPr>
          <w:spacing w:val="22"/>
        </w:rPr>
        <w:t xml:space="preserve"> </w:t>
      </w:r>
      <w:r>
        <w:t>Usopp</w:t>
      </w:r>
      <w:r>
        <w:rPr>
          <w:spacing w:val="23"/>
        </w:rPr>
        <w:t xml:space="preserve"> </w:t>
      </w:r>
      <w:r>
        <w:t>derived</w:t>
      </w:r>
      <w:r>
        <w:rPr>
          <w:spacing w:val="22"/>
        </w:rPr>
        <w:t xml:space="preserve"> </w:t>
      </w:r>
      <w:r>
        <w:t>from</w:t>
      </w:r>
      <w:r>
        <w:rPr>
          <w:spacing w:val="22"/>
        </w:rPr>
        <w:t xml:space="preserve"> </w:t>
      </w:r>
      <w:r>
        <w:rPr>
          <w:spacing w:val="-2"/>
        </w:rPr>
        <w:t>StrawHat.</w:t>
      </w:r>
    </w:p>
    <w:p w14:paraId="3A0A15E3">
      <w:pPr>
        <w:pStyle w:val="7"/>
        <w:spacing w:before="109"/>
      </w:pPr>
    </w:p>
    <w:p w14:paraId="044AF02F">
      <w:pPr>
        <w:pStyle w:val="10"/>
        <w:numPr>
          <w:ilvl w:val="3"/>
          <w:numId w:val="1"/>
        </w:numPr>
        <w:tabs>
          <w:tab w:val="left" w:pos="585"/>
        </w:tabs>
        <w:spacing w:before="1" w:after="0" w:line="240" w:lineRule="auto"/>
        <w:ind w:left="585" w:right="0" w:hanging="233"/>
        <w:jc w:val="left"/>
        <w:rPr>
          <w:sz w:val="24"/>
        </w:rPr>
      </w:pPr>
      <w:r>
        <w:rPr>
          <w:sz w:val="24"/>
        </w:rPr>
        <w:t>Method</w:t>
      </w:r>
      <w:r>
        <w:rPr>
          <w:spacing w:val="20"/>
          <w:w w:val="110"/>
          <w:sz w:val="24"/>
        </w:rPr>
        <w:t xml:space="preserve"> </w:t>
      </w:r>
      <w:r>
        <w:rPr>
          <w:spacing w:val="-2"/>
          <w:w w:val="110"/>
          <w:sz w:val="24"/>
        </w:rPr>
        <w:t>attack:</w:t>
      </w:r>
    </w:p>
    <w:p w14:paraId="0B2DF351">
      <w:pPr>
        <w:pStyle w:val="7"/>
        <w:spacing w:before="82" w:line="307" w:lineRule="auto"/>
        <w:ind w:left="586" w:right="707"/>
        <w:jc w:val="both"/>
      </w:pPr>
      <w:r>
        <w:t>Damage equals the attack value. If the target’s speed is less than 50, the damage increases by</w:t>
      </w:r>
      <w:r>
        <w:rPr>
          <w:spacing w:val="40"/>
        </w:rPr>
        <w:t xml:space="preserve"> </w:t>
      </w:r>
      <w:r>
        <w:t>20%.</w:t>
      </w:r>
      <w:r>
        <w:rPr>
          <w:spacing w:val="40"/>
        </w:rPr>
        <w:t xml:space="preserve"> </w:t>
      </w:r>
      <w:r>
        <w:t>If</w:t>
      </w:r>
      <w:r>
        <w:rPr>
          <w:spacing w:val="40"/>
        </w:rPr>
        <w:t xml:space="preserve"> </w:t>
      </w:r>
      <w:r>
        <w:t>the</w:t>
      </w:r>
      <w:r>
        <w:rPr>
          <w:spacing w:val="40"/>
        </w:rPr>
        <w:t xml:space="preserve"> </w:t>
      </w:r>
      <w:r>
        <w:t>target</w:t>
      </w:r>
      <w:r>
        <w:rPr>
          <w:spacing w:val="40"/>
        </w:rPr>
        <w:t xml:space="preserve"> </w:t>
      </w:r>
      <w:r>
        <w:t>is</w:t>
      </w:r>
      <w:r>
        <w:rPr>
          <w:spacing w:val="40"/>
        </w:rPr>
        <w:t xml:space="preserve"> </w:t>
      </w:r>
      <w:r>
        <w:t>a</w:t>
      </w:r>
      <w:r>
        <w:rPr>
          <w:spacing w:val="40"/>
        </w:rPr>
        <w:t xml:space="preserve"> </w:t>
      </w:r>
      <w:r>
        <w:t>building,</w:t>
      </w:r>
      <w:r>
        <w:rPr>
          <w:spacing w:val="40"/>
        </w:rPr>
        <w:t xml:space="preserve"> </w:t>
      </w:r>
      <w:r>
        <w:t>the</w:t>
      </w:r>
      <w:r>
        <w:rPr>
          <w:spacing w:val="40"/>
        </w:rPr>
        <w:t xml:space="preserve"> </w:t>
      </w:r>
      <w:r>
        <w:t>damage</w:t>
      </w:r>
      <w:r>
        <w:rPr>
          <w:spacing w:val="40"/>
        </w:rPr>
        <w:t xml:space="preserve"> </w:t>
      </w:r>
      <w:r>
        <w:t>is</w:t>
      </w:r>
      <w:r>
        <w:rPr>
          <w:spacing w:val="40"/>
        </w:rPr>
        <w:t xml:space="preserve"> </w:t>
      </w:r>
      <w:r>
        <w:t>equal</w:t>
      </w:r>
      <w:r>
        <w:rPr>
          <w:spacing w:val="40"/>
        </w:rPr>
        <w:t xml:space="preserve"> </w:t>
      </w:r>
      <w:r>
        <w:t>to</w:t>
      </w:r>
      <w:r>
        <w:rPr>
          <w:spacing w:val="40"/>
        </w:rPr>
        <w:t xml:space="preserve"> </w:t>
      </w:r>
      <w:r>
        <w:t>50%</w:t>
      </w:r>
      <w:r>
        <w:rPr>
          <w:spacing w:val="40"/>
        </w:rPr>
        <w:t xml:space="preserve"> </w:t>
      </w:r>
      <w:r>
        <w:t>of</w:t>
      </w:r>
      <w:r>
        <w:rPr>
          <w:spacing w:val="40"/>
        </w:rPr>
        <w:t xml:space="preserve"> </w:t>
      </w:r>
      <w:r>
        <w:t>the</w:t>
      </w:r>
      <w:r>
        <w:rPr>
          <w:spacing w:val="40"/>
        </w:rPr>
        <w:t xml:space="preserve"> </w:t>
      </w:r>
      <w:r>
        <w:t>attack</w:t>
      </w:r>
      <w:r>
        <w:rPr>
          <w:spacing w:val="40"/>
        </w:rPr>
        <w:t xml:space="preserve"> </w:t>
      </w:r>
      <w:r>
        <w:t>value.</w:t>
      </w:r>
    </w:p>
    <w:p w14:paraId="7E42571D">
      <w:pPr>
        <w:pStyle w:val="10"/>
        <w:numPr>
          <w:ilvl w:val="3"/>
          <w:numId w:val="1"/>
        </w:numPr>
        <w:tabs>
          <w:tab w:val="left" w:pos="585"/>
        </w:tabs>
        <w:spacing w:before="1" w:after="0" w:line="240" w:lineRule="auto"/>
        <w:ind w:left="585" w:right="0" w:hanging="233"/>
        <w:jc w:val="left"/>
        <w:rPr>
          <w:sz w:val="24"/>
        </w:rPr>
      </w:pPr>
      <w:r>
        <w:rPr>
          <w:sz w:val="24"/>
        </w:rPr>
        <w:t>Method</w:t>
      </w:r>
      <w:r>
        <w:rPr>
          <w:spacing w:val="22"/>
          <w:w w:val="115"/>
          <w:sz w:val="24"/>
        </w:rPr>
        <w:t xml:space="preserve">  </w:t>
      </w:r>
      <w:r>
        <w:rPr>
          <w:spacing w:val="-2"/>
          <w:w w:val="115"/>
          <w:sz w:val="24"/>
        </w:rPr>
        <w:t>specialSkill:</w:t>
      </w:r>
    </w:p>
    <w:p w14:paraId="1BD010EC">
      <w:pPr>
        <w:pStyle w:val="7"/>
        <w:spacing w:before="83" w:line="307" w:lineRule="auto"/>
        <w:ind w:left="586" w:right="706"/>
        <w:jc w:val="both"/>
      </w:pPr>
      <w:r>
        <w:rPr>
          <w:w w:val="105"/>
        </w:rPr>
        <w:t>Sogeking</w:t>
      </w:r>
      <w:r>
        <w:rPr>
          <w:spacing w:val="-2"/>
          <w:w w:val="105"/>
        </w:rPr>
        <w:t xml:space="preserve"> </w:t>
      </w:r>
      <w:r>
        <w:rPr>
          <w:w w:val="105"/>
        </w:rPr>
        <w:t>uses</w:t>
      </w:r>
      <w:r>
        <w:rPr>
          <w:spacing w:val="-2"/>
          <w:w w:val="105"/>
        </w:rPr>
        <w:t xml:space="preserve"> </w:t>
      </w:r>
      <w:r>
        <w:rPr>
          <w:w w:val="105"/>
        </w:rPr>
        <w:t>a</w:t>
      </w:r>
      <w:r>
        <w:rPr>
          <w:spacing w:val="-2"/>
          <w:w w:val="105"/>
        </w:rPr>
        <w:t xml:space="preserve"> </w:t>
      </w:r>
      <w:r>
        <w:rPr>
          <w:w w:val="105"/>
        </w:rPr>
        <w:t>skill</w:t>
      </w:r>
      <w:r>
        <w:rPr>
          <w:spacing w:val="-2"/>
          <w:w w:val="105"/>
        </w:rPr>
        <w:t xml:space="preserve"> </w:t>
      </w:r>
      <w:r>
        <w:rPr>
          <w:w w:val="105"/>
        </w:rPr>
        <w:t>with</w:t>
      </w:r>
      <w:r>
        <w:rPr>
          <w:spacing w:val="-2"/>
          <w:w w:val="105"/>
        </w:rPr>
        <w:t xml:space="preserve"> </w:t>
      </w:r>
      <w:r>
        <w:rPr>
          <w:w w:val="105"/>
        </w:rPr>
        <w:t>a</w:t>
      </w:r>
      <w:r>
        <w:rPr>
          <w:spacing w:val="-2"/>
          <w:w w:val="105"/>
        </w:rPr>
        <w:t xml:space="preserve"> </w:t>
      </w:r>
      <w:r>
        <w:rPr>
          <w:w w:val="105"/>
        </w:rPr>
        <w:t>cost</w:t>
      </w:r>
      <w:r>
        <w:rPr>
          <w:spacing w:val="-2"/>
          <w:w w:val="105"/>
        </w:rPr>
        <w:t xml:space="preserve"> </w:t>
      </w:r>
      <w:r>
        <w:rPr>
          <w:w w:val="105"/>
        </w:rPr>
        <w:t>of</w:t>
      </w:r>
      <w:r>
        <w:rPr>
          <w:spacing w:val="-2"/>
          <w:w w:val="105"/>
        </w:rPr>
        <w:t xml:space="preserve"> </w:t>
      </w:r>
      <w:r>
        <w:rPr>
          <w:w w:val="105"/>
        </w:rPr>
        <w:t>16</w:t>
      </w:r>
      <w:r>
        <w:rPr>
          <w:spacing w:val="-2"/>
          <w:w w:val="105"/>
        </w:rPr>
        <w:t xml:space="preserve"> </w:t>
      </w:r>
      <w:r>
        <w:rPr>
          <w:w w:val="105"/>
        </w:rPr>
        <w:t>energy,</w:t>
      </w:r>
      <w:r>
        <w:rPr>
          <w:spacing w:val="-2"/>
          <w:w w:val="105"/>
        </w:rPr>
        <w:t xml:space="preserve"> </w:t>
      </w:r>
      <w:r>
        <w:rPr>
          <w:w w:val="105"/>
        </w:rPr>
        <w:t>dealing</w:t>
      </w:r>
      <w:r>
        <w:rPr>
          <w:spacing w:val="-2"/>
          <w:w w:val="105"/>
        </w:rPr>
        <w:t xml:space="preserve"> </w:t>
      </w:r>
      <w:r>
        <w:rPr>
          <w:w w:val="105"/>
        </w:rPr>
        <w:t>damage</w:t>
      </w:r>
      <w:r>
        <w:rPr>
          <w:spacing w:val="-2"/>
          <w:w w:val="105"/>
        </w:rPr>
        <w:t xml:space="preserve"> </w:t>
      </w:r>
      <w:r>
        <w:rPr>
          <w:w w:val="105"/>
        </w:rPr>
        <w:t>equal</w:t>
      </w:r>
      <w:r>
        <w:rPr>
          <w:spacing w:val="-2"/>
          <w:w w:val="105"/>
        </w:rPr>
        <w:t xml:space="preserve"> </w:t>
      </w:r>
      <w:r>
        <w:rPr>
          <w:w w:val="105"/>
        </w:rPr>
        <w:t>to</w:t>
      </w:r>
      <w:r>
        <w:rPr>
          <w:spacing w:val="-2"/>
          <w:w w:val="105"/>
        </w:rPr>
        <w:t xml:space="preserve"> </w:t>
      </w:r>
      <w:r>
        <w:rPr>
          <w:w w:val="105"/>
        </w:rPr>
        <w:t>80%</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attack value. Additionally, it reduces the target’s speed by 12 (ignore if target is a building) After use, escapeProgress increases by 8.</w:t>
      </w:r>
    </w:p>
    <w:p w14:paraId="403BB021">
      <w:pPr>
        <w:pStyle w:val="10"/>
        <w:numPr>
          <w:ilvl w:val="3"/>
          <w:numId w:val="1"/>
        </w:numPr>
        <w:tabs>
          <w:tab w:val="left" w:pos="585"/>
        </w:tabs>
        <w:spacing w:before="2" w:after="0" w:line="240" w:lineRule="auto"/>
        <w:ind w:left="585" w:right="0" w:hanging="233"/>
        <w:jc w:val="left"/>
        <w:rPr>
          <w:sz w:val="24"/>
        </w:rPr>
      </w:pPr>
      <w:r>
        <w:rPr>
          <w:sz w:val="24"/>
        </w:rPr>
        <w:t>Method</w:t>
      </w:r>
      <w:r>
        <w:rPr>
          <w:spacing w:val="26"/>
          <w:sz w:val="24"/>
        </w:rPr>
        <w:t xml:space="preserve"> </w:t>
      </w:r>
      <w:r>
        <w:rPr>
          <w:spacing w:val="-2"/>
          <w:sz w:val="24"/>
        </w:rPr>
        <w:t>endTurn:</w:t>
      </w:r>
    </w:p>
    <w:p w14:paraId="565E59D0">
      <w:pPr>
        <w:pStyle w:val="7"/>
        <w:spacing w:before="82"/>
        <w:ind w:left="586"/>
      </w:pPr>
      <w:r>
        <w:rPr>
          <w:w w:val="105"/>
        </w:rPr>
        <w:t>After</w:t>
      </w:r>
      <w:r>
        <w:rPr>
          <w:spacing w:val="5"/>
          <w:w w:val="105"/>
        </w:rPr>
        <w:t xml:space="preserve"> </w:t>
      </w:r>
      <w:r>
        <w:rPr>
          <w:w w:val="105"/>
        </w:rPr>
        <w:t>Sogeking</w:t>
      </w:r>
      <w:r>
        <w:rPr>
          <w:spacing w:val="6"/>
          <w:w w:val="105"/>
        </w:rPr>
        <w:t xml:space="preserve"> </w:t>
      </w:r>
      <w:r>
        <w:rPr>
          <w:w w:val="105"/>
        </w:rPr>
        <w:t>attacks,</w:t>
      </w:r>
      <w:r>
        <w:rPr>
          <w:spacing w:val="6"/>
          <w:w w:val="105"/>
        </w:rPr>
        <w:t xml:space="preserve"> </w:t>
      </w:r>
      <w:r>
        <w:rPr>
          <w:w w:val="105"/>
        </w:rPr>
        <w:t>the</w:t>
      </w:r>
      <w:r>
        <w:rPr>
          <w:spacing w:val="5"/>
          <w:w w:val="105"/>
        </w:rPr>
        <w:t xml:space="preserve"> </w:t>
      </w:r>
      <w:r>
        <w:rPr>
          <w:w w:val="105"/>
        </w:rPr>
        <w:t>team’s</w:t>
      </w:r>
      <w:r>
        <w:rPr>
          <w:spacing w:val="5"/>
          <w:w w:val="105"/>
        </w:rPr>
        <w:t xml:space="preserve"> </w:t>
      </w:r>
      <w:r>
        <w:rPr>
          <w:w w:val="105"/>
        </w:rPr>
        <w:t>morale</w:t>
      </w:r>
      <w:r>
        <w:rPr>
          <w:spacing w:val="6"/>
          <w:w w:val="105"/>
        </w:rPr>
        <w:t xml:space="preserve"> </w:t>
      </w:r>
      <w:r>
        <w:rPr>
          <w:w w:val="105"/>
        </w:rPr>
        <w:t>increases</w:t>
      </w:r>
      <w:r>
        <w:rPr>
          <w:spacing w:val="5"/>
          <w:w w:val="105"/>
        </w:rPr>
        <w:t xml:space="preserve"> </w:t>
      </w:r>
      <w:r>
        <w:rPr>
          <w:w w:val="105"/>
        </w:rPr>
        <w:t>by</w:t>
      </w:r>
      <w:r>
        <w:rPr>
          <w:spacing w:val="6"/>
          <w:w w:val="105"/>
        </w:rPr>
        <w:t xml:space="preserve"> </w:t>
      </w:r>
      <w:r>
        <w:rPr>
          <w:spacing w:val="-5"/>
          <w:w w:val="105"/>
        </w:rPr>
        <w:t>10.</w:t>
      </w:r>
    </w:p>
    <w:p w14:paraId="1D8A525D">
      <w:pPr>
        <w:pStyle w:val="7"/>
        <w:spacing w:before="234"/>
      </w:pPr>
    </w:p>
    <w:p w14:paraId="319CB069">
      <w:pPr>
        <w:pStyle w:val="4"/>
        <w:numPr>
          <w:ilvl w:val="2"/>
          <w:numId w:val="1"/>
        </w:numPr>
        <w:tabs>
          <w:tab w:val="left" w:pos="822"/>
        </w:tabs>
        <w:spacing w:before="0" w:after="0" w:line="240" w:lineRule="auto"/>
        <w:ind w:left="822" w:right="0" w:hanging="822"/>
        <w:jc w:val="left"/>
      </w:pPr>
      <w:bookmarkStart w:id="11" w:name="Franky (Cutty Flam)"/>
      <w:bookmarkEnd w:id="11"/>
      <w:r>
        <w:rPr>
          <w:w w:val="125"/>
        </w:rPr>
        <w:t>Franky</w:t>
      </w:r>
      <w:r>
        <w:rPr>
          <w:spacing w:val="20"/>
          <w:w w:val="125"/>
        </w:rPr>
        <w:t xml:space="preserve"> </w:t>
      </w:r>
      <w:r>
        <w:rPr>
          <w:w w:val="125"/>
        </w:rPr>
        <w:t>(Cutty</w:t>
      </w:r>
      <w:r>
        <w:rPr>
          <w:spacing w:val="21"/>
          <w:w w:val="125"/>
        </w:rPr>
        <w:t xml:space="preserve"> </w:t>
      </w:r>
      <w:r>
        <w:rPr>
          <w:spacing w:val="-2"/>
          <w:w w:val="125"/>
        </w:rPr>
        <w:t>Flam)</w:t>
      </w:r>
    </w:p>
    <w:p w14:paraId="22B3B61F">
      <w:pPr>
        <w:pStyle w:val="7"/>
        <w:spacing w:before="61"/>
        <w:rPr>
          <w:b/>
        </w:rPr>
      </w:pPr>
    </w:p>
    <w:p w14:paraId="6C0D6B6E">
      <w:pPr>
        <w:pStyle w:val="7"/>
        <w:spacing w:line="307" w:lineRule="auto"/>
        <w:ind w:right="708"/>
        <w:jc w:val="both"/>
      </w:pPr>
      <w:r>
        <w:t>Franky</w:t>
      </w:r>
      <w:r>
        <w:rPr>
          <w:spacing w:val="36"/>
        </w:rPr>
        <w:t xml:space="preserve"> </w:t>
      </w:r>
      <w:r>
        <w:t>is</w:t>
      </w:r>
      <w:r>
        <w:rPr>
          <w:spacing w:val="35"/>
        </w:rPr>
        <w:t xml:space="preserve"> </w:t>
      </w:r>
      <w:r>
        <w:t>the</w:t>
      </w:r>
      <w:r>
        <w:rPr>
          <w:spacing w:val="35"/>
        </w:rPr>
        <w:t xml:space="preserve"> </w:t>
      </w:r>
      <w:r>
        <w:t>leader</w:t>
      </w:r>
      <w:r>
        <w:rPr>
          <w:spacing w:val="35"/>
        </w:rPr>
        <w:t xml:space="preserve"> </w:t>
      </w:r>
      <w:r>
        <w:t>of</w:t>
      </w:r>
      <w:r>
        <w:rPr>
          <w:spacing w:val="35"/>
        </w:rPr>
        <w:t xml:space="preserve"> </w:t>
      </w:r>
      <w:r>
        <w:t>a</w:t>
      </w:r>
      <w:r>
        <w:rPr>
          <w:spacing w:val="36"/>
        </w:rPr>
        <w:t xml:space="preserve"> </w:t>
      </w:r>
      <w:r>
        <w:t>group</w:t>
      </w:r>
      <w:r>
        <w:rPr>
          <w:spacing w:val="36"/>
        </w:rPr>
        <w:t xml:space="preserve"> </w:t>
      </w:r>
      <w:r>
        <w:t>of</w:t>
      </w:r>
      <w:r>
        <w:rPr>
          <w:spacing w:val="35"/>
        </w:rPr>
        <w:t xml:space="preserve"> </w:t>
      </w:r>
      <w:r>
        <w:t>outlaws</w:t>
      </w:r>
      <w:r>
        <w:rPr>
          <w:spacing w:val="35"/>
        </w:rPr>
        <w:t xml:space="preserve"> </w:t>
      </w:r>
      <w:r>
        <w:t>on</w:t>
      </w:r>
      <w:r>
        <w:rPr>
          <w:spacing w:val="35"/>
        </w:rPr>
        <w:t xml:space="preserve"> </w:t>
      </w:r>
      <w:r>
        <w:t>Water</w:t>
      </w:r>
      <w:r>
        <w:rPr>
          <w:spacing w:val="36"/>
        </w:rPr>
        <w:t xml:space="preserve"> </w:t>
      </w:r>
      <w:r>
        <w:t>Seven</w:t>
      </w:r>
      <w:r>
        <w:rPr>
          <w:spacing w:val="36"/>
        </w:rPr>
        <w:t xml:space="preserve"> </w:t>
      </w:r>
      <w:r>
        <w:t>and</w:t>
      </w:r>
      <w:r>
        <w:rPr>
          <w:spacing w:val="35"/>
        </w:rPr>
        <w:t xml:space="preserve"> </w:t>
      </w:r>
      <w:r>
        <w:t>later</w:t>
      </w:r>
      <w:r>
        <w:rPr>
          <w:spacing w:val="35"/>
        </w:rPr>
        <w:t xml:space="preserve"> </w:t>
      </w:r>
      <w:r>
        <w:t>joins</w:t>
      </w:r>
      <w:r>
        <w:rPr>
          <w:spacing w:val="35"/>
        </w:rPr>
        <w:t xml:space="preserve"> </w:t>
      </w:r>
      <w:r>
        <w:t>Luffy’s</w:t>
      </w:r>
      <w:r>
        <w:rPr>
          <w:spacing w:val="36"/>
        </w:rPr>
        <w:t xml:space="preserve"> </w:t>
      </w:r>
      <w:r>
        <w:t>crew</w:t>
      </w:r>
      <w:r>
        <w:rPr>
          <w:spacing w:val="36"/>
        </w:rPr>
        <w:t xml:space="preserve"> </w:t>
      </w:r>
      <w:r>
        <w:t>during the</w:t>
      </w:r>
      <w:r>
        <w:rPr>
          <w:spacing w:val="40"/>
        </w:rPr>
        <w:t xml:space="preserve"> </w:t>
      </w:r>
      <w:r>
        <w:t>mission</w:t>
      </w:r>
      <w:r>
        <w:rPr>
          <w:spacing w:val="40"/>
        </w:rPr>
        <w:t xml:space="preserve"> </w:t>
      </w:r>
      <w:r>
        <w:t>to</w:t>
      </w:r>
      <w:r>
        <w:rPr>
          <w:spacing w:val="40"/>
        </w:rPr>
        <w:t xml:space="preserve"> </w:t>
      </w:r>
      <w:r>
        <w:t>rescue</w:t>
      </w:r>
      <w:r>
        <w:rPr>
          <w:spacing w:val="40"/>
        </w:rPr>
        <w:t xml:space="preserve"> </w:t>
      </w:r>
      <w:r>
        <w:t>Robin.</w:t>
      </w:r>
      <w:r>
        <w:rPr>
          <w:spacing w:val="40"/>
        </w:rPr>
        <w:t xml:space="preserve"> </w:t>
      </w:r>
      <w:r>
        <w:t>Franky</w:t>
      </w:r>
      <w:r>
        <w:rPr>
          <w:spacing w:val="40"/>
        </w:rPr>
        <w:t xml:space="preserve"> </w:t>
      </w:r>
      <w:r>
        <w:t>is</w:t>
      </w:r>
      <w:r>
        <w:rPr>
          <w:spacing w:val="40"/>
        </w:rPr>
        <w:t xml:space="preserve"> </w:t>
      </w:r>
      <w:r>
        <w:t>capable</w:t>
      </w:r>
      <w:r>
        <w:rPr>
          <w:spacing w:val="40"/>
        </w:rPr>
        <w:t xml:space="preserve"> </w:t>
      </w:r>
      <w:r>
        <w:t>of</w:t>
      </w:r>
      <w:r>
        <w:rPr>
          <w:spacing w:val="40"/>
        </w:rPr>
        <w:t xml:space="preserve"> </w:t>
      </w:r>
      <w:r>
        <w:t>dealing</w:t>
      </w:r>
      <w:r>
        <w:rPr>
          <w:spacing w:val="40"/>
        </w:rPr>
        <w:t xml:space="preserve"> </w:t>
      </w:r>
      <w:r>
        <w:t>high</w:t>
      </w:r>
      <w:r>
        <w:rPr>
          <w:spacing w:val="40"/>
        </w:rPr>
        <w:t xml:space="preserve"> </w:t>
      </w:r>
      <w:r>
        <w:t>damage</w:t>
      </w:r>
      <w:r>
        <w:rPr>
          <w:spacing w:val="40"/>
        </w:rPr>
        <w:t xml:space="preserve"> </w:t>
      </w:r>
      <w:r>
        <w:t>and</w:t>
      </w:r>
      <w:r>
        <w:rPr>
          <w:spacing w:val="40"/>
        </w:rPr>
        <w:t xml:space="preserve"> </w:t>
      </w:r>
      <w:r>
        <w:t>affecting</w:t>
      </w:r>
      <w:r>
        <w:rPr>
          <w:spacing w:val="40"/>
        </w:rPr>
        <w:t xml:space="preserve"> </w:t>
      </w:r>
      <w:r>
        <w:t>a</w:t>
      </w:r>
      <w:r>
        <w:rPr>
          <w:spacing w:val="40"/>
        </w:rPr>
        <w:t xml:space="preserve"> </w:t>
      </w:r>
      <w:r>
        <w:t xml:space="preserve">wide </w:t>
      </w:r>
      <w:r>
        <w:rPr>
          <w:spacing w:val="-2"/>
        </w:rPr>
        <w:t>area.</w:t>
      </w:r>
    </w:p>
    <w:p w14:paraId="1A7D6BFF">
      <w:pPr>
        <w:pStyle w:val="7"/>
        <w:spacing w:before="119"/>
        <w:ind w:left="468"/>
        <w:jc w:val="both"/>
      </w:pPr>
      <w:r>
        <w:rPr>
          <w:w w:val="105"/>
        </w:rPr>
        <w:t>Requirement:</w:t>
      </w:r>
      <w:r>
        <w:rPr>
          <w:spacing w:val="-5"/>
          <w:w w:val="105"/>
        </w:rPr>
        <w:t xml:space="preserve"> </w:t>
      </w:r>
      <w:r>
        <w:rPr>
          <w:w w:val="105"/>
        </w:rPr>
        <w:t>Implement</w:t>
      </w:r>
      <w:r>
        <w:rPr>
          <w:spacing w:val="-4"/>
          <w:w w:val="105"/>
        </w:rPr>
        <w:t xml:space="preserve"> </w:t>
      </w:r>
      <w:r>
        <w:rPr>
          <w:w w:val="105"/>
        </w:rPr>
        <w:t>class</w:t>
      </w:r>
      <w:r>
        <w:rPr>
          <w:spacing w:val="-4"/>
          <w:w w:val="105"/>
        </w:rPr>
        <w:t xml:space="preserve"> </w:t>
      </w:r>
      <w:r>
        <w:rPr>
          <w:w w:val="105"/>
        </w:rPr>
        <w:t>Franky</w:t>
      </w:r>
      <w:r>
        <w:rPr>
          <w:spacing w:val="-3"/>
          <w:w w:val="105"/>
        </w:rPr>
        <w:t xml:space="preserve"> </w:t>
      </w:r>
      <w:r>
        <w:rPr>
          <w:w w:val="105"/>
        </w:rPr>
        <w:t>derived</w:t>
      </w:r>
      <w:r>
        <w:rPr>
          <w:spacing w:val="-5"/>
          <w:w w:val="105"/>
        </w:rPr>
        <w:t xml:space="preserve"> </w:t>
      </w:r>
      <w:r>
        <w:rPr>
          <w:w w:val="105"/>
        </w:rPr>
        <w:t>from</w:t>
      </w:r>
      <w:r>
        <w:rPr>
          <w:spacing w:val="-4"/>
          <w:w w:val="105"/>
        </w:rPr>
        <w:t xml:space="preserve"> </w:t>
      </w:r>
      <w:r>
        <w:rPr>
          <w:spacing w:val="-2"/>
          <w:w w:val="105"/>
        </w:rPr>
        <w:t>StrawHat.</w:t>
      </w:r>
    </w:p>
    <w:p w14:paraId="05E0B660">
      <w:pPr>
        <w:pStyle w:val="7"/>
        <w:spacing w:before="110"/>
      </w:pPr>
    </w:p>
    <w:p w14:paraId="61969B7E">
      <w:pPr>
        <w:pStyle w:val="10"/>
        <w:numPr>
          <w:ilvl w:val="3"/>
          <w:numId w:val="1"/>
        </w:numPr>
        <w:tabs>
          <w:tab w:val="left" w:pos="585"/>
        </w:tabs>
        <w:spacing w:before="0" w:after="0" w:line="240" w:lineRule="auto"/>
        <w:ind w:left="585" w:right="0" w:hanging="233"/>
        <w:jc w:val="left"/>
        <w:rPr>
          <w:sz w:val="24"/>
        </w:rPr>
      </w:pPr>
      <w:r>
        <w:rPr>
          <w:sz w:val="24"/>
        </w:rPr>
        <w:t>Method</w:t>
      </w:r>
      <w:r>
        <w:rPr>
          <w:spacing w:val="20"/>
          <w:w w:val="110"/>
          <w:sz w:val="24"/>
        </w:rPr>
        <w:t xml:space="preserve"> </w:t>
      </w:r>
      <w:r>
        <w:rPr>
          <w:spacing w:val="-2"/>
          <w:w w:val="110"/>
          <w:sz w:val="24"/>
        </w:rPr>
        <w:t>attack:</w:t>
      </w:r>
    </w:p>
    <w:p w14:paraId="1922519B">
      <w:pPr>
        <w:pStyle w:val="7"/>
        <w:spacing w:before="82" w:line="307" w:lineRule="auto"/>
        <w:ind w:left="586" w:right="707"/>
        <w:jc w:val="both"/>
      </w:pPr>
      <w:r>
        <w:rPr>
          <w:w w:val="105"/>
        </w:rPr>
        <w:t>Damage equals the attack value plus an additional amount equal to 30% of defense. If the target belongs to CP9, the damage increases by 10%.</w:t>
      </w:r>
    </w:p>
    <w:p w14:paraId="098F578E">
      <w:pPr>
        <w:pStyle w:val="10"/>
        <w:numPr>
          <w:ilvl w:val="3"/>
          <w:numId w:val="1"/>
        </w:numPr>
        <w:tabs>
          <w:tab w:val="left" w:pos="584"/>
          <w:tab w:val="left" w:pos="586"/>
        </w:tabs>
        <w:spacing w:before="2" w:after="0" w:line="307" w:lineRule="auto"/>
        <w:ind w:left="586" w:right="7346" w:hanging="235"/>
        <w:jc w:val="both"/>
        <w:rPr>
          <w:sz w:val="24"/>
        </w:rPr>
      </w:pPr>
      <w:r>
        <w:rPr>
          <w:w w:val="110"/>
          <w:sz w:val="24"/>
        </w:rPr>
        <w:t xml:space="preserve">Method </w:t>
      </w:r>
      <w:r>
        <w:rPr>
          <w:w w:val="120"/>
          <w:sz w:val="24"/>
        </w:rPr>
        <w:t>specialSkill: Franky</w:t>
      </w:r>
      <w:r>
        <w:rPr>
          <w:spacing w:val="-9"/>
          <w:w w:val="120"/>
          <w:sz w:val="24"/>
        </w:rPr>
        <w:t xml:space="preserve"> </w:t>
      </w:r>
      <w:r>
        <w:rPr>
          <w:w w:val="110"/>
          <w:sz w:val="24"/>
        </w:rPr>
        <w:t>has</w:t>
      </w:r>
      <w:r>
        <w:rPr>
          <w:spacing w:val="-4"/>
          <w:w w:val="110"/>
          <w:sz w:val="24"/>
        </w:rPr>
        <w:t xml:space="preserve"> </w:t>
      </w:r>
      <w:r>
        <w:rPr>
          <w:w w:val="110"/>
          <w:sz w:val="24"/>
        </w:rPr>
        <w:t>two</w:t>
      </w:r>
      <w:r>
        <w:rPr>
          <w:spacing w:val="-4"/>
          <w:w w:val="110"/>
          <w:sz w:val="24"/>
        </w:rPr>
        <w:t xml:space="preserve"> </w:t>
      </w:r>
      <w:r>
        <w:rPr>
          <w:w w:val="120"/>
          <w:sz w:val="24"/>
        </w:rPr>
        <w:t>skills:</w:t>
      </w:r>
    </w:p>
    <w:p w14:paraId="15EEFE06">
      <w:pPr>
        <w:pStyle w:val="7"/>
        <w:spacing w:before="1" w:line="307" w:lineRule="auto"/>
        <w:ind w:left="586" w:right="705"/>
        <w:jc w:val="both"/>
      </w:pPr>
      <w:r>
        <w:rPr>
          <w:w w:val="105"/>
        </w:rPr>
        <w:t>Strong</w:t>
      </w:r>
      <w:r>
        <w:rPr>
          <w:spacing w:val="-5"/>
          <w:w w:val="105"/>
        </w:rPr>
        <w:t xml:space="preserve"> </w:t>
      </w:r>
      <w:r>
        <w:rPr>
          <w:w w:val="105"/>
        </w:rPr>
        <w:t>Right</w:t>
      </w:r>
      <w:r>
        <w:rPr>
          <w:spacing w:val="-5"/>
          <w:w w:val="105"/>
        </w:rPr>
        <w:t xml:space="preserve"> </w:t>
      </w:r>
      <w:r>
        <w:rPr>
          <w:w w:val="105"/>
        </w:rPr>
        <w:t>consumes</w:t>
      </w:r>
      <w:r>
        <w:rPr>
          <w:spacing w:val="-5"/>
          <w:w w:val="105"/>
        </w:rPr>
        <w:t xml:space="preserve"> </w:t>
      </w:r>
      <w:r>
        <w:rPr>
          <w:w w:val="105"/>
        </w:rPr>
        <w:t>20</w:t>
      </w:r>
      <w:r>
        <w:rPr>
          <w:spacing w:val="-5"/>
          <w:w w:val="105"/>
        </w:rPr>
        <w:t xml:space="preserve"> </w:t>
      </w:r>
      <w:r>
        <w:rPr>
          <w:w w:val="105"/>
        </w:rPr>
        <w:t>energy,</w:t>
      </w:r>
      <w:r>
        <w:rPr>
          <w:spacing w:val="-5"/>
          <w:w w:val="105"/>
        </w:rPr>
        <w:t xml:space="preserve"> </w:t>
      </w:r>
      <w:r>
        <w:rPr>
          <w:w w:val="105"/>
        </w:rPr>
        <w:t>dealing</w:t>
      </w:r>
      <w:r>
        <w:rPr>
          <w:spacing w:val="-5"/>
          <w:w w:val="105"/>
        </w:rPr>
        <w:t xml:space="preserve"> </w:t>
      </w:r>
      <w:r>
        <w:rPr>
          <w:w w:val="105"/>
        </w:rPr>
        <w:t>damage</w:t>
      </w:r>
      <w:r>
        <w:rPr>
          <w:spacing w:val="-5"/>
          <w:w w:val="105"/>
        </w:rPr>
        <w:t xml:space="preserve"> </w:t>
      </w:r>
      <w:r>
        <w:rPr>
          <w:w w:val="105"/>
        </w:rPr>
        <w:t>equal</w:t>
      </w:r>
      <w:r>
        <w:rPr>
          <w:spacing w:val="-5"/>
          <w:w w:val="105"/>
        </w:rPr>
        <w:t xml:space="preserve"> </w:t>
      </w:r>
      <w:r>
        <w:rPr>
          <w:w w:val="105"/>
        </w:rPr>
        <w:t>to</w:t>
      </w:r>
      <w:r>
        <w:rPr>
          <w:spacing w:val="-5"/>
          <w:w w:val="105"/>
        </w:rPr>
        <w:t xml:space="preserve"> </w:t>
      </w:r>
      <w:r>
        <w:rPr>
          <w:w w:val="105"/>
        </w:rPr>
        <w:t>180%</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attack</w:t>
      </w:r>
      <w:r>
        <w:rPr>
          <w:spacing w:val="-5"/>
          <w:w w:val="105"/>
        </w:rPr>
        <w:t xml:space="preserve"> </w:t>
      </w:r>
      <w:r>
        <w:rPr>
          <w:w w:val="105"/>
        </w:rPr>
        <w:t>value</w:t>
      </w:r>
      <w:r>
        <w:rPr>
          <w:spacing w:val="-5"/>
          <w:w w:val="105"/>
        </w:rPr>
        <w:t xml:space="preserve"> </w:t>
      </w:r>
      <w:r>
        <w:rPr>
          <w:w w:val="105"/>
        </w:rPr>
        <w:t>and reducing the target’s speed by 8 (does not apply to buildings). If the target is Lucci, the damage increases by 20%.</w:t>
      </w:r>
    </w:p>
    <w:p w14:paraId="7CCF5830">
      <w:pPr>
        <w:pStyle w:val="7"/>
        <w:spacing w:before="1" w:line="307" w:lineRule="auto"/>
        <w:ind w:left="586" w:right="707"/>
        <w:jc w:val="both"/>
      </w:pPr>
      <w:r>
        <w:rPr>
          <w:w w:val="105"/>
        </w:rPr>
        <w:t>Coup</w:t>
      </w:r>
      <w:r>
        <w:rPr>
          <w:spacing w:val="-1"/>
          <w:w w:val="105"/>
        </w:rPr>
        <w:t xml:space="preserve"> </w:t>
      </w:r>
      <w:r>
        <w:rPr>
          <w:w w:val="105"/>
        </w:rPr>
        <w:t>de</w:t>
      </w:r>
      <w:r>
        <w:rPr>
          <w:spacing w:val="-1"/>
          <w:w w:val="105"/>
        </w:rPr>
        <w:t xml:space="preserve"> </w:t>
      </w:r>
      <w:r>
        <w:rPr>
          <w:w w:val="105"/>
        </w:rPr>
        <w:t>Vent</w:t>
      </w:r>
      <w:r>
        <w:rPr>
          <w:spacing w:val="-1"/>
          <w:w w:val="105"/>
        </w:rPr>
        <w:t xml:space="preserve"> </w:t>
      </w:r>
      <w:r>
        <w:rPr>
          <w:w w:val="105"/>
        </w:rPr>
        <w:t>consumes</w:t>
      </w:r>
      <w:r>
        <w:rPr>
          <w:spacing w:val="-1"/>
          <w:w w:val="105"/>
        </w:rPr>
        <w:t xml:space="preserve"> </w:t>
      </w:r>
      <w:r>
        <w:rPr>
          <w:w w:val="105"/>
        </w:rPr>
        <w:t>30</w:t>
      </w:r>
      <w:r>
        <w:rPr>
          <w:spacing w:val="-1"/>
          <w:w w:val="105"/>
        </w:rPr>
        <w:t xml:space="preserve"> </w:t>
      </w:r>
      <w:r>
        <w:rPr>
          <w:w w:val="105"/>
        </w:rPr>
        <w:t>energy,</w:t>
      </w:r>
      <w:r>
        <w:rPr>
          <w:spacing w:val="-1"/>
          <w:w w:val="105"/>
        </w:rPr>
        <w:t xml:space="preserve"> </w:t>
      </w:r>
      <w:r>
        <w:rPr>
          <w:w w:val="105"/>
        </w:rPr>
        <w:t>dealing</w:t>
      </w:r>
      <w:r>
        <w:rPr>
          <w:spacing w:val="-1"/>
          <w:w w:val="105"/>
        </w:rPr>
        <w:t xml:space="preserve"> </w:t>
      </w:r>
      <w:r>
        <w:rPr>
          <w:w w:val="105"/>
        </w:rPr>
        <w:t>damage</w:t>
      </w:r>
      <w:r>
        <w:rPr>
          <w:spacing w:val="-1"/>
          <w:w w:val="105"/>
        </w:rPr>
        <w:t xml:space="preserve"> </w:t>
      </w:r>
      <w:r>
        <w:rPr>
          <w:w w:val="105"/>
        </w:rPr>
        <w:t>equal</w:t>
      </w:r>
      <w:r>
        <w:rPr>
          <w:spacing w:val="-1"/>
          <w:w w:val="105"/>
        </w:rPr>
        <w:t xml:space="preserve"> </w:t>
      </w:r>
      <w:r>
        <w:rPr>
          <w:w w:val="105"/>
        </w:rPr>
        <w:t>to</w:t>
      </w:r>
      <w:r>
        <w:rPr>
          <w:spacing w:val="-1"/>
          <w:w w:val="105"/>
        </w:rPr>
        <w:t xml:space="preserve"> </w:t>
      </w:r>
      <w:r>
        <w:rPr>
          <w:w w:val="105"/>
        </w:rPr>
        <w:t>120%</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attack</w:t>
      </w:r>
      <w:r>
        <w:rPr>
          <w:spacing w:val="-1"/>
          <w:w w:val="105"/>
        </w:rPr>
        <w:t xml:space="preserve"> </w:t>
      </w:r>
      <w:r>
        <w:rPr>
          <w:w w:val="105"/>
        </w:rPr>
        <w:t>value.</w:t>
      </w:r>
      <w:r>
        <w:rPr>
          <w:spacing w:val="-1"/>
          <w:w w:val="105"/>
        </w:rPr>
        <w:t xml:space="preserve"> </w:t>
      </w:r>
      <w:r>
        <w:rPr>
          <w:w w:val="105"/>
        </w:rPr>
        <w:t>If the</w:t>
      </w:r>
      <w:r>
        <w:rPr>
          <w:spacing w:val="40"/>
          <w:w w:val="105"/>
        </w:rPr>
        <w:t xml:space="preserve"> </w:t>
      </w:r>
      <w:r>
        <w:rPr>
          <w:w w:val="105"/>
        </w:rPr>
        <w:t>target</w:t>
      </w:r>
      <w:r>
        <w:rPr>
          <w:spacing w:val="40"/>
          <w:w w:val="105"/>
        </w:rPr>
        <w:t xml:space="preserve"> </w:t>
      </w:r>
      <w:r>
        <w:rPr>
          <w:w w:val="105"/>
        </w:rPr>
        <w:t>is</w:t>
      </w:r>
      <w:r>
        <w:rPr>
          <w:spacing w:val="40"/>
          <w:w w:val="105"/>
        </w:rPr>
        <w:t xml:space="preserve"> </w:t>
      </w:r>
      <w:r>
        <w:rPr>
          <w:w w:val="105"/>
        </w:rPr>
        <w:t>a</w:t>
      </w:r>
      <w:r>
        <w:rPr>
          <w:spacing w:val="40"/>
          <w:w w:val="105"/>
        </w:rPr>
        <w:t xml:space="preserve"> </w:t>
      </w:r>
      <w:r>
        <w:rPr>
          <w:w w:val="105"/>
        </w:rPr>
        <w:t>Building,</w:t>
      </w:r>
      <w:r>
        <w:rPr>
          <w:spacing w:val="40"/>
          <w:w w:val="105"/>
        </w:rPr>
        <w:t xml:space="preserve"> </w:t>
      </w:r>
      <w:r>
        <w:rPr>
          <w:w w:val="105"/>
        </w:rPr>
        <w:t>that</w:t>
      </w:r>
      <w:r>
        <w:rPr>
          <w:spacing w:val="40"/>
          <w:w w:val="105"/>
        </w:rPr>
        <w:t xml:space="preserve"> </w:t>
      </w:r>
      <w:r>
        <w:rPr>
          <w:w w:val="105"/>
        </w:rPr>
        <w:t>building</w:t>
      </w:r>
      <w:r>
        <w:rPr>
          <w:spacing w:val="40"/>
          <w:w w:val="105"/>
        </w:rPr>
        <w:t xml:space="preserve"> </w:t>
      </w:r>
      <w:r>
        <w:rPr>
          <w:w w:val="105"/>
        </w:rPr>
        <w:t>is</w:t>
      </w:r>
      <w:r>
        <w:rPr>
          <w:spacing w:val="40"/>
          <w:w w:val="105"/>
        </w:rPr>
        <w:t xml:space="preserve"> </w:t>
      </w:r>
      <w:r>
        <w:rPr>
          <w:w w:val="105"/>
        </w:rPr>
        <w:t>immediately</w:t>
      </w:r>
      <w:r>
        <w:rPr>
          <w:spacing w:val="40"/>
          <w:w w:val="105"/>
        </w:rPr>
        <w:t xml:space="preserve"> </w:t>
      </w:r>
      <w:r>
        <w:rPr>
          <w:w w:val="105"/>
        </w:rPr>
        <w:t>destroyed.</w:t>
      </w:r>
    </w:p>
    <w:p w14:paraId="68F86CC7">
      <w:pPr>
        <w:pStyle w:val="7"/>
        <w:spacing w:after="0" w:line="307" w:lineRule="auto"/>
        <w:jc w:val="both"/>
        <w:sectPr>
          <w:pgSz w:w="11910" w:h="16840"/>
          <w:pgMar w:top="1680" w:right="425" w:bottom="900" w:left="1133" w:header="809" w:footer="707" w:gutter="0"/>
          <w:cols w:space="720" w:num="1"/>
        </w:sectPr>
      </w:pPr>
    </w:p>
    <w:p w14:paraId="195102DB">
      <w:pPr>
        <w:pStyle w:val="10"/>
        <w:numPr>
          <w:ilvl w:val="3"/>
          <w:numId w:val="1"/>
        </w:numPr>
        <w:tabs>
          <w:tab w:val="left" w:pos="585"/>
        </w:tabs>
        <w:spacing w:before="119" w:after="0" w:line="240" w:lineRule="auto"/>
        <w:ind w:left="585" w:right="0" w:hanging="233"/>
        <w:jc w:val="left"/>
        <w:rPr>
          <w:sz w:val="24"/>
        </w:rPr>
      </w:pPr>
      <w:r>
        <w:rPr>
          <w:sz w:val="24"/>
        </w:rPr>
        <w:t>Method</w:t>
      </w:r>
      <w:r>
        <w:rPr>
          <w:spacing w:val="26"/>
          <w:sz w:val="24"/>
        </w:rPr>
        <w:t xml:space="preserve"> </w:t>
      </w:r>
      <w:r>
        <w:rPr>
          <w:spacing w:val="-2"/>
          <w:sz w:val="24"/>
        </w:rPr>
        <w:t>endTurn:</w:t>
      </w:r>
    </w:p>
    <w:p w14:paraId="0D23DCF9">
      <w:pPr>
        <w:pStyle w:val="7"/>
        <w:spacing w:before="83" w:line="307" w:lineRule="auto"/>
        <w:ind w:left="586" w:right="707"/>
        <w:jc w:val="both"/>
      </w:pPr>
      <w:r>
        <w:rPr>
          <w:w w:val="105"/>
        </w:rPr>
        <w:t>If</w:t>
      </w:r>
      <w:r>
        <w:rPr>
          <w:spacing w:val="-11"/>
          <w:w w:val="105"/>
        </w:rPr>
        <w:t xml:space="preserve"> </w:t>
      </w:r>
      <w:r>
        <w:rPr>
          <w:w w:val="105"/>
        </w:rPr>
        <w:t>current</w:t>
      </w:r>
      <w:r>
        <w:rPr>
          <w:spacing w:val="-11"/>
          <w:w w:val="105"/>
        </w:rPr>
        <w:t xml:space="preserve"> </w:t>
      </w:r>
      <w:r>
        <w:rPr>
          <w:w w:val="105"/>
        </w:rPr>
        <w:t>health</w:t>
      </w:r>
      <w:r>
        <w:rPr>
          <w:spacing w:val="-11"/>
          <w:w w:val="105"/>
        </w:rPr>
        <w:t xml:space="preserve"> </w:t>
      </w:r>
      <w:r>
        <w:rPr>
          <w:w w:val="105"/>
        </w:rPr>
        <w:t>is</w:t>
      </w:r>
      <w:r>
        <w:rPr>
          <w:spacing w:val="-11"/>
          <w:w w:val="105"/>
        </w:rPr>
        <w:t xml:space="preserve"> </w:t>
      </w:r>
      <w:r>
        <w:rPr>
          <w:w w:val="105"/>
        </w:rPr>
        <w:t>greater</w:t>
      </w:r>
      <w:r>
        <w:rPr>
          <w:spacing w:val="-11"/>
          <w:w w:val="105"/>
        </w:rPr>
        <w:t xml:space="preserve"> </w:t>
      </w:r>
      <w:r>
        <w:rPr>
          <w:w w:val="105"/>
        </w:rPr>
        <w:t>than</w:t>
      </w:r>
      <w:r>
        <w:rPr>
          <w:spacing w:val="-11"/>
          <w:w w:val="105"/>
        </w:rPr>
        <w:t xml:space="preserve"> </w:t>
      </w:r>
      <w:r>
        <w:rPr>
          <w:w w:val="105"/>
        </w:rPr>
        <w:t>70%</w:t>
      </w:r>
      <w:r>
        <w:rPr>
          <w:spacing w:val="-11"/>
          <w:w w:val="105"/>
        </w:rPr>
        <w:t xml:space="preserve"> </w:t>
      </w:r>
      <w:r>
        <w:rPr>
          <w:w w:val="105"/>
        </w:rPr>
        <w:t>of</w:t>
      </w:r>
      <w:r>
        <w:rPr>
          <w:spacing w:val="-11"/>
          <w:w w:val="105"/>
        </w:rPr>
        <w:t xml:space="preserve"> </w:t>
      </w:r>
      <w:r>
        <w:rPr>
          <w:w w:val="105"/>
        </w:rPr>
        <w:t>maximum</w:t>
      </w:r>
      <w:r>
        <w:rPr>
          <w:spacing w:val="-11"/>
          <w:w w:val="105"/>
        </w:rPr>
        <w:t xml:space="preserve"> </w:t>
      </w:r>
      <w:r>
        <w:rPr>
          <w:w w:val="105"/>
        </w:rPr>
        <w:t>health,</w:t>
      </w:r>
      <w:r>
        <w:rPr>
          <w:spacing w:val="-11"/>
          <w:w w:val="105"/>
        </w:rPr>
        <w:t xml:space="preserve"> </w:t>
      </w:r>
      <w:r>
        <w:rPr>
          <w:w w:val="105"/>
        </w:rPr>
        <w:t>Franky’s</w:t>
      </w:r>
      <w:r>
        <w:rPr>
          <w:spacing w:val="-11"/>
          <w:w w:val="105"/>
        </w:rPr>
        <w:t xml:space="preserve"> </w:t>
      </w:r>
      <w:r>
        <w:rPr>
          <w:w w:val="105"/>
        </w:rPr>
        <w:t>defense</w:t>
      </w:r>
      <w:r>
        <w:rPr>
          <w:spacing w:val="-11"/>
          <w:w w:val="105"/>
        </w:rPr>
        <w:t xml:space="preserve"> </w:t>
      </w:r>
      <w:r>
        <w:rPr>
          <w:w w:val="105"/>
        </w:rPr>
        <w:t>increases</w:t>
      </w:r>
      <w:r>
        <w:rPr>
          <w:spacing w:val="-11"/>
          <w:w w:val="105"/>
        </w:rPr>
        <w:t xml:space="preserve"> </w:t>
      </w:r>
      <w:r>
        <w:rPr>
          <w:w w:val="105"/>
        </w:rPr>
        <w:t>by</w:t>
      </w:r>
      <w:r>
        <w:rPr>
          <w:spacing w:val="-11"/>
          <w:w w:val="105"/>
        </w:rPr>
        <w:t xml:space="preserve"> </w:t>
      </w:r>
      <w:r>
        <w:rPr>
          <w:w w:val="105"/>
        </w:rPr>
        <w:t>5. If current health is less than 30% of maximum health, Franky’s attack increases by 10%.</w:t>
      </w:r>
    </w:p>
    <w:p w14:paraId="3059695E">
      <w:pPr>
        <w:pStyle w:val="7"/>
        <w:spacing w:before="212"/>
      </w:pPr>
    </w:p>
    <w:p w14:paraId="7C220ABE">
      <w:pPr>
        <w:pStyle w:val="3"/>
        <w:numPr>
          <w:ilvl w:val="1"/>
          <w:numId w:val="1"/>
        </w:numPr>
        <w:tabs>
          <w:tab w:val="left" w:pos="735"/>
        </w:tabs>
        <w:spacing w:before="0" w:after="0" w:line="240" w:lineRule="auto"/>
        <w:ind w:left="735" w:right="0" w:hanging="735"/>
        <w:jc w:val="left"/>
      </w:pPr>
      <w:bookmarkStart w:id="12" w:name="Cipher Pol Number 9 (CP9)"/>
      <w:bookmarkEnd w:id="12"/>
      <w:r>
        <w:rPr>
          <w:w w:val="125"/>
        </w:rPr>
        <w:t>Cipher</w:t>
      </w:r>
      <w:r>
        <w:rPr>
          <w:spacing w:val="15"/>
          <w:w w:val="125"/>
        </w:rPr>
        <w:t xml:space="preserve"> </w:t>
      </w:r>
      <w:r>
        <w:rPr>
          <w:w w:val="125"/>
        </w:rPr>
        <w:t>Pol</w:t>
      </w:r>
      <w:r>
        <w:rPr>
          <w:spacing w:val="16"/>
          <w:w w:val="125"/>
        </w:rPr>
        <w:t xml:space="preserve"> </w:t>
      </w:r>
      <w:r>
        <w:rPr>
          <w:w w:val="125"/>
        </w:rPr>
        <w:t>Number</w:t>
      </w:r>
      <w:r>
        <w:rPr>
          <w:spacing w:val="15"/>
          <w:w w:val="125"/>
        </w:rPr>
        <w:t xml:space="preserve"> </w:t>
      </w:r>
      <w:r>
        <w:rPr>
          <w:w w:val="125"/>
        </w:rPr>
        <w:t>9</w:t>
      </w:r>
      <w:r>
        <w:rPr>
          <w:spacing w:val="16"/>
          <w:w w:val="125"/>
        </w:rPr>
        <w:t xml:space="preserve"> </w:t>
      </w:r>
      <w:r>
        <w:rPr>
          <w:spacing w:val="-2"/>
          <w:w w:val="125"/>
        </w:rPr>
        <w:t>(CP9)</w:t>
      </w:r>
    </w:p>
    <w:p w14:paraId="20930C78">
      <w:pPr>
        <w:pStyle w:val="7"/>
        <w:spacing w:before="2"/>
        <w:rPr>
          <w:b/>
          <w:sz w:val="28"/>
        </w:rPr>
      </w:pPr>
    </w:p>
    <w:p w14:paraId="0D62D163">
      <w:pPr>
        <w:pStyle w:val="7"/>
        <w:spacing w:line="307" w:lineRule="auto"/>
        <w:ind w:right="705"/>
        <w:jc w:val="both"/>
      </w:pPr>
      <w:r>
        <w:t>CP9</w:t>
      </w:r>
      <w:r>
        <w:rPr>
          <w:spacing w:val="40"/>
        </w:rPr>
        <w:t xml:space="preserve"> </w:t>
      </w:r>
      <w:r>
        <w:t>is</w:t>
      </w:r>
      <w:r>
        <w:rPr>
          <w:spacing w:val="40"/>
        </w:rPr>
        <w:t xml:space="preserve"> </w:t>
      </w:r>
      <w:r>
        <w:t>an</w:t>
      </w:r>
      <w:r>
        <w:rPr>
          <w:spacing w:val="40"/>
        </w:rPr>
        <w:t xml:space="preserve"> </w:t>
      </w:r>
      <w:r>
        <w:t>elite</w:t>
      </w:r>
      <w:r>
        <w:rPr>
          <w:spacing w:val="40"/>
        </w:rPr>
        <w:t xml:space="preserve"> </w:t>
      </w:r>
      <w:r>
        <w:t>intelligence</w:t>
      </w:r>
      <w:r>
        <w:rPr>
          <w:spacing w:val="40"/>
        </w:rPr>
        <w:t xml:space="preserve"> </w:t>
      </w:r>
      <w:r>
        <w:t>agency</w:t>
      </w:r>
      <w:r>
        <w:rPr>
          <w:spacing w:val="40"/>
        </w:rPr>
        <w:t xml:space="preserve"> </w:t>
      </w:r>
      <w:r>
        <w:t>of</w:t>
      </w:r>
      <w:r>
        <w:rPr>
          <w:spacing w:val="40"/>
        </w:rPr>
        <w:t xml:space="preserve"> </w:t>
      </w:r>
      <w:r>
        <w:t>the</w:t>
      </w:r>
      <w:r>
        <w:rPr>
          <w:spacing w:val="40"/>
        </w:rPr>
        <w:t xml:space="preserve"> </w:t>
      </w:r>
      <w:r>
        <w:t>World</w:t>
      </w:r>
      <w:r>
        <w:rPr>
          <w:spacing w:val="40"/>
        </w:rPr>
        <w:t xml:space="preserve"> </w:t>
      </w:r>
      <w:r>
        <w:t>Government,</w:t>
      </w:r>
      <w:r>
        <w:rPr>
          <w:spacing w:val="40"/>
        </w:rPr>
        <w:t xml:space="preserve"> </w:t>
      </w:r>
      <w:r>
        <w:t>tasked</w:t>
      </w:r>
      <w:r>
        <w:rPr>
          <w:spacing w:val="40"/>
        </w:rPr>
        <w:t xml:space="preserve"> </w:t>
      </w:r>
      <w:r>
        <w:t>with</w:t>
      </w:r>
      <w:r>
        <w:rPr>
          <w:spacing w:val="40"/>
        </w:rPr>
        <w:t xml:space="preserve"> </w:t>
      </w:r>
      <w:r>
        <w:t>stopping</w:t>
      </w:r>
      <w:r>
        <w:rPr>
          <w:spacing w:val="40"/>
        </w:rPr>
        <w:t xml:space="preserve"> </w:t>
      </w:r>
      <w:r>
        <w:t>the</w:t>
      </w:r>
      <w:r>
        <w:rPr>
          <w:spacing w:val="40"/>
        </w:rPr>
        <w:t xml:space="preserve"> </w:t>
      </w:r>
      <w:r>
        <w:t>Straw Hat</w:t>
      </w:r>
      <w:r>
        <w:rPr>
          <w:spacing w:val="40"/>
        </w:rPr>
        <w:t xml:space="preserve"> </w:t>
      </w:r>
      <w:r>
        <w:t>Pirates</w:t>
      </w:r>
      <w:r>
        <w:rPr>
          <w:spacing w:val="40"/>
        </w:rPr>
        <w:t xml:space="preserve"> </w:t>
      </w:r>
      <w:r>
        <w:t>and</w:t>
      </w:r>
      <w:r>
        <w:rPr>
          <w:spacing w:val="40"/>
        </w:rPr>
        <w:t xml:space="preserve"> </w:t>
      </w:r>
      <w:r>
        <w:t>protecting</w:t>
      </w:r>
      <w:r>
        <w:rPr>
          <w:spacing w:val="40"/>
        </w:rPr>
        <w:t xml:space="preserve"> </w:t>
      </w:r>
      <w:r>
        <w:t>Enies</w:t>
      </w:r>
      <w:r>
        <w:rPr>
          <w:spacing w:val="40"/>
        </w:rPr>
        <w:t xml:space="preserve"> </w:t>
      </w:r>
      <w:r>
        <w:t>Lobby.</w:t>
      </w:r>
      <w:r>
        <w:rPr>
          <w:spacing w:val="40"/>
        </w:rPr>
        <w:t xml:space="preserve"> </w:t>
      </w:r>
      <w:r>
        <w:t>All</w:t>
      </w:r>
      <w:r>
        <w:rPr>
          <w:spacing w:val="40"/>
        </w:rPr>
        <w:t xml:space="preserve"> </w:t>
      </w:r>
      <w:r>
        <w:t>CP9</w:t>
      </w:r>
      <w:r>
        <w:rPr>
          <w:spacing w:val="40"/>
        </w:rPr>
        <w:t xml:space="preserve"> </w:t>
      </w:r>
      <w:r>
        <w:t>members</w:t>
      </w:r>
      <w:r>
        <w:rPr>
          <w:spacing w:val="40"/>
        </w:rPr>
        <w:t xml:space="preserve"> </w:t>
      </w:r>
      <w:r>
        <w:t>inherit</w:t>
      </w:r>
      <w:r>
        <w:rPr>
          <w:spacing w:val="40"/>
        </w:rPr>
        <w:t xml:space="preserve"> </w:t>
      </w:r>
      <w:r>
        <w:t>from</w:t>
      </w:r>
      <w:r>
        <w:rPr>
          <w:spacing w:val="40"/>
        </w:rPr>
        <w:t xml:space="preserve"> </w:t>
      </w:r>
      <w:r>
        <w:t>the</w:t>
      </w:r>
      <w:r>
        <w:rPr>
          <w:spacing w:val="40"/>
        </w:rPr>
        <w:t xml:space="preserve"> </w:t>
      </w:r>
      <w:r>
        <w:t>CP9Agent</w:t>
      </w:r>
      <w:r>
        <w:rPr>
          <w:spacing w:val="40"/>
        </w:rPr>
        <w:t xml:space="preserve"> </w:t>
      </w:r>
      <w:r>
        <w:t>class, which</w:t>
      </w:r>
      <w:r>
        <w:rPr>
          <w:spacing w:val="40"/>
        </w:rPr>
        <w:t xml:space="preserve"> </w:t>
      </w:r>
      <w:r>
        <w:t>is</w:t>
      </w:r>
      <w:r>
        <w:rPr>
          <w:spacing w:val="40"/>
        </w:rPr>
        <w:t xml:space="preserve"> </w:t>
      </w:r>
      <w:r>
        <w:t>a</w:t>
      </w:r>
      <w:r>
        <w:rPr>
          <w:spacing w:val="40"/>
        </w:rPr>
        <w:t xml:space="preserve"> </w:t>
      </w:r>
      <w:r>
        <w:t>derived</w:t>
      </w:r>
      <w:r>
        <w:rPr>
          <w:spacing w:val="40"/>
        </w:rPr>
        <w:t xml:space="preserve"> </w:t>
      </w:r>
      <w:r>
        <w:t>class</w:t>
      </w:r>
      <w:r>
        <w:rPr>
          <w:spacing w:val="40"/>
        </w:rPr>
        <w:t xml:space="preserve"> </w:t>
      </w:r>
      <w:r>
        <w:t>of</w:t>
      </w:r>
      <w:r>
        <w:rPr>
          <w:spacing w:val="80"/>
        </w:rPr>
        <w:t xml:space="preserve"> </w:t>
      </w:r>
      <w:r>
        <w:t>Character.</w:t>
      </w:r>
      <w:r>
        <w:rPr>
          <w:spacing w:val="40"/>
        </w:rPr>
        <w:t xml:space="preserve"> </w:t>
      </w:r>
      <w:r>
        <w:t>:contentReference[oaicite:0]index=0</w:t>
      </w:r>
    </w:p>
    <w:p w14:paraId="19158AAC">
      <w:pPr>
        <w:pStyle w:val="7"/>
        <w:spacing w:before="119"/>
        <w:ind w:left="468"/>
        <w:jc w:val="both"/>
      </w:pPr>
      <w:r>
        <w:t>Requirement:</w:t>
      </w:r>
      <w:r>
        <w:rPr>
          <w:spacing w:val="30"/>
        </w:rPr>
        <w:t xml:space="preserve"> </w:t>
      </w:r>
      <w:r>
        <w:t>Implement</w:t>
      </w:r>
      <w:r>
        <w:rPr>
          <w:spacing w:val="31"/>
        </w:rPr>
        <w:t xml:space="preserve"> </w:t>
      </w:r>
      <w:r>
        <w:t>the</w:t>
      </w:r>
      <w:r>
        <w:rPr>
          <w:spacing w:val="31"/>
        </w:rPr>
        <w:t xml:space="preserve"> </w:t>
      </w:r>
      <w:r>
        <w:t>class</w:t>
      </w:r>
      <w:r>
        <w:rPr>
          <w:spacing w:val="31"/>
        </w:rPr>
        <w:t xml:space="preserve"> </w:t>
      </w:r>
      <w:r>
        <w:t>CP9Agent</w:t>
      </w:r>
      <w:r>
        <w:rPr>
          <w:spacing w:val="31"/>
        </w:rPr>
        <w:t xml:space="preserve"> </w:t>
      </w:r>
      <w:r>
        <w:t>with</w:t>
      </w:r>
      <w:r>
        <w:rPr>
          <w:spacing w:val="31"/>
        </w:rPr>
        <w:t xml:space="preserve"> </w:t>
      </w:r>
      <w:r>
        <w:t>the</w:t>
      </w:r>
      <w:r>
        <w:rPr>
          <w:spacing w:val="31"/>
        </w:rPr>
        <w:t xml:space="preserve"> </w:t>
      </w:r>
      <w:r>
        <w:t>following</w:t>
      </w:r>
      <w:r>
        <w:rPr>
          <w:spacing w:val="32"/>
        </w:rPr>
        <w:t xml:space="preserve"> </w:t>
      </w:r>
      <w:r>
        <w:rPr>
          <w:spacing w:val="-2"/>
        </w:rPr>
        <w:t>specifications:</w:t>
      </w:r>
    </w:p>
    <w:p w14:paraId="6DABFA2D">
      <w:pPr>
        <w:pStyle w:val="7"/>
        <w:spacing w:before="165"/>
      </w:pPr>
    </w:p>
    <w:p w14:paraId="0943FA5E">
      <w:pPr>
        <w:pStyle w:val="10"/>
        <w:numPr>
          <w:ilvl w:val="0"/>
          <w:numId w:val="6"/>
        </w:numPr>
        <w:tabs>
          <w:tab w:val="left" w:pos="584"/>
        </w:tabs>
        <w:spacing w:before="0" w:after="0" w:line="240" w:lineRule="auto"/>
        <w:ind w:left="584" w:right="0" w:hanging="297"/>
        <w:jc w:val="left"/>
        <w:rPr>
          <w:sz w:val="24"/>
        </w:rPr>
      </w:pPr>
      <w:r>
        <w:rPr>
          <w:w w:val="110"/>
          <w:sz w:val="24"/>
        </w:rPr>
        <w:t>protected</w:t>
      </w:r>
      <w:r>
        <w:rPr>
          <w:spacing w:val="58"/>
          <w:w w:val="110"/>
          <w:sz w:val="24"/>
        </w:rPr>
        <w:t xml:space="preserve"> </w:t>
      </w:r>
      <w:r>
        <w:rPr>
          <w:spacing w:val="-2"/>
          <w:w w:val="110"/>
          <w:sz w:val="24"/>
        </w:rPr>
        <w:t>attributes:</w:t>
      </w:r>
    </w:p>
    <w:p w14:paraId="7C97BAB7">
      <w:pPr>
        <w:pStyle w:val="10"/>
        <w:numPr>
          <w:ilvl w:val="1"/>
          <w:numId w:val="6"/>
        </w:numPr>
        <w:tabs>
          <w:tab w:val="left" w:pos="1100"/>
        </w:tabs>
        <w:spacing w:before="183" w:after="0" w:line="240" w:lineRule="auto"/>
        <w:ind w:left="1100" w:right="0" w:hanging="233"/>
        <w:jc w:val="left"/>
        <w:rPr>
          <w:sz w:val="24"/>
        </w:rPr>
      </w:pPr>
      <w:r>
        <w:rPr>
          <w:w w:val="115"/>
          <w:sz w:val="24"/>
        </w:rPr>
        <w:t>doriki:</w:t>
      </w:r>
      <w:r>
        <w:rPr>
          <w:spacing w:val="2"/>
          <w:w w:val="115"/>
          <w:sz w:val="24"/>
        </w:rPr>
        <w:t xml:space="preserve"> </w:t>
      </w:r>
      <w:r>
        <w:rPr>
          <w:w w:val="105"/>
          <w:sz w:val="24"/>
        </w:rPr>
        <w:t>type</w:t>
      </w:r>
      <w:r>
        <w:rPr>
          <w:spacing w:val="2"/>
          <w:w w:val="115"/>
          <w:sz w:val="24"/>
        </w:rPr>
        <w:t xml:space="preserve"> </w:t>
      </w:r>
      <w:r>
        <w:rPr>
          <w:w w:val="115"/>
          <w:sz w:val="24"/>
        </w:rPr>
        <w:t>int,</w:t>
      </w:r>
      <w:r>
        <w:rPr>
          <w:spacing w:val="2"/>
          <w:w w:val="115"/>
          <w:sz w:val="24"/>
        </w:rPr>
        <w:t xml:space="preserve"> </w:t>
      </w:r>
      <w:r>
        <w:rPr>
          <w:w w:val="105"/>
          <w:sz w:val="24"/>
        </w:rPr>
        <w:t>representing</w:t>
      </w:r>
      <w:r>
        <w:rPr>
          <w:spacing w:val="8"/>
          <w:w w:val="105"/>
          <w:sz w:val="24"/>
        </w:rPr>
        <w:t xml:space="preserve"> </w:t>
      </w:r>
      <w:r>
        <w:rPr>
          <w:w w:val="105"/>
          <w:sz w:val="24"/>
        </w:rPr>
        <w:t>the</w:t>
      </w:r>
      <w:r>
        <w:rPr>
          <w:spacing w:val="7"/>
          <w:w w:val="105"/>
          <w:sz w:val="24"/>
        </w:rPr>
        <w:t xml:space="preserve"> </w:t>
      </w:r>
      <w:r>
        <w:rPr>
          <w:w w:val="105"/>
          <w:sz w:val="24"/>
        </w:rPr>
        <w:t>overall</w:t>
      </w:r>
      <w:r>
        <w:rPr>
          <w:spacing w:val="8"/>
          <w:w w:val="105"/>
          <w:sz w:val="24"/>
        </w:rPr>
        <w:t xml:space="preserve"> </w:t>
      </w:r>
      <w:r>
        <w:rPr>
          <w:w w:val="105"/>
          <w:sz w:val="24"/>
        </w:rPr>
        <w:t>combat</w:t>
      </w:r>
      <w:r>
        <w:rPr>
          <w:spacing w:val="7"/>
          <w:w w:val="105"/>
          <w:sz w:val="24"/>
        </w:rPr>
        <w:t xml:space="preserve"> </w:t>
      </w:r>
      <w:r>
        <w:rPr>
          <w:w w:val="105"/>
          <w:sz w:val="24"/>
        </w:rPr>
        <w:t>power</w:t>
      </w:r>
      <w:r>
        <w:rPr>
          <w:spacing w:val="8"/>
          <w:w w:val="105"/>
          <w:sz w:val="24"/>
        </w:rPr>
        <w:t xml:space="preserve"> </w:t>
      </w:r>
      <w:r>
        <w:rPr>
          <w:w w:val="105"/>
          <w:sz w:val="24"/>
        </w:rPr>
        <w:t>of</w:t>
      </w:r>
      <w:r>
        <w:rPr>
          <w:spacing w:val="8"/>
          <w:w w:val="105"/>
          <w:sz w:val="24"/>
        </w:rPr>
        <w:t xml:space="preserve"> </w:t>
      </w:r>
      <w:r>
        <w:rPr>
          <w:w w:val="105"/>
          <w:sz w:val="24"/>
        </w:rPr>
        <w:t>the</w:t>
      </w:r>
      <w:r>
        <w:rPr>
          <w:spacing w:val="7"/>
          <w:w w:val="105"/>
          <w:sz w:val="24"/>
        </w:rPr>
        <w:t xml:space="preserve"> </w:t>
      </w:r>
      <w:r>
        <w:rPr>
          <w:spacing w:val="-2"/>
          <w:w w:val="105"/>
          <w:sz w:val="24"/>
        </w:rPr>
        <w:t>agent.</w:t>
      </w:r>
    </w:p>
    <w:p w14:paraId="7511B900">
      <w:pPr>
        <w:pStyle w:val="10"/>
        <w:numPr>
          <w:ilvl w:val="0"/>
          <w:numId w:val="6"/>
        </w:numPr>
        <w:tabs>
          <w:tab w:val="left" w:pos="583"/>
          <w:tab w:val="left" w:pos="586"/>
        </w:tabs>
        <w:spacing w:before="182" w:after="0" w:line="307" w:lineRule="auto"/>
        <w:ind w:left="586" w:right="708" w:hanging="300"/>
        <w:jc w:val="left"/>
        <w:rPr>
          <w:sz w:val="24"/>
        </w:rPr>
      </w:pPr>
      <w:r>
        <w:rPr>
          <w:sz w:val="24"/>
        </w:rPr>
        <w:t>A</w:t>
      </w:r>
      <w:r>
        <w:rPr>
          <w:spacing w:val="40"/>
          <w:sz w:val="24"/>
        </w:rPr>
        <w:t xml:space="preserve"> </w:t>
      </w:r>
      <w:r>
        <w:rPr>
          <w:sz w:val="24"/>
        </w:rPr>
        <w:t>constructor</w:t>
      </w:r>
      <w:r>
        <w:rPr>
          <w:spacing w:val="40"/>
          <w:sz w:val="24"/>
        </w:rPr>
        <w:t xml:space="preserve"> </w:t>
      </w:r>
      <w:r>
        <w:rPr>
          <w:sz w:val="24"/>
        </w:rPr>
        <w:t>that</w:t>
      </w:r>
      <w:r>
        <w:rPr>
          <w:spacing w:val="40"/>
          <w:sz w:val="24"/>
        </w:rPr>
        <w:t xml:space="preserve"> </w:t>
      </w:r>
      <w:r>
        <w:rPr>
          <w:sz w:val="24"/>
        </w:rPr>
        <w:t>takes</w:t>
      </w:r>
      <w:r>
        <w:rPr>
          <w:spacing w:val="40"/>
          <w:sz w:val="24"/>
        </w:rPr>
        <w:t xml:space="preserve"> </w:t>
      </w:r>
      <w:r>
        <w:rPr>
          <w:sz w:val="24"/>
        </w:rPr>
        <w:t>parameters</w:t>
      </w:r>
      <w:r>
        <w:rPr>
          <w:spacing w:val="40"/>
          <w:sz w:val="24"/>
        </w:rPr>
        <w:t xml:space="preserve"> </w:t>
      </w:r>
      <w:r>
        <w:rPr>
          <w:sz w:val="24"/>
        </w:rPr>
        <w:t>identical</w:t>
      </w:r>
      <w:r>
        <w:rPr>
          <w:spacing w:val="40"/>
          <w:sz w:val="24"/>
        </w:rPr>
        <w:t xml:space="preserve"> </w:t>
      </w:r>
      <w:r>
        <w:rPr>
          <w:sz w:val="24"/>
        </w:rPr>
        <w:t>to</w:t>
      </w:r>
      <w:r>
        <w:rPr>
          <w:spacing w:val="40"/>
          <w:sz w:val="24"/>
        </w:rPr>
        <w:t xml:space="preserve"> </w:t>
      </w:r>
      <w:r>
        <w:rPr>
          <w:sz w:val="24"/>
        </w:rPr>
        <w:t>those</w:t>
      </w:r>
      <w:r>
        <w:rPr>
          <w:spacing w:val="40"/>
          <w:sz w:val="24"/>
        </w:rPr>
        <w:t xml:space="preserve"> </w:t>
      </w:r>
      <w:r>
        <w:rPr>
          <w:sz w:val="24"/>
        </w:rPr>
        <w:t>of</w:t>
      </w:r>
      <w:r>
        <w:rPr>
          <w:spacing w:val="40"/>
          <w:sz w:val="24"/>
        </w:rPr>
        <w:t xml:space="preserve"> </w:t>
      </w:r>
      <w:r>
        <w:rPr>
          <w:sz w:val="24"/>
        </w:rPr>
        <w:t>Character,</w:t>
      </w:r>
      <w:r>
        <w:rPr>
          <w:spacing w:val="40"/>
          <w:sz w:val="24"/>
        </w:rPr>
        <w:t xml:space="preserve"> </w:t>
      </w:r>
      <w:r>
        <w:rPr>
          <w:sz w:val="24"/>
        </w:rPr>
        <w:t>with</w:t>
      </w:r>
      <w:r>
        <w:rPr>
          <w:spacing w:val="40"/>
          <w:sz w:val="24"/>
        </w:rPr>
        <w:t xml:space="preserve"> </w:t>
      </w:r>
      <w:r>
        <w:rPr>
          <w:sz w:val="24"/>
        </w:rPr>
        <w:t>an</w:t>
      </w:r>
      <w:r>
        <w:rPr>
          <w:spacing w:val="40"/>
          <w:sz w:val="24"/>
        </w:rPr>
        <w:t xml:space="preserve"> </w:t>
      </w:r>
      <w:r>
        <w:rPr>
          <w:sz w:val="24"/>
        </w:rPr>
        <w:t xml:space="preserve">additional </w:t>
      </w:r>
      <w:r>
        <w:rPr>
          <w:w w:val="110"/>
          <w:sz w:val="24"/>
        </w:rPr>
        <w:t>parameter doriki used for initialization.</w:t>
      </w:r>
    </w:p>
    <w:p w14:paraId="5BC69BEF">
      <w:pPr>
        <w:pStyle w:val="7"/>
        <w:spacing w:before="43"/>
        <w:rPr>
          <w:sz w:val="12"/>
        </w:rPr>
      </w:pPr>
    </w:p>
    <w:p w14:paraId="305DDE51">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71552" behindDoc="0" locked="0" layoutInCell="1" allowOverlap="1">
                <wp:simplePos x="0" y="0"/>
                <wp:positionH relativeFrom="page">
                  <wp:posOffset>1091565</wp:posOffset>
                </wp:positionH>
                <wp:positionV relativeFrom="paragraph">
                  <wp:posOffset>-77470</wp:posOffset>
                </wp:positionV>
                <wp:extent cx="5748655" cy="394970"/>
                <wp:effectExtent l="0" t="0" r="0" b="0"/>
                <wp:wrapNone/>
                <wp:docPr id="30" name="Textbox 30"/>
                <wp:cNvGraphicFramePr/>
                <a:graphic xmlns:a="http://schemas.openxmlformats.org/drawingml/2006/main">
                  <a:graphicData uri="http://schemas.microsoft.com/office/word/2010/wordprocessingShape">
                    <wps:wsp>
                      <wps:cNvSpPr txBox="1"/>
                      <wps:spPr>
                        <a:xfrm>
                          <a:off x="0" y="0"/>
                          <a:ext cx="5748655" cy="394970"/>
                        </a:xfrm>
                        <a:prstGeom prst="rect">
                          <a:avLst/>
                        </a:prstGeom>
                        <a:solidFill>
                          <a:srgbClr val="CCE5FF"/>
                        </a:solidFill>
                      </wps:spPr>
                      <wps:txbx>
                        <w:txbxContent>
                          <w:p w14:paraId="30B4F1E8">
                            <w:pPr>
                              <w:spacing w:before="1" w:line="304" w:lineRule="auto"/>
                              <w:ind w:left="1145" w:right="2969" w:hanging="1127"/>
                              <w:jc w:val="left"/>
                              <w:rPr>
                                <w:color w:val="000000"/>
                                <w:sz w:val="20"/>
                              </w:rPr>
                            </w:pPr>
                            <w:r>
                              <w:rPr>
                                <w:color w:val="000000"/>
                                <w:w w:val="115"/>
                                <w:sz w:val="20"/>
                              </w:rPr>
                              <w:t>CP</w:t>
                            </w:r>
                            <w:r>
                              <w:rPr>
                                <w:color w:val="000000"/>
                                <w:spacing w:val="-34"/>
                                <w:w w:val="115"/>
                                <w:sz w:val="20"/>
                              </w:rPr>
                              <w:t xml:space="preserve"> </w:t>
                            </w:r>
                            <w:r>
                              <w:rPr>
                                <w:color w:val="000000"/>
                                <w:w w:val="115"/>
                                <w:sz w:val="20"/>
                              </w:rPr>
                              <w:t>9</w:t>
                            </w:r>
                            <w:r>
                              <w:rPr>
                                <w:color w:val="000000"/>
                                <w:spacing w:val="-34"/>
                                <w:w w:val="115"/>
                                <w:sz w:val="20"/>
                              </w:rPr>
                              <w:t xml:space="preserve"> </w:t>
                            </w:r>
                            <w:r>
                              <w:rPr>
                                <w:color w:val="000000"/>
                                <w:spacing w:val="16"/>
                                <w:w w:val="115"/>
                                <w:sz w:val="20"/>
                              </w:rPr>
                              <w:t>Agent(</w:t>
                            </w:r>
                            <w:r>
                              <w:rPr>
                                <w:color w:val="000000"/>
                                <w:spacing w:val="-24"/>
                                <w:w w:val="115"/>
                                <w:sz w:val="20"/>
                              </w:rPr>
                              <w:t xml:space="preserve"> </w:t>
                            </w:r>
                            <w:r>
                              <w:rPr>
                                <w:color w:val="000000"/>
                                <w:spacing w:val="14"/>
                                <w:w w:val="150"/>
                                <w:sz w:val="20"/>
                              </w:rPr>
                              <w:t>string</w:t>
                            </w:r>
                            <w:r>
                              <w:rPr>
                                <w:color w:val="000000"/>
                                <w:spacing w:val="54"/>
                                <w:w w:val="150"/>
                                <w:sz w:val="20"/>
                              </w:rPr>
                              <w:t xml:space="preserve"> </w:t>
                            </w:r>
                            <w:r>
                              <w:rPr>
                                <w:color w:val="000000"/>
                                <w:spacing w:val="9"/>
                                <w:w w:val="115"/>
                                <w:sz w:val="20"/>
                              </w:rPr>
                              <w:t>name</w:t>
                            </w:r>
                            <w:r>
                              <w:rPr>
                                <w:color w:val="000000"/>
                                <w:spacing w:val="-14"/>
                                <w:w w:val="115"/>
                                <w:sz w:val="20"/>
                              </w:rPr>
                              <w:t xml:space="preserve"> </w:t>
                            </w:r>
                            <w:r>
                              <w:rPr>
                                <w:color w:val="000000"/>
                                <w:w w:val="180"/>
                                <w:sz w:val="20"/>
                              </w:rPr>
                              <w:t>,</w:t>
                            </w:r>
                            <w:r>
                              <w:rPr>
                                <w:color w:val="000000"/>
                                <w:spacing w:val="40"/>
                                <w:w w:val="180"/>
                                <w:sz w:val="20"/>
                              </w:rPr>
                              <w:t xml:space="preserve"> </w:t>
                            </w:r>
                            <w:r>
                              <w:rPr>
                                <w:color w:val="EC008C"/>
                                <w:spacing w:val="10"/>
                                <w:w w:val="150"/>
                                <w:sz w:val="20"/>
                              </w:rPr>
                              <w:t>int</w:t>
                            </w:r>
                            <w:r>
                              <w:rPr>
                                <w:color w:val="EC008C"/>
                                <w:spacing w:val="40"/>
                                <w:w w:val="150"/>
                                <w:sz w:val="20"/>
                              </w:rPr>
                              <w:t xml:space="preserve"> </w:t>
                            </w:r>
                            <w:r>
                              <w:rPr>
                                <w:color w:val="000000"/>
                                <w:w w:val="115"/>
                                <w:sz w:val="20"/>
                              </w:rPr>
                              <w:t>hp</w:t>
                            </w:r>
                            <w:r>
                              <w:rPr>
                                <w:color w:val="000000"/>
                                <w:spacing w:val="-21"/>
                                <w:w w:val="115"/>
                                <w:sz w:val="20"/>
                              </w:rPr>
                              <w:t xml:space="preserve"> </w:t>
                            </w:r>
                            <w:r>
                              <w:rPr>
                                <w:color w:val="000000"/>
                                <w:w w:val="180"/>
                                <w:sz w:val="20"/>
                              </w:rPr>
                              <w:t>,</w:t>
                            </w:r>
                            <w:r>
                              <w:rPr>
                                <w:color w:val="000000"/>
                                <w:spacing w:val="40"/>
                                <w:w w:val="180"/>
                                <w:sz w:val="20"/>
                              </w:rPr>
                              <w:t xml:space="preserve"> </w:t>
                            </w:r>
                            <w:r>
                              <w:rPr>
                                <w:color w:val="EC008C"/>
                                <w:spacing w:val="10"/>
                                <w:w w:val="150"/>
                                <w:sz w:val="20"/>
                              </w:rPr>
                              <w:t>int</w:t>
                            </w:r>
                            <w:r>
                              <w:rPr>
                                <w:color w:val="EC008C"/>
                                <w:spacing w:val="70"/>
                                <w:w w:val="150"/>
                                <w:sz w:val="20"/>
                              </w:rPr>
                              <w:t xml:space="preserve"> </w:t>
                            </w:r>
                            <w:r>
                              <w:rPr>
                                <w:color w:val="000000"/>
                                <w:w w:val="115"/>
                                <w:sz w:val="20"/>
                              </w:rPr>
                              <w:t>atk</w:t>
                            </w:r>
                            <w:r>
                              <w:rPr>
                                <w:color w:val="000000"/>
                                <w:spacing w:val="-17"/>
                                <w:w w:val="115"/>
                                <w:sz w:val="20"/>
                              </w:rPr>
                              <w:t xml:space="preserve"> </w:t>
                            </w:r>
                            <w:r>
                              <w:rPr>
                                <w:color w:val="000000"/>
                                <w:w w:val="180"/>
                                <w:sz w:val="20"/>
                              </w:rPr>
                              <w:t>,</w:t>
                            </w:r>
                            <w:r>
                              <w:rPr>
                                <w:color w:val="000000"/>
                                <w:spacing w:val="40"/>
                                <w:w w:val="180"/>
                                <w:sz w:val="20"/>
                              </w:rPr>
                              <w:t xml:space="preserve"> </w:t>
                            </w:r>
                            <w:r>
                              <w:rPr>
                                <w:color w:val="EC008C"/>
                                <w:spacing w:val="10"/>
                                <w:w w:val="150"/>
                                <w:sz w:val="20"/>
                              </w:rPr>
                              <w:t>int</w:t>
                            </w:r>
                            <w:r>
                              <w:rPr>
                                <w:color w:val="EC008C"/>
                                <w:spacing w:val="40"/>
                                <w:w w:val="150"/>
                                <w:sz w:val="20"/>
                              </w:rPr>
                              <w:t xml:space="preserve"> </w:t>
                            </w:r>
                            <w:r>
                              <w:rPr>
                                <w:color w:val="000000"/>
                                <w:w w:val="115"/>
                                <w:sz w:val="20"/>
                              </w:rPr>
                              <w:t>def</w:t>
                            </w:r>
                            <w:r>
                              <w:rPr>
                                <w:color w:val="000000"/>
                                <w:spacing w:val="-17"/>
                                <w:w w:val="115"/>
                                <w:sz w:val="20"/>
                              </w:rPr>
                              <w:t xml:space="preserve"> </w:t>
                            </w:r>
                            <w:r>
                              <w:rPr>
                                <w:color w:val="000000"/>
                                <w:w w:val="180"/>
                                <w:sz w:val="20"/>
                              </w:rPr>
                              <w:t xml:space="preserve">, </w:t>
                            </w:r>
                            <w:r>
                              <w:rPr>
                                <w:color w:val="EC008C"/>
                                <w:spacing w:val="10"/>
                                <w:w w:val="150"/>
                                <w:sz w:val="20"/>
                              </w:rPr>
                              <w:t>int</w:t>
                            </w:r>
                            <w:r>
                              <w:rPr>
                                <w:color w:val="EC008C"/>
                                <w:spacing w:val="40"/>
                                <w:w w:val="150"/>
                                <w:sz w:val="20"/>
                              </w:rPr>
                              <w:t xml:space="preserve"> </w:t>
                            </w:r>
                            <w:r>
                              <w:rPr>
                                <w:color w:val="000000"/>
                                <w:spacing w:val="11"/>
                                <w:w w:val="115"/>
                                <w:sz w:val="20"/>
                              </w:rPr>
                              <w:t>speed</w:t>
                            </w:r>
                            <w:r>
                              <w:rPr>
                                <w:color w:val="000000"/>
                                <w:spacing w:val="-8"/>
                                <w:w w:val="115"/>
                                <w:sz w:val="20"/>
                              </w:rPr>
                              <w:t xml:space="preserve"> </w:t>
                            </w:r>
                            <w:r>
                              <w:rPr>
                                <w:color w:val="000000"/>
                                <w:w w:val="180"/>
                                <w:sz w:val="20"/>
                              </w:rPr>
                              <w:t>,</w:t>
                            </w:r>
                            <w:r>
                              <w:rPr>
                                <w:color w:val="000000"/>
                                <w:spacing w:val="40"/>
                                <w:w w:val="180"/>
                                <w:sz w:val="20"/>
                              </w:rPr>
                              <w:t xml:space="preserve"> </w:t>
                            </w:r>
                            <w:r>
                              <w:rPr>
                                <w:color w:val="EC008C"/>
                                <w:spacing w:val="10"/>
                                <w:w w:val="150"/>
                                <w:sz w:val="20"/>
                              </w:rPr>
                              <w:t>int</w:t>
                            </w:r>
                            <w:r>
                              <w:rPr>
                                <w:color w:val="EC008C"/>
                                <w:spacing w:val="40"/>
                                <w:w w:val="150"/>
                                <w:sz w:val="20"/>
                              </w:rPr>
                              <w:t xml:space="preserve"> </w:t>
                            </w:r>
                            <w:r>
                              <w:rPr>
                                <w:color w:val="000000"/>
                                <w:spacing w:val="12"/>
                                <w:w w:val="115"/>
                                <w:sz w:val="20"/>
                              </w:rPr>
                              <w:t>energy</w:t>
                            </w:r>
                            <w:r>
                              <w:rPr>
                                <w:color w:val="000000"/>
                                <w:spacing w:val="-7"/>
                                <w:w w:val="115"/>
                                <w:sz w:val="20"/>
                              </w:rPr>
                              <w:t xml:space="preserve"> </w:t>
                            </w:r>
                            <w:r>
                              <w:rPr>
                                <w:color w:val="000000"/>
                                <w:w w:val="180"/>
                                <w:sz w:val="20"/>
                              </w:rPr>
                              <w:t>,</w:t>
                            </w:r>
                            <w:r>
                              <w:rPr>
                                <w:color w:val="000000"/>
                                <w:spacing w:val="40"/>
                                <w:w w:val="180"/>
                                <w:sz w:val="20"/>
                              </w:rPr>
                              <w:t xml:space="preserve"> </w:t>
                            </w:r>
                            <w:r>
                              <w:rPr>
                                <w:color w:val="EC008C"/>
                                <w:spacing w:val="10"/>
                                <w:w w:val="150"/>
                                <w:sz w:val="20"/>
                              </w:rPr>
                              <w:t>int</w:t>
                            </w:r>
                            <w:r>
                              <w:rPr>
                                <w:color w:val="EC008C"/>
                                <w:spacing w:val="40"/>
                                <w:w w:val="150"/>
                                <w:sz w:val="20"/>
                              </w:rPr>
                              <w:t xml:space="preserve"> </w:t>
                            </w:r>
                            <w:r>
                              <w:rPr>
                                <w:color w:val="000000"/>
                                <w:spacing w:val="16"/>
                                <w:w w:val="150"/>
                                <w:sz w:val="20"/>
                              </w:rPr>
                              <w:t>doriki);</w:t>
                            </w:r>
                          </w:p>
                        </w:txbxContent>
                      </wps:txbx>
                      <wps:bodyPr wrap="square" lIns="0" tIns="0" rIns="0" bIns="0" rtlCol="0">
                        <a:noAutofit/>
                      </wps:bodyPr>
                    </wps:wsp>
                  </a:graphicData>
                </a:graphic>
              </wp:anchor>
            </w:drawing>
          </mc:Choice>
          <mc:Fallback>
            <w:pict>
              <v:shape id="Textbox 30" o:spid="_x0000_s1026" o:spt="202" type="#_x0000_t202" style="position:absolute;left:0pt;margin-left:85.95pt;margin-top:-6.1pt;height:31.1pt;width:452.65pt;mso-position-horizontal-relative:page;z-index:251671552;mso-width-relative:page;mso-height-relative:page;" fillcolor="#CCE5FF" filled="t" stroked="f" coordsize="21600,21600" o:gfxdata="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IJ+W9dYAAAALAQAADwAAAAAAAAABACAAAAAi&#10;AAAAZHJzL2Rvd25yZXYueG1sUEsBAhQAFAAAAAgAh07iQAjJhA7TAQAAqgMAAA4AAAAAAAAAAQAg&#10;AAAAJQEAAGRycy9lMm9Eb2MueG1sUEsFBgAAAAAGAAYAWQEAAGoFAAAAAA==&#10;">
                <v:fill on="t" focussize="0,0"/>
                <v:stroke on="f"/>
                <v:imagedata o:title=""/>
                <o:lock v:ext="edit" aspectratio="f"/>
                <v:textbox inset="0mm,0mm,0mm,0mm">
                  <w:txbxContent>
                    <w:p w14:paraId="30B4F1E8">
                      <w:pPr>
                        <w:spacing w:before="1" w:line="304" w:lineRule="auto"/>
                        <w:ind w:left="1145" w:right="2969" w:hanging="1127"/>
                        <w:jc w:val="left"/>
                        <w:rPr>
                          <w:color w:val="000000"/>
                          <w:sz w:val="20"/>
                        </w:rPr>
                      </w:pPr>
                      <w:r>
                        <w:rPr>
                          <w:color w:val="000000"/>
                          <w:w w:val="115"/>
                          <w:sz w:val="20"/>
                        </w:rPr>
                        <w:t>CP</w:t>
                      </w:r>
                      <w:r>
                        <w:rPr>
                          <w:color w:val="000000"/>
                          <w:spacing w:val="-34"/>
                          <w:w w:val="115"/>
                          <w:sz w:val="20"/>
                        </w:rPr>
                        <w:t xml:space="preserve"> </w:t>
                      </w:r>
                      <w:r>
                        <w:rPr>
                          <w:color w:val="000000"/>
                          <w:w w:val="115"/>
                          <w:sz w:val="20"/>
                        </w:rPr>
                        <w:t>9</w:t>
                      </w:r>
                      <w:r>
                        <w:rPr>
                          <w:color w:val="000000"/>
                          <w:spacing w:val="-34"/>
                          <w:w w:val="115"/>
                          <w:sz w:val="20"/>
                        </w:rPr>
                        <w:t xml:space="preserve"> </w:t>
                      </w:r>
                      <w:r>
                        <w:rPr>
                          <w:color w:val="000000"/>
                          <w:spacing w:val="16"/>
                          <w:w w:val="115"/>
                          <w:sz w:val="20"/>
                        </w:rPr>
                        <w:t>Agent(</w:t>
                      </w:r>
                      <w:r>
                        <w:rPr>
                          <w:color w:val="000000"/>
                          <w:spacing w:val="-24"/>
                          <w:w w:val="115"/>
                          <w:sz w:val="20"/>
                        </w:rPr>
                        <w:t xml:space="preserve"> </w:t>
                      </w:r>
                      <w:r>
                        <w:rPr>
                          <w:color w:val="000000"/>
                          <w:spacing w:val="14"/>
                          <w:w w:val="150"/>
                          <w:sz w:val="20"/>
                        </w:rPr>
                        <w:t>string</w:t>
                      </w:r>
                      <w:r>
                        <w:rPr>
                          <w:color w:val="000000"/>
                          <w:spacing w:val="54"/>
                          <w:w w:val="150"/>
                          <w:sz w:val="20"/>
                        </w:rPr>
                        <w:t xml:space="preserve"> </w:t>
                      </w:r>
                      <w:r>
                        <w:rPr>
                          <w:color w:val="000000"/>
                          <w:spacing w:val="9"/>
                          <w:w w:val="115"/>
                          <w:sz w:val="20"/>
                        </w:rPr>
                        <w:t>name</w:t>
                      </w:r>
                      <w:r>
                        <w:rPr>
                          <w:color w:val="000000"/>
                          <w:spacing w:val="-14"/>
                          <w:w w:val="115"/>
                          <w:sz w:val="20"/>
                        </w:rPr>
                        <w:t xml:space="preserve"> </w:t>
                      </w:r>
                      <w:r>
                        <w:rPr>
                          <w:color w:val="000000"/>
                          <w:w w:val="180"/>
                          <w:sz w:val="20"/>
                        </w:rPr>
                        <w:t>,</w:t>
                      </w:r>
                      <w:r>
                        <w:rPr>
                          <w:color w:val="000000"/>
                          <w:spacing w:val="40"/>
                          <w:w w:val="180"/>
                          <w:sz w:val="20"/>
                        </w:rPr>
                        <w:t xml:space="preserve"> </w:t>
                      </w:r>
                      <w:r>
                        <w:rPr>
                          <w:color w:val="EC008C"/>
                          <w:spacing w:val="10"/>
                          <w:w w:val="150"/>
                          <w:sz w:val="20"/>
                        </w:rPr>
                        <w:t>int</w:t>
                      </w:r>
                      <w:r>
                        <w:rPr>
                          <w:color w:val="EC008C"/>
                          <w:spacing w:val="40"/>
                          <w:w w:val="150"/>
                          <w:sz w:val="20"/>
                        </w:rPr>
                        <w:t xml:space="preserve"> </w:t>
                      </w:r>
                      <w:r>
                        <w:rPr>
                          <w:color w:val="000000"/>
                          <w:w w:val="115"/>
                          <w:sz w:val="20"/>
                        </w:rPr>
                        <w:t>hp</w:t>
                      </w:r>
                      <w:r>
                        <w:rPr>
                          <w:color w:val="000000"/>
                          <w:spacing w:val="-21"/>
                          <w:w w:val="115"/>
                          <w:sz w:val="20"/>
                        </w:rPr>
                        <w:t xml:space="preserve"> </w:t>
                      </w:r>
                      <w:r>
                        <w:rPr>
                          <w:color w:val="000000"/>
                          <w:w w:val="180"/>
                          <w:sz w:val="20"/>
                        </w:rPr>
                        <w:t>,</w:t>
                      </w:r>
                      <w:r>
                        <w:rPr>
                          <w:color w:val="000000"/>
                          <w:spacing w:val="40"/>
                          <w:w w:val="180"/>
                          <w:sz w:val="20"/>
                        </w:rPr>
                        <w:t xml:space="preserve"> </w:t>
                      </w:r>
                      <w:r>
                        <w:rPr>
                          <w:color w:val="EC008C"/>
                          <w:spacing w:val="10"/>
                          <w:w w:val="150"/>
                          <w:sz w:val="20"/>
                        </w:rPr>
                        <w:t>int</w:t>
                      </w:r>
                      <w:r>
                        <w:rPr>
                          <w:color w:val="EC008C"/>
                          <w:spacing w:val="70"/>
                          <w:w w:val="150"/>
                          <w:sz w:val="20"/>
                        </w:rPr>
                        <w:t xml:space="preserve"> </w:t>
                      </w:r>
                      <w:r>
                        <w:rPr>
                          <w:color w:val="000000"/>
                          <w:w w:val="115"/>
                          <w:sz w:val="20"/>
                        </w:rPr>
                        <w:t>atk</w:t>
                      </w:r>
                      <w:r>
                        <w:rPr>
                          <w:color w:val="000000"/>
                          <w:spacing w:val="-17"/>
                          <w:w w:val="115"/>
                          <w:sz w:val="20"/>
                        </w:rPr>
                        <w:t xml:space="preserve"> </w:t>
                      </w:r>
                      <w:r>
                        <w:rPr>
                          <w:color w:val="000000"/>
                          <w:w w:val="180"/>
                          <w:sz w:val="20"/>
                        </w:rPr>
                        <w:t>,</w:t>
                      </w:r>
                      <w:r>
                        <w:rPr>
                          <w:color w:val="000000"/>
                          <w:spacing w:val="40"/>
                          <w:w w:val="180"/>
                          <w:sz w:val="20"/>
                        </w:rPr>
                        <w:t xml:space="preserve"> </w:t>
                      </w:r>
                      <w:r>
                        <w:rPr>
                          <w:color w:val="EC008C"/>
                          <w:spacing w:val="10"/>
                          <w:w w:val="150"/>
                          <w:sz w:val="20"/>
                        </w:rPr>
                        <w:t>int</w:t>
                      </w:r>
                      <w:r>
                        <w:rPr>
                          <w:color w:val="EC008C"/>
                          <w:spacing w:val="40"/>
                          <w:w w:val="150"/>
                          <w:sz w:val="20"/>
                        </w:rPr>
                        <w:t xml:space="preserve"> </w:t>
                      </w:r>
                      <w:r>
                        <w:rPr>
                          <w:color w:val="000000"/>
                          <w:w w:val="115"/>
                          <w:sz w:val="20"/>
                        </w:rPr>
                        <w:t>def</w:t>
                      </w:r>
                      <w:r>
                        <w:rPr>
                          <w:color w:val="000000"/>
                          <w:spacing w:val="-17"/>
                          <w:w w:val="115"/>
                          <w:sz w:val="20"/>
                        </w:rPr>
                        <w:t xml:space="preserve"> </w:t>
                      </w:r>
                      <w:r>
                        <w:rPr>
                          <w:color w:val="000000"/>
                          <w:w w:val="180"/>
                          <w:sz w:val="20"/>
                        </w:rPr>
                        <w:t xml:space="preserve">, </w:t>
                      </w:r>
                      <w:r>
                        <w:rPr>
                          <w:color w:val="EC008C"/>
                          <w:spacing w:val="10"/>
                          <w:w w:val="150"/>
                          <w:sz w:val="20"/>
                        </w:rPr>
                        <w:t>int</w:t>
                      </w:r>
                      <w:r>
                        <w:rPr>
                          <w:color w:val="EC008C"/>
                          <w:spacing w:val="40"/>
                          <w:w w:val="150"/>
                          <w:sz w:val="20"/>
                        </w:rPr>
                        <w:t xml:space="preserve"> </w:t>
                      </w:r>
                      <w:r>
                        <w:rPr>
                          <w:color w:val="000000"/>
                          <w:spacing w:val="11"/>
                          <w:w w:val="115"/>
                          <w:sz w:val="20"/>
                        </w:rPr>
                        <w:t>speed</w:t>
                      </w:r>
                      <w:r>
                        <w:rPr>
                          <w:color w:val="000000"/>
                          <w:spacing w:val="-8"/>
                          <w:w w:val="115"/>
                          <w:sz w:val="20"/>
                        </w:rPr>
                        <w:t xml:space="preserve"> </w:t>
                      </w:r>
                      <w:r>
                        <w:rPr>
                          <w:color w:val="000000"/>
                          <w:w w:val="180"/>
                          <w:sz w:val="20"/>
                        </w:rPr>
                        <w:t>,</w:t>
                      </w:r>
                      <w:r>
                        <w:rPr>
                          <w:color w:val="000000"/>
                          <w:spacing w:val="40"/>
                          <w:w w:val="180"/>
                          <w:sz w:val="20"/>
                        </w:rPr>
                        <w:t xml:space="preserve"> </w:t>
                      </w:r>
                      <w:r>
                        <w:rPr>
                          <w:color w:val="EC008C"/>
                          <w:spacing w:val="10"/>
                          <w:w w:val="150"/>
                          <w:sz w:val="20"/>
                        </w:rPr>
                        <w:t>int</w:t>
                      </w:r>
                      <w:r>
                        <w:rPr>
                          <w:color w:val="EC008C"/>
                          <w:spacing w:val="40"/>
                          <w:w w:val="150"/>
                          <w:sz w:val="20"/>
                        </w:rPr>
                        <w:t xml:space="preserve"> </w:t>
                      </w:r>
                      <w:r>
                        <w:rPr>
                          <w:color w:val="000000"/>
                          <w:spacing w:val="12"/>
                          <w:w w:val="115"/>
                          <w:sz w:val="20"/>
                        </w:rPr>
                        <w:t>energy</w:t>
                      </w:r>
                      <w:r>
                        <w:rPr>
                          <w:color w:val="000000"/>
                          <w:spacing w:val="-7"/>
                          <w:w w:val="115"/>
                          <w:sz w:val="20"/>
                        </w:rPr>
                        <w:t xml:space="preserve"> </w:t>
                      </w:r>
                      <w:r>
                        <w:rPr>
                          <w:color w:val="000000"/>
                          <w:w w:val="180"/>
                          <w:sz w:val="20"/>
                        </w:rPr>
                        <w:t>,</w:t>
                      </w:r>
                      <w:r>
                        <w:rPr>
                          <w:color w:val="000000"/>
                          <w:spacing w:val="40"/>
                          <w:w w:val="180"/>
                          <w:sz w:val="20"/>
                        </w:rPr>
                        <w:t xml:space="preserve"> </w:t>
                      </w:r>
                      <w:r>
                        <w:rPr>
                          <w:color w:val="EC008C"/>
                          <w:spacing w:val="10"/>
                          <w:w w:val="150"/>
                          <w:sz w:val="20"/>
                        </w:rPr>
                        <w:t>int</w:t>
                      </w:r>
                      <w:r>
                        <w:rPr>
                          <w:color w:val="EC008C"/>
                          <w:spacing w:val="40"/>
                          <w:w w:val="150"/>
                          <w:sz w:val="20"/>
                        </w:rPr>
                        <w:t xml:space="preserve"> </w:t>
                      </w:r>
                      <w:r>
                        <w:rPr>
                          <w:color w:val="000000"/>
                          <w:spacing w:val="16"/>
                          <w:w w:val="150"/>
                          <w:sz w:val="20"/>
                        </w:rPr>
                        <w:t>doriki);</w:t>
                      </w:r>
                    </w:p>
                  </w:txbxContent>
                </v:textbox>
              </v:shape>
            </w:pict>
          </mc:Fallback>
        </mc:AlternateContent>
      </w:r>
      <w:r>
        <w:rPr>
          <w:rFonts w:ascii="Lucida Console"/>
          <w:color w:val="7F7F7F"/>
          <w:spacing w:val="-10"/>
          <w:sz w:val="12"/>
        </w:rPr>
        <w:t>1</w:t>
      </w:r>
    </w:p>
    <w:p w14:paraId="1F41D437">
      <w:pPr>
        <w:pStyle w:val="7"/>
        <w:spacing w:before="71"/>
        <w:rPr>
          <w:rFonts w:ascii="Lucida Console"/>
          <w:sz w:val="12"/>
        </w:rPr>
      </w:pPr>
    </w:p>
    <w:p w14:paraId="49D61869">
      <w:pPr>
        <w:spacing w:before="0"/>
        <w:ind w:left="413" w:right="0" w:firstLine="0"/>
        <w:jc w:val="left"/>
        <w:rPr>
          <w:rFonts w:ascii="Lucida Console"/>
          <w:sz w:val="12"/>
        </w:rPr>
      </w:pPr>
      <w:r>
        <w:rPr>
          <w:rFonts w:ascii="Lucida Console"/>
          <w:color w:val="7F7F7F"/>
          <w:spacing w:val="-10"/>
          <w:sz w:val="12"/>
        </w:rPr>
        <w:t>2</w:t>
      </w:r>
    </w:p>
    <w:p w14:paraId="2884C555">
      <w:pPr>
        <w:pStyle w:val="7"/>
        <w:spacing w:before="1"/>
        <w:rPr>
          <w:rFonts w:ascii="Lucida Console"/>
        </w:rPr>
      </w:pPr>
    </w:p>
    <w:p w14:paraId="5107317D">
      <w:pPr>
        <w:pStyle w:val="10"/>
        <w:numPr>
          <w:ilvl w:val="0"/>
          <w:numId w:val="6"/>
        </w:numPr>
        <w:tabs>
          <w:tab w:val="left" w:pos="584"/>
        </w:tabs>
        <w:spacing w:before="0" w:after="0" w:line="240" w:lineRule="auto"/>
        <w:ind w:left="584" w:right="0" w:hanging="297"/>
        <w:jc w:val="left"/>
        <w:rPr>
          <w:sz w:val="24"/>
        </w:rPr>
      </w:pPr>
      <w:r>
        <w:rPr>
          <w:sz w:val="24"/>
        </w:rPr>
        <w:t>Method</w:t>
      </w:r>
      <w:r>
        <w:rPr>
          <w:spacing w:val="20"/>
          <w:w w:val="110"/>
          <w:sz w:val="24"/>
        </w:rPr>
        <w:t xml:space="preserve"> </w:t>
      </w:r>
      <w:r>
        <w:rPr>
          <w:spacing w:val="-2"/>
          <w:w w:val="110"/>
          <w:sz w:val="24"/>
        </w:rPr>
        <w:t>isCP9:</w:t>
      </w:r>
    </w:p>
    <w:p w14:paraId="5CE924EA">
      <w:pPr>
        <w:pStyle w:val="7"/>
        <w:spacing w:before="125"/>
        <w:rPr>
          <w:sz w:val="12"/>
        </w:rPr>
      </w:pPr>
    </w:p>
    <w:p w14:paraId="278D1A8E">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70528"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31" name="Textbox 31"/>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686D2F84">
                            <w:pPr>
                              <w:spacing w:before="27"/>
                              <w:ind w:left="18" w:right="0" w:firstLine="0"/>
                              <w:jc w:val="left"/>
                              <w:rPr>
                                <w:color w:val="000000"/>
                                <w:sz w:val="20"/>
                              </w:rPr>
                            </w:pPr>
                            <w:r>
                              <w:rPr>
                                <w:color w:val="EC008C"/>
                                <w:spacing w:val="15"/>
                                <w:w w:val="140"/>
                                <w:sz w:val="20"/>
                              </w:rPr>
                              <w:t>virtual</w:t>
                            </w:r>
                            <w:r>
                              <w:rPr>
                                <w:color w:val="EC008C"/>
                                <w:spacing w:val="51"/>
                                <w:w w:val="140"/>
                                <w:sz w:val="20"/>
                              </w:rPr>
                              <w:t xml:space="preserve"> </w:t>
                            </w:r>
                            <w:r>
                              <w:rPr>
                                <w:color w:val="EC008C"/>
                                <w:spacing w:val="12"/>
                                <w:w w:val="140"/>
                                <w:sz w:val="20"/>
                              </w:rPr>
                              <w:t>bool</w:t>
                            </w:r>
                            <w:r>
                              <w:rPr>
                                <w:color w:val="EC008C"/>
                                <w:spacing w:val="58"/>
                                <w:w w:val="140"/>
                                <w:sz w:val="20"/>
                              </w:rPr>
                              <w:t xml:space="preserve"> </w:t>
                            </w:r>
                            <w:r>
                              <w:rPr>
                                <w:color w:val="000000"/>
                                <w:spacing w:val="13"/>
                                <w:w w:val="140"/>
                                <w:sz w:val="20"/>
                              </w:rPr>
                              <w:t>isCP9</w:t>
                            </w:r>
                            <w:r>
                              <w:rPr>
                                <w:color w:val="000000"/>
                                <w:spacing w:val="-32"/>
                                <w:w w:val="140"/>
                                <w:sz w:val="20"/>
                              </w:rPr>
                              <w:t xml:space="preserve"> </w:t>
                            </w:r>
                            <w:r>
                              <w:rPr>
                                <w:color w:val="000000"/>
                                <w:w w:val="140"/>
                                <w:sz w:val="20"/>
                              </w:rPr>
                              <w:t>()</w:t>
                            </w:r>
                            <w:r>
                              <w:rPr>
                                <w:color w:val="000000"/>
                                <w:spacing w:val="56"/>
                                <w:w w:val="140"/>
                                <w:sz w:val="20"/>
                              </w:rPr>
                              <w:t xml:space="preserve"> </w:t>
                            </w:r>
                            <w:r>
                              <w:rPr>
                                <w:color w:val="EC008C"/>
                                <w:spacing w:val="13"/>
                                <w:w w:val="140"/>
                                <w:sz w:val="20"/>
                              </w:rPr>
                              <w:t>const</w:t>
                            </w:r>
                            <w:r>
                              <w:rPr>
                                <w:color w:val="000000"/>
                                <w:spacing w:val="13"/>
                                <w:w w:val="140"/>
                                <w:sz w:val="20"/>
                              </w:rPr>
                              <w:t>;</w:t>
                            </w:r>
                          </w:p>
                        </w:txbxContent>
                      </wps:txbx>
                      <wps:bodyPr wrap="square" lIns="0" tIns="0" rIns="0" bIns="0" rtlCol="0">
                        <a:noAutofit/>
                      </wps:bodyPr>
                    </wps:wsp>
                  </a:graphicData>
                </a:graphic>
              </wp:anchor>
            </w:drawing>
          </mc:Choice>
          <mc:Fallback>
            <w:pict>
              <v:shape id="Textbox 31" o:spid="_x0000_s1026" o:spt="202" type="#_x0000_t202" style="position:absolute;left:0pt;margin-left:85.95pt;margin-top:-6.1pt;height:15.55pt;width:452.65pt;mso-position-horizontal-relative:page;z-index:251670528;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TQ96TVAAAACwEAAA8AAAAAAAAAAQAgAAAAIgAAAGRy&#10;cy9kb3ducmV2LnhtbFBLAQIUABQAAAAIAIdO4kBQfkBtzwEAAKoDAAAOAAAAAAAAAAEAIAAAACQB&#10;AABkcnMvZTJvRG9jLnhtbFBLBQYAAAAABgAGAFkBAABlBQAAAAA=&#10;">
                <v:fill on="t" focussize="0,0"/>
                <v:stroke on="f"/>
                <v:imagedata o:title=""/>
                <o:lock v:ext="edit" aspectratio="f"/>
                <v:textbox inset="0mm,0mm,0mm,0mm">
                  <w:txbxContent>
                    <w:p w14:paraId="686D2F84">
                      <w:pPr>
                        <w:spacing w:before="27"/>
                        <w:ind w:left="18" w:right="0" w:firstLine="0"/>
                        <w:jc w:val="left"/>
                        <w:rPr>
                          <w:color w:val="000000"/>
                          <w:sz w:val="20"/>
                        </w:rPr>
                      </w:pPr>
                      <w:r>
                        <w:rPr>
                          <w:color w:val="EC008C"/>
                          <w:spacing w:val="15"/>
                          <w:w w:val="140"/>
                          <w:sz w:val="20"/>
                        </w:rPr>
                        <w:t>virtual</w:t>
                      </w:r>
                      <w:r>
                        <w:rPr>
                          <w:color w:val="EC008C"/>
                          <w:spacing w:val="51"/>
                          <w:w w:val="140"/>
                          <w:sz w:val="20"/>
                        </w:rPr>
                        <w:t xml:space="preserve"> </w:t>
                      </w:r>
                      <w:r>
                        <w:rPr>
                          <w:color w:val="EC008C"/>
                          <w:spacing w:val="12"/>
                          <w:w w:val="140"/>
                          <w:sz w:val="20"/>
                        </w:rPr>
                        <w:t>bool</w:t>
                      </w:r>
                      <w:r>
                        <w:rPr>
                          <w:color w:val="EC008C"/>
                          <w:spacing w:val="58"/>
                          <w:w w:val="140"/>
                          <w:sz w:val="20"/>
                        </w:rPr>
                        <w:t xml:space="preserve"> </w:t>
                      </w:r>
                      <w:r>
                        <w:rPr>
                          <w:color w:val="000000"/>
                          <w:spacing w:val="13"/>
                          <w:w w:val="140"/>
                          <w:sz w:val="20"/>
                        </w:rPr>
                        <w:t>isCP9</w:t>
                      </w:r>
                      <w:r>
                        <w:rPr>
                          <w:color w:val="000000"/>
                          <w:spacing w:val="-32"/>
                          <w:w w:val="140"/>
                          <w:sz w:val="20"/>
                        </w:rPr>
                        <w:t xml:space="preserve"> </w:t>
                      </w:r>
                      <w:r>
                        <w:rPr>
                          <w:color w:val="000000"/>
                          <w:w w:val="140"/>
                          <w:sz w:val="20"/>
                        </w:rPr>
                        <w:t>()</w:t>
                      </w:r>
                      <w:r>
                        <w:rPr>
                          <w:color w:val="000000"/>
                          <w:spacing w:val="56"/>
                          <w:w w:val="140"/>
                          <w:sz w:val="20"/>
                        </w:rPr>
                        <w:t xml:space="preserve"> </w:t>
                      </w:r>
                      <w:r>
                        <w:rPr>
                          <w:color w:val="EC008C"/>
                          <w:spacing w:val="13"/>
                          <w:w w:val="140"/>
                          <w:sz w:val="20"/>
                        </w:rPr>
                        <w:t>const</w:t>
                      </w:r>
                      <w:r>
                        <w:rPr>
                          <w:color w:val="000000"/>
                          <w:spacing w:val="13"/>
                          <w:w w:val="140"/>
                          <w:sz w:val="20"/>
                        </w:rPr>
                        <w:t>;</w:t>
                      </w:r>
                    </w:p>
                  </w:txbxContent>
                </v:textbox>
              </v:shape>
            </w:pict>
          </mc:Fallback>
        </mc:AlternateContent>
      </w:r>
      <w:r>
        <w:rPr>
          <w:rFonts w:ascii="Lucida Console"/>
          <w:color w:val="7F7F7F"/>
          <w:spacing w:val="-10"/>
          <w:sz w:val="12"/>
        </w:rPr>
        <w:t>1</w:t>
      </w:r>
    </w:p>
    <w:p w14:paraId="5105DDEE">
      <w:pPr>
        <w:pStyle w:val="7"/>
        <w:spacing w:before="1"/>
        <w:rPr>
          <w:rFonts w:ascii="Lucida Console"/>
        </w:rPr>
      </w:pPr>
    </w:p>
    <w:p w14:paraId="69FEBCF9">
      <w:pPr>
        <w:pStyle w:val="7"/>
        <w:spacing w:line="307" w:lineRule="auto"/>
        <w:ind w:left="586" w:right="706"/>
      </w:pPr>
      <w:r>
        <w:rPr>
          <w:w w:val="110"/>
        </w:rPr>
        <w:t>Returns</w:t>
      </w:r>
      <w:r>
        <w:rPr>
          <w:spacing w:val="-12"/>
          <w:w w:val="110"/>
        </w:rPr>
        <w:t xml:space="preserve"> </w:t>
      </w:r>
      <w:r>
        <w:rPr>
          <w:w w:val="110"/>
        </w:rPr>
        <w:t>true</w:t>
      </w:r>
      <w:r>
        <w:rPr>
          <w:spacing w:val="-12"/>
          <w:w w:val="110"/>
        </w:rPr>
        <w:t xml:space="preserve"> </w:t>
      </w:r>
      <w:r>
        <w:rPr>
          <w:w w:val="110"/>
        </w:rPr>
        <w:t>if</w:t>
      </w:r>
      <w:r>
        <w:rPr>
          <w:spacing w:val="-12"/>
          <w:w w:val="110"/>
        </w:rPr>
        <w:t xml:space="preserve"> </w:t>
      </w:r>
      <w:r>
        <w:rPr>
          <w:w w:val="110"/>
        </w:rPr>
        <w:t>the</w:t>
      </w:r>
      <w:r>
        <w:rPr>
          <w:spacing w:val="-12"/>
          <w:w w:val="110"/>
        </w:rPr>
        <w:t xml:space="preserve"> </w:t>
      </w:r>
      <w:r>
        <w:rPr>
          <w:w w:val="110"/>
        </w:rPr>
        <w:t>character</w:t>
      </w:r>
      <w:r>
        <w:rPr>
          <w:spacing w:val="-12"/>
          <w:w w:val="110"/>
        </w:rPr>
        <w:t xml:space="preserve"> </w:t>
      </w:r>
      <w:r>
        <w:rPr>
          <w:w w:val="110"/>
        </w:rPr>
        <w:t>belongs</w:t>
      </w:r>
      <w:r>
        <w:rPr>
          <w:spacing w:val="-12"/>
          <w:w w:val="110"/>
        </w:rPr>
        <w:t xml:space="preserve"> </w:t>
      </w:r>
      <w:r>
        <w:rPr>
          <w:w w:val="110"/>
        </w:rPr>
        <w:t>to</w:t>
      </w:r>
      <w:r>
        <w:rPr>
          <w:spacing w:val="-12"/>
          <w:w w:val="110"/>
        </w:rPr>
        <w:t xml:space="preserve"> </w:t>
      </w:r>
      <w:r>
        <w:rPr>
          <w:w w:val="110"/>
        </w:rPr>
        <w:t>CP9,</w:t>
      </w:r>
      <w:r>
        <w:rPr>
          <w:spacing w:val="-13"/>
          <w:w w:val="110"/>
        </w:rPr>
        <w:t xml:space="preserve"> </w:t>
      </w:r>
      <w:r>
        <w:rPr>
          <w:w w:val="110"/>
        </w:rPr>
        <w:t>and</w:t>
      </w:r>
      <w:r>
        <w:rPr>
          <w:spacing w:val="-12"/>
          <w:w w:val="110"/>
        </w:rPr>
        <w:t xml:space="preserve"> </w:t>
      </w:r>
      <w:r>
        <w:rPr>
          <w:w w:val="110"/>
        </w:rPr>
        <w:t>false</w:t>
      </w:r>
      <w:r>
        <w:rPr>
          <w:spacing w:val="-12"/>
          <w:w w:val="110"/>
        </w:rPr>
        <w:t xml:space="preserve"> </w:t>
      </w:r>
      <w:r>
        <w:rPr>
          <w:w w:val="110"/>
        </w:rPr>
        <w:t>otherwise.</w:t>
      </w:r>
      <w:r>
        <w:rPr>
          <w:spacing w:val="-12"/>
          <w:w w:val="110"/>
        </w:rPr>
        <w:t xml:space="preserve"> </w:t>
      </w:r>
      <w:r>
        <w:rPr>
          <w:w w:val="110"/>
        </w:rPr>
        <w:t>This</w:t>
      </w:r>
      <w:r>
        <w:rPr>
          <w:spacing w:val="-12"/>
          <w:w w:val="110"/>
        </w:rPr>
        <w:t xml:space="preserve"> </w:t>
      </w:r>
      <w:r>
        <w:rPr>
          <w:w w:val="110"/>
        </w:rPr>
        <w:t>method</w:t>
      </w:r>
      <w:r>
        <w:rPr>
          <w:spacing w:val="-12"/>
          <w:w w:val="110"/>
        </w:rPr>
        <w:t xml:space="preserve"> </w:t>
      </w:r>
      <w:r>
        <w:rPr>
          <w:w w:val="110"/>
        </w:rPr>
        <w:t>is</w:t>
      </w:r>
      <w:r>
        <w:rPr>
          <w:spacing w:val="-12"/>
          <w:w w:val="110"/>
        </w:rPr>
        <w:t xml:space="preserve"> </w:t>
      </w:r>
      <w:r>
        <w:rPr>
          <w:w w:val="110"/>
        </w:rPr>
        <w:t xml:space="preserve">used </w:t>
      </w:r>
      <w:r>
        <w:t>to</w:t>
      </w:r>
      <w:r>
        <w:rPr>
          <w:spacing w:val="40"/>
        </w:rPr>
        <w:t xml:space="preserve"> </w:t>
      </w:r>
      <w:r>
        <w:t>determine</w:t>
      </w:r>
      <w:r>
        <w:rPr>
          <w:spacing w:val="40"/>
        </w:rPr>
        <w:t xml:space="preserve"> </w:t>
      </w:r>
      <w:r>
        <w:t>the</w:t>
      </w:r>
      <w:r>
        <w:rPr>
          <w:spacing w:val="40"/>
        </w:rPr>
        <w:t xml:space="preserve"> </w:t>
      </w:r>
      <w:r>
        <w:t>faction</w:t>
      </w:r>
      <w:r>
        <w:rPr>
          <w:spacing w:val="40"/>
        </w:rPr>
        <w:t xml:space="preserve"> </w:t>
      </w:r>
      <w:r>
        <w:t>of</w:t>
      </w:r>
      <w:r>
        <w:rPr>
          <w:spacing w:val="40"/>
        </w:rPr>
        <w:t xml:space="preserve"> </w:t>
      </w:r>
      <w:r>
        <w:t>a</w:t>
      </w:r>
      <w:r>
        <w:rPr>
          <w:spacing w:val="40"/>
        </w:rPr>
        <w:t xml:space="preserve"> </w:t>
      </w:r>
      <w:r>
        <w:t>character</w:t>
      </w:r>
      <w:r>
        <w:rPr>
          <w:spacing w:val="40"/>
        </w:rPr>
        <w:t xml:space="preserve"> </w:t>
      </w:r>
      <w:r>
        <w:t>during</w:t>
      </w:r>
      <w:r>
        <w:rPr>
          <w:spacing w:val="40"/>
        </w:rPr>
        <w:t xml:space="preserve"> </w:t>
      </w:r>
      <w:r>
        <w:t>battle</w:t>
      </w:r>
      <w:r>
        <w:rPr>
          <w:spacing w:val="40"/>
        </w:rPr>
        <w:t xml:space="preserve"> </w:t>
      </w:r>
      <w:r>
        <w:t>processing.</w:t>
      </w:r>
    </w:p>
    <w:p w14:paraId="66445B6C">
      <w:pPr>
        <w:pStyle w:val="10"/>
        <w:numPr>
          <w:ilvl w:val="0"/>
          <w:numId w:val="6"/>
        </w:numPr>
        <w:tabs>
          <w:tab w:val="left" w:pos="584"/>
        </w:tabs>
        <w:spacing w:before="2" w:after="0" w:line="240" w:lineRule="auto"/>
        <w:ind w:left="584" w:right="0" w:hanging="297"/>
        <w:jc w:val="left"/>
        <w:rPr>
          <w:sz w:val="24"/>
        </w:rPr>
      </w:pPr>
      <w:r>
        <w:rPr>
          <w:sz w:val="24"/>
        </w:rPr>
        <w:t>Method</w:t>
      </w:r>
      <w:r>
        <w:rPr>
          <w:spacing w:val="18"/>
          <w:w w:val="115"/>
          <w:sz w:val="24"/>
        </w:rPr>
        <w:t xml:space="preserve"> </w:t>
      </w:r>
      <w:r>
        <w:rPr>
          <w:spacing w:val="-4"/>
          <w:w w:val="115"/>
          <w:sz w:val="24"/>
        </w:rPr>
        <w:t>str:</w:t>
      </w:r>
    </w:p>
    <w:p w14:paraId="53AB284C">
      <w:pPr>
        <w:pStyle w:val="7"/>
        <w:spacing w:before="124"/>
        <w:rPr>
          <w:sz w:val="12"/>
        </w:rPr>
      </w:pPr>
    </w:p>
    <w:p w14:paraId="0450417E">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70528"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32" name="Textbox 32"/>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0A96EC91">
                            <w:pPr>
                              <w:spacing w:before="27"/>
                              <w:ind w:left="18" w:right="0" w:firstLine="0"/>
                              <w:jc w:val="left"/>
                              <w:rPr>
                                <w:color w:val="000000"/>
                                <w:sz w:val="20"/>
                              </w:rPr>
                            </w:pPr>
                            <w:r>
                              <w:rPr>
                                <w:color w:val="EC008C"/>
                                <w:spacing w:val="15"/>
                                <w:w w:val="150"/>
                                <w:sz w:val="20"/>
                              </w:rPr>
                              <w:t>virtual</w:t>
                            </w:r>
                            <w:r>
                              <w:rPr>
                                <w:color w:val="EC008C"/>
                                <w:spacing w:val="61"/>
                                <w:w w:val="150"/>
                                <w:sz w:val="20"/>
                              </w:rPr>
                              <w:t xml:space="preserve"> </w:t>
                            </w:r>
                            <w:r>
                              <w:rPr>
                                <w:color w:val="000000"/>
                                <w:spacing w:val="14"/>
                                <w:w w:val="150"/>
                                <w:sz w:val="20"/>
                              </w:rPr>
                              <w:t>string</w:t>
                            </w:r>
                            <w:r>
                              <w:rPr>
                                <w:color w:val="000000"/>
                                <w:spacing w:val="61"/>
                                <w:w w:val="150"/>
                                <w:sz w:val="20"/>
                              </w:rPr>
                              <w:t xml:space="preserve"> </w:t>
                            </w:r>
                            <w:r>
                              <w:rPr>
                                <w:color w:val="000000"/>
                                <w:spacing w:val="14"/>
                                <w:w w:val="150"/>
                                <w:sz w:val="20"/>
                              </w:rPr>
                              <w:t>str()</w:t>
                            </w:r>
                            <w:r>
                              <w:rPr>
                                <w:color w:val="000000"/>
                                <w:spacing w:val="58"/>
                                <w:w w:val="150"/>
                                <w:sz w:val="20"/>
                              </w:rPr>
                              <w:t xml:space="preserve"> </w:t>
                            </w:r>
                            <w:r>
                              <w:rPr>
                                <w:color w:val="EC008C"/>
                                <w:spacing w:val="13"/>
                                <w:w w:val="150"/>
                                <w:sz w:val="20"/>
                              </w:rPr>
                              <w:t>const</w:t>
                            </w:r>
                            <w:r>
                              <w:rPr>
                                <w:color w:val="000000"/>
                                <w:spacing w:val="13"/>
                                <w:w w:val="150"/>
                                <w:sz w:val="20"/>
                              </w:rPr>
                              <w:t>;</w:t>
                            </w:r>
                          </w:p>
                        </w:txbxContent>
                      </wps:txbx>
                      <wps:bodyPr wrap="square" lIns="0" tIns="0" rIns="0" bIns="0" rtlCol="0">
                        <a:noAutofit/>
                      </wps:bodyPr>
                    </wps:wsp>
                  </a:graphicData>
                </a:graphic>
              </wp:anchor>
            </w:drawing>
          </mc:Choice>
          <mc:Fallback>
            <w:pict>
              <v:shape id="Textbox 32" o:spid="_x0000_s1026" o:spt="202" type="#_x0000_t202" style="position:absolute;left:0pt;margin-left:85.95pt;margin-top:-6.1pt;height:15.55pt;width:452.65pt;mso-position-horizontal-relative:page;z-index:251670528;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TQ96TVAAAACwEAAA8AAAAAAAAAAQAgAAAAIgAAAGRy&#10;cy9kb3ducmV2LnhtbFBLAQIUABQAAAAIAIdO4kBxSZaEzwEAAKoDAAAOAAAAAAAAAAEAIAAAACQB&#10;AABkcnMvZTJvRG9jLnhtbFBLBQYAAAAABgAGAFkBAABlBQAAAAA=&#10;">
                <v:fill on="t" focussize="0,0"/>
                <v:stroke on="f"/>
                <v:imagedata o:title=""/>
                <o:lock v:ext="edit" aspectratio="f"/>
                <v:textbox inset="0mm,0mm,0mm,0mm">
                  <w:txbxContent>
                    <w:p w14:paraId="0A96EC91">
                      <w:pPr>
                        <w:spacing w:before="27"/>
                        <w:ind w:left="18" w:right="0" w:firstLine="0"/>
                        <w:jc w:val="left"/>
                        <w:rPr>
                          <w:color w:val="000000"/>
                          <w:sz w:val="20"/>
                        </w:rPr>
                      </w:pPr>
                      <w:r>
                        <w:rPr>
                          <w:color w:val="EC008C"/>
                          <w:spacing w:val="15"/>
                          <w:w w:val="150"/>
                          <w:sz w:val="20"/>
                        </w:rPr>
                        <w:t>virtual</w:t>
                      </w:r>
                      <w:r>
                        <w:rPr>
                          <w:color w:val="EC008C"/>
                          <w:spacing w:val="61"/>
                          <w:w w:val="150"/>
                          <w:sz w:val="20"/>
                        </w:rPr>
                        <w:t xml:space="preserve"> </w:t>
                      </w:r>
                      <w:r>
                        <w:rPr>
                          <w:color w:val="000000"/>
                          <w:spacing w:val="14"/>
                          <w:w w:val="150"/>
                          <w:sz w:val="20"/>
                        </w:rPr>
                        <w:t>string</w:t>
                      </w:r>
                      <w:r>
                        <w:rPr>
                          <w:color w:val="000000"/>
                          <w:spacing w:val="61"/>
                          <w:w w:val="150"/>
                          <w:sz w:val="20"/>
                        </w:rPr>
                        <w:t xml:space="preserve"> </w:t>
                      </w:r>
                      <w:r>
                        <w:rPr>
                          <w:color w:val="000000"/>
                          <w:spacing w:val="14"/>
                          <w:w w:val="150"/>
                          <w:sz w:val="20"/>
                        </w:rPr>
                        <w:t>str()</w:t>
                      </w:r>
                      <w:r>
                        <w:rPr>
                          <w:color w:val="000000"/>
                          <w:spacing w:val="58"/>
                          <w:w w:val="150"/>
                          <w:sz w:val="20"/>
                        </w:rPr>
                        <w:t xml:space="preserve"> </w:t>
                      </w:r>
                      <w:r>
                        <w:rPr>
                          <w:color w:val="EC008C"/>
                          <w:spacing w:val="13"/>
                          <w:w w:val="150"/>
                          <w:sz w:val="20"/>
                        </w:rPr>
                        <w:t>const</w:t>
                      </w:r>
                      <w:r>
                        <w:rPr>
                          <w:color w:val="000000"/>
                          <w:spacing w:val="13"/>
                          <w:w w:val="150"/>
                          <w:sz w:val="20"/>
                        </w:rPr>
                        <w:t>;</w:t>
                      </w:r>
                    </w:p>
                  </w:txbxContent>
                </v:textbox>
              </v:shape>
            </w:pict>
          </mc:Fallback>
        </mc:AlternateContent>
      </w:r>
      <w:r>
        <w:rPr>
          <w:rFonts w:ascii="Lucida Console"/>
          <w:color w:val="7F7F7F"/>
          <w:spacing w:val="-10"/>
          <w:sz w:val="12"/>
        </w:rPr>
        <w:t>1</w:t>
      </w:r>
    </w:p>
    <w:p w14:paraId="02A26599">
      <w:pPr>
        <w:pStyle w:val="7"/>
        <w:spacing w:before="2"/>
        <w:rPr>
          <w:rFonts w:ascii="Lucida Console"/>
        </w:rPr>
      </w:pPr>
    </w:p>
    <w:p w14:paraId="78D1AD61">
      <w:pPr>
        <w:pStyle w:val="7"/>
        <w:spacing w:line="307" w:lineRule="auto"/>
        <w:ind w:left="586" w:right="706"/>
      </w:pPr>
      <w:r>
        <w:t>Returns</w:t>
      </w:r>
      <w:r>
        <w:rPr>
          <w:spacing w:val="71"/>
        </w:rPr>
        <w:t xml:space="preserve"> </w:t>
      </w:r>
      <w:r>
        <w:t>a</w:t>
      </w:r>
      <w:r>
        <w:rPr>
          <w:spacing w:val="71"/>
        </w:rPr>
        <w:t xml:space="preserve"> </w:t>
      </w:r>
      <w:r>
        <w:t>string</w:t>
      </w:r>
      <w:r>
        <w:rPr>
          <w:spacing w:val="71"/>
        </w:rPr>
        <w:t xml:space="preserve"> </w:t>
      </w:r>
      <w:r>
        <w:t>representation</w:t>
      </w:r>
      <w:r>
        <w:rPr>
          <w:spacing w:val="71"/>
        </w:rPr>
        <w:t xml:space="preserve"> </w:t>
      </w:r>
      <w:r>
        <w:t>of</w:t>
      </w:r>
      <w:r>
        <w:rPr>
          <w:spacing w:val="71"/>
        </w:rPr>
        <w:t xml:space="preserve"> </w:t>
      </w:r>
      <w:r>
        <w:t>a</w:t>
      </w:r>
      <w:r>
        <w:rPr>
          <w:spacing w:val="71"/>
        </w:rPr>
        <w:t xml:space="preserve"> </w:t>
      </w:r>
      <w:r>
        <w:t>CP9</w:t>
      </w:r>
      <w:r>
        <w:rPr>
          <w:spacing w:val="71"/>
        </w:rPr>
        <w:t xml:space="preserve"> </w:t>
      </w:r>
      <w:r>
        <w:t>agent.</w:t>
      </w:r>
      <w:r>
        <w:rPr>
          <w:spacing w:val="71"/>
        </w:rPr>
        <w:t xml:space="preserve"> </w:t>
      </w:r>
      <w:r>
        <w:t>The</w:t>
      </w:r>
      <w:r>
        <w:rPr>
          <w:spacing w:val="71"/>
        </w:rPr>
        <w:t xml:space="preserve"> </w:t>
      </w:r>
      <w:r>
        <w:t>returned</w:t>
      </w:r>
      <w:r>
        <w:rPr>
          <w:spacing w:val="71"/>
        </w:rPr>
        <w:t xml:space="preserve"> </w:t>
      </w:r>
      <w:r>
        <w:t>string</w:t>
      </w:r>
      <w:r>
        <w:rPr>
          <w:spacing w:val="71"/>
        </w:rPr>
        <w:t xml:space="preserve"> </w:t>
      </w:r>
      <w:r>
        <w:t>must</w:t>
      </w:r>
      <w:r>
        <w:rPr>
          <w:spacing w:val="71"/>
        </w:rPr>
        <w:t xml:space="preserve"> </w:t>
      </w:r>
      <w:r>
        <w:t>follow</w:t>
      </w:r>
      <w:r>
        <w:rPr>
          <w:spacing w:val="71"/>
        </w:rPr>
        <w:t xml:space="preserve"> </w:t>
      </w:r>
      <w:r>
        <w:t xml:space="preserve">the </w:t>
      </w:r>
      <w:r>
        <w:rPr>
          <w:spacing w:val="-2"/>
        </w:rPr>
        <w:t>format:</w:t>
      </w:r>
    </w:p>
    <w:p w14:paraId="510EFFCF">
      <w:pPr>
        <w:pStyle w:val="7"/>
        <w:spacing w:before="43"/>
        <w:rPr>
          <w:sz w:val="12"/>
        </w:rPr>
      </w:pPr>
    </w:p>
    <w:p w14:paraId="494C38B1">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9504" behindDoc="0" locked="0" layoutInCell="1" allowOverlap="1">
                <wp:simplePos x="0" y="0"/>
                <wp:positionH relativeFrom="page">
                  <wp:posOffset>1091565</wp:posOffset>
                </wp:positionH>
                <wp:positionV relativeFrom="paragraph">
                  <wp:posOffset>-77470</wp:posOffset>
                </wp:positionV>
                <wp:extent cx="5748655" cy="394970"/>
                <wp:effectExtent l="0" t="0" r="0" b="0"/>
                <wp:wrapNone/>
                <wp:docPr id="33" name="Textbox 33"/>
                <wp:cNvGraphicFramePr/>
                <a:graphic xmlns:a="http://schemas.openxmlformats.org/drawingml/2006/main">
                  <a:graphicData uri="http://schemas.microsoft.com/office/word/2010/wordprocessingShape">
                    <wps:wsp>
                      <wps:cNvSpPr txBox="1"/>
                      <wps:spPr>
                        <a:xfrm>
                          <a:off x="0" y="0"/>
                          <a:ext cx="5748655" cy="394970"/>
                        </a:xfrm>
                        <a:prstGeom prst="rect">
                          <a:avLst/>
                        </a:prstGeom>
                        <a:solidFill>
                          <a:srgbClr val="CCE5FF"/>
                        </a:solidFill>
                      </wps:spPr>
                      <wps:txbx>
                        <w:txbxContent>
                          <w:p w14:paraId="369A3CA7">
                            <w:pPr>
                              <w:spacing w:before="1" w:line="304" w:lineRule="auto"/>
                              <w:ind w:left="414" w:right="0" w:hanging="399"/>
                              <w:jc w:val="left"/>
                              <w:rPr>
                                <w:color w:val="000000"/>
                                <w:sz w:val="20"/>
                              </w:rPr>
                            </w:pPr>
                            <w:r>
                              <w:rPr>
                                <w:color w:val="000000"/>
                                <w:spacing w:val="10"/>
                                <w:w w:val="115"/>
                                <w:sz w:val="20"/>
                              </w:rPr>
                              <w:t>CP9</w:t>
                            </w:r>
                            <w:r>
                              <w:rPr>
                                <w:color w:val="000000"/>
                                <w:spacing w:val="-27"/>
                                <w:w w:val="115"/>
                                <w:sz w:val="20"/>
                              </w:rPr>
                              <w:t xml:space="preserve"> </w:t>
                            </w:r>
                            <w:r>
                              <w:rPr>
                                <w:color w:val="000000"/>
                                <w:w w:val="115"/>
                                <w:sz w:val="20"/>
                              </w:rPr>
                              <w:t>[</w:t>
                            </w:r>
                            <w:r>
                              <w:rPr>
                                <w:color w:val="000000"/>
                                <w:spacing w:val="-25"/>
                                <w:w w:val="115"/>
                                <w:sz w:val="20"/>
                              </w:rPr>
                              <w:t xml:space="preserve"> </w:t>
                            </w:r>
                            <w:r>
                              <w:rPr>
                                <w:color w:val="000000"/>
                                <w:spacing w:val="12"/>
                                <w:w w:val="115"/>
                                <w:sz w:val="20"/>
                              </w:rPr>
                              <w:t>name</w:t>
                            </w:r>
                            <w:r>
                              <w:rPr>
                                <w:color w:val="000000"/>
                                <w:spacing w:val="-26"/>
                                <w:w w:val="115"/>
                                <w:sz w:val="20"/>
                              </w:rPr>
                              <w:t xml:space="preserve"> </w:t>
                            </w:r>
                            <w:r>
                              <w:rPr>
                                <w:color w:val="000000"/>
                                <w:spacing w:val="13"/>
                                <w:w w:val="115"/>
                                <w:sz w:val="20"/>
                              </w:rPr>
                              <w:t>=&lt;name</w:t>
                            </w:r>
                            <w:r>
                              <w:rPr>
                                <w:color w:val="000000"/>
                                <w:spacing w:val="-14"/>
                                <w:w w:val="115"/>
                                <w:sz w:val="20"/>
                              </w:rPr>
                              <w:t xml:space="preserve"> </w:t>
                            </w:r>
                            <w:r>
                              <w:rPr>
                                <w:color w:val="000000"/>
                                <w:spacing w:val="10"/>
                                <w:w w:val="115"/>
                                <w:sz w:val="20"/>
                              </w:rPr>
                              <w:t>&gt;,</w:t>
                            </w:r>
                            <w:r>
                              <w:rPr>
                                <w:color w:val="000000"/>
                                <w:spacing w:val="45"/>
                                <w:w w:val="115"/>
                                <w:sz w:val="20"/>
                              </w:rPr>
                              <w:t xml:space="preserve"> </w:t>
                            </w:r>
                            <w:r>
                              <w:rPr>
                                <w:color w:val="000000"/>
                                <w:spacing w:val="14"/>
                                <w:w w:val="115"/>
                                <w:sz w:val="20"/>
                              </w:rPr>
                              <w:t>hp=&lt;hp</w:t>
                            </w:r>
                            <w:r>
                              <w:rPr>
                                <w:color w:val="000000"/>
                                <w:spacing w:val="-20"/>
                                <w:w w:val="115"/>
                                <w:sz w:val="20"/>
                              </w:rPr>
                              <w:t xml:space="preserve"> </w:t>
                            </w:r>
                            <w:r>
                              <w:rPr>
                                <w:color w:val="000000"/>
                                <w:spacing w:val="10"/>
                                <w:w w:val="115"/>
                                <w:sz w:val="20"/>
                              </w:rPr>
                              <w:t>&gt;,</w:t>
                            </w:r>
                            <w:r>
                              <w:rPr>
                                <w:color w:val="000000"/>
                                <w:spacing w:val="45"/>
                                <w:w w:val="115"/>
                                <w:sz w:val="20"/>
                              </w:rPr>
                              <w:t xml:space="preserve"> </w:t>
                            </w:r>
                            <w:r>
                              <w:rPr>
                                <w:color w:val="000000"/>
                                <w:spacing w:val="15"/>
                                <w:w w:val="115"/>
                                <w:sz w:val="20"/>
                              </w:rPr>
                              <w:t>atk=&lt;atk</w:t>
                            </w:r>
                            <w:r>
                              <w:rPr>
                                <w:color w:val="000000"/>
                                <w:spacing w:val="-17"/>
                                <w:w w:val="115"/>
                                <w:sz w:val="20"/>
                              </w:rPr>
                              <w:t xml:space="preserve"> </w:t>
                            </w:r>
                            <w:r>
                              <w:rPr>
                                <w:color w:val="000000"/>
                                <w:spacing w:val="10"/>
                                <w:w w:val="115"/>
                                <w:sz w:val="20"/>
                              </w:rPr>
                              <w:t>&gt;,</w:t>
                            </w:r>
                            <w:r>
                              <w:rPr>
                                <w:color w:val="000000"/>
                                <w:spacing w:val="46"/>
                                <w:w w:val="115"/>
                                <w:sz w:val="20"/>
                              </w:rPr>
                              <w:t xml:space="preserve"> </w:t>
                            </w:r>
                            <w:r>
                              <w:rPr>
                                <w:color w:val="000000"/>
                                <w:spacing w:val="15"/>
                                <w:w w:val="115"/>
                                <w:sz w:val="20"/>
                              </w:rPr>
                              <w:t>def=&lt;def</w:t>
                            </w:r>
                            <w:r>
                              <w:rPr>
                                <w:color w:val="000000"/>
                                <w:spacing w:val="-17"/>
                                <w:w w:val="115"/>
                                <w:sz w:val="20"/>
                              </w:rPr>
                              <w:t xml:space="preserve"> </w:t>
                            </w:r>
                            <w:r>
                              <w:rPr>
                                <w:color w:val="000000"/>
                                <w:spacing w:val="10"/>
                                <w:w w:val="115"/>
                                <w:sz w:val="20"/>
                              </w:rPr>
                              <w:t>&gt;,</w:t>
                            </w:r>
                            <w:r>
                              <w:rPr>
                                <w:color w:val="000000"/>
                                <w:spacing w:val="66"/>
                                <w:w w:val="115"/>
                                <w:sz w:val="20"/>
                              </w:rPr>
                              <w:t xml:space="preserve"> </w:t>
                            </w:r>
                            <w:r>
                              <w:rPr>
                                <w:color w:val="000000"/>
                                <w:spacing w:val="13"/>
                                <w:w w:val="115"/>
                                <w:sz w:val="20"/>
                              </w:rPr>
                              <w:t>speed</w:t>
                            </w:r>
                            <w:r>
                              <w:rPr>
                                <w:color w:val="000000"/>
                                <w:spacing w:val="-25"/>
                                <w:w w:val="115"/>
                                <w:sz w:val="20"/>
                              </w:rPr>
                              <w:t xml:space="preserve"> </w:t>
                            </w:r>
                            <w:r>
                              <w:rPr>
                                <w:color w:val="000000"/>
                                <w:spacing w:val="14"/>
                                <w:w w:val="115"/>
                                <w:sz w:val="20"/>
                              </w:rPr>
                              <w:t>=&lt;speed</w:t>
                            </w:r>
                            <w:r>
                              <w:rPr>
                                <w:color w:val="000000"/>
                                <w:spacing w:val="-13"/>
                                <w:w w:val="115"/>
                                <w:sz w:val="20"/>
                              </w:rPr>
                              <w:t xml:space="preserve"> </w:t>
                            </w:r>
                            <w:r>
                              <w:rPr>
                                <w:color w:val="000000"/>
                                <w:spacing w:val="10"/>
                                <w:w w:val="115"/>
                                <w:sz w:val="20"/>
                              </w:rPr>
                              <w:t>&gt;,</w:t>
                            </w:r>
                            <w:r>
                              <w:rPr>
                                <w:color w:val="000000"/>
                                <w:spacing w:val="68"/>
                                <w:w w:val="115"/>
                                <w:sz w:val="20"/>
                              </w:rPr>
                              <w:t xml:space="preserve"> </w:t>
                            </w:r>
                            <w:r>
                              <w:rPr>
                                <w:color w:val="000000"/>
                                <w:spacing w:val="16"/>
                                <w:w w:val="115"/>
                                <w:sz w:val="20"/>
                              </w:rPr>
                              <w:t xml:space="preserve">energy=&lt; </w:t>
                            </w:r>
                            <w:r>
                              <w:rPr>
                                <w:color w:val="000000"/>
                                <w:spacing w:val="12"/>
                                <w:w w:val="135"/>
                                <w:sz w:val="20"/>
                              </w:rPr>
                              <w:t>energy</w:t>
                            </w:r>
                            <w:r>
                              <w:rPr>
                                <w:color w:val="000000"/>
                                <w:spacing w:val="-20"/>
                                <w:w w:val="135"/>
                                <w:sz w:val="20"/>
                              </w:rPr>
                              <w:t xml:space="preserve"> </w:t>
                            </w:r>
                            <w:r>
                              <w:rPr>
                                <w:color w:val="000000"/>
                                <w:spacing w:val="10"/>
                                <w:w w:val="140"/>
                                <w:sz w:val="20"/>
                              </w:rPr>
                              <w:t>&gt;,</w:t>
                            </w:r>
                            <w:r>
                              <w:rPr>
                                <w:color w:val="000000"/>
                                <w:spacing w:val="80"/>
                                <w:w w:val="140"/>
                                <w:sz w:val="20"/>
                              </w:rPr>
                              <w:t xml:space="preserve"> </w:t>
                            </w:r>
                            <w:r>
                              <w:rPr>
                                <w:color w:val="000000"/>
                                <w:spacing w:val="16"/>
                                <w:w w:val="135"/>
                                <w:sz w:val="20"/>
                              </w:rPr>
                              <w:t>doriki=&lt;doriki</w:t>
                            </w:r>
                            <w:r>
                              <w:rPr>
                                <w:color w:val="000000"/>
                                <w:spacing w:val="-16"/>
                                <w:w w:val="135"/>
                                <w:sz w:val="20"/>
                              </w:rPr>
                              <w:t xml:space="preserve"> </w:t>
                            </w:r>
                            <w:r>
                              <w:rPr>
                                <w:color w:val="000000"/>
                                <w:w w:val="135"/>
                                <w:sz w:val="20"/>
                              </w:rPr>
                              <w:t>&gt;]</w:t>
                            </w:r>
                          </w:p>
                        </w:txbxContent>
                      </wps:txbx>
                      <wps:bodyPr wrap="square" lIns="0" tIns="0" rIns="0" bIns="0" rtlCol="0">
                        <a:noAutofit/>
                      </wps:bodyPr>
                    </wps:wsp>
                  </a:graphicData>
                </a:graphic>
              </wp:anchor>
            </w:drawing>
          </mc:Choice>
          <mc:Fallback>
            <w:pict>
              <v:shape id="Textbox 33" o:spid="_x0000_s1026" o:spt="202" type="#_x0000_t202" style="position:absolute;left:0pt;margin-left:85.95pt;margin-top:-6.1pt;height:31.1pt;width:452.65pt;mso-position-horizontal-relative:page;z-index:251669504;mso-width-relative:page;mso-height-relative:page;" fillcolor="#CCE5FF" filled="t" stroked="f" coordsize="21600,21600" o:gfxdata="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CflvXWAAAACwEAAA8AAAAAAAAAAQAgAAAA&#10;IgAAAGRycy9kb3ducmV2LnhtbFBLAQIUABQAAAAIAIdO4kAp/lLn1AEAAKoDAAAOAAAAAAAAAAEA&#10;IAAAACUBAABkcnMvZTJvRG9jLnhtbFBLBQYAAAAABgAGAFkBAABrBQAAAAA=&#10;">
                <v:fill on="t" focussize="0,0"/>
                <v:stroke on="f"/>
                <v:imagedata o:title=""/>
                <o:lock v:ext="edit" aspectratio="f"/>
                <v:textbox inset="0mm,0mm,0mm,0mm">
                  <w:txbxContent>
                    <w:p w14:paraId="369A3CA7">
                      <w:pPr>
                        <w:spacing w:before="1" w:line="304" w:lineRule="auto"/>
                        <w:ind w:left="414" w:right="0" w:hanging="399"/>
                        <w:jc w:val="left"/>
                        <w:rPr>
                          <w:color w:val="000000"/>
                          <w:sz w:val="20"/>
                        </w:rPr>
                      </w:pPr>
                      <w:r>
                        <w:rPr>
                          <w:color w:val="000000"/>
                          <w:spacing w:val="10"/>
                          <w:w w:val="115"/>
                          <w:sz w:val="20"/>
                        </w:rPr>
                        <w:t>CP9</w:t>
                      </w:r>
                      <w:r>
                        <w:rPr>
                          <w:color w:val="000000"/>
                          <w:spacing w:val="-27"/>
                          <w:w w:val="115"/>
                          <w:sz w:val="20"/>
                        </w:rPr>
                        <w:t xml:space="preserve"> </w:t>
                      </w:r>
                      <w:r>
                        <w:rPr>
                          <w:color w:val="000000"/>
                          <w:w w:val="115"/>
                          <w:sz w:val="20"/>
                        </w:rPr>
                        <w:t>[</w:t>
                      </w:r>
                      <w:r>
                        <w:rPr>
                          <w:color w:val="000000"/>
                          <w:spacing w:val="-25"/>
                          <w:w w:val="115"/>
                          <w:sz w:val="20"/>
                        </w:rPr>
                        <w:t xml:space="preserve"> </w:t>
                      </w:r>
                      <w:r>
                        <w:rPr>
                          <w:color w:val="000000"/>
                          <w:spacing w:val="12"/>
                          <w:w w:val="115"/>
                          <w:sz w:val="20"/>
                        </w:rPr>
                        <w:t>name</w:t>
                      </w:r>
                      <w:r>
                        <w:rPr>
                          <w:color w:val="000000"/>
                          <w:spacing w:val="-26"/>
                          <w:w w:val="115"/>
                          <w:sz w:val="20"/>
                        </w:rPr>
                        <w:t xml:space="preserve"> </w:t>
                      </w:r>
                      <w:r>
                        <w:rPr>
                          <w:color w:val="000000"/>
                          <w:spacing w:val="13"/>
                          <w:w w:val="115"/>
                          <w:sz w:val="20"/>
                        </w:rPr>
                        <w:t>=&lt;name</w:t>
                      </w:r>
                      <w:r>
                        <w:rPr>
                          <w:color w:val="000000"/>
                          <w:spacing w:val="-14"/>
                          <w:w w:val="115"/>
                          <w:sz w:val="20"/>
                        </w:rPr>
                        <w:t xml:space="preserve"> </w:t>
                      </w:r>
                      <w:r>
                        <w:rPr>
                          <w:color w:val="000000"/>
                          <w:spacing w:val="10"/>
                          <w:w w:val="115"/>
                          <w:sz w:val="20"/>
                        </w:rPr>
                        <w:t>&gt;,</w:t>
                      </w:r>
                      <w:r>
                        <w:rPr>
                          <w:color w:val="000000"/>
                          <w:spacing w:val="45"/>
                          <w:w w:val="115"/>
                          <w:sz w:val="20"/>
                        </w:rPr>
                        <w:t xml:space="preserve"> </w:t>
                      </w:r>
                      <w:r>
                        <w:rPr>
                          <w:color w:val="000000"/>
                          <w:spacing w:val="14"/>
                          <w:w w:val="115"/>
                          <w:sz w:val="20"/>
                        </w:rPr>
                        <w:t>hp=&lt;hp</w:t>
                      </w:r>
                      <w:r>
                        <w:rPr>
                          <w:color w:val="000000"/>
                          <w:spacing w:val="-20"/>
                          <w:w w:val="115"/>
                          <w:sz w:val="20"/>
                        </w:rPr>
                        <w:t xml:space="preserve"> </w:t>
                      </w:r>
                      <w:r>
                        <w:rPr>
                          <w:color w:val="000000"/>
                          <w:spacing w:val="10"/>
                          <w:w w:val="115"/>
                          <w:sz w:val="20"/>
                        </w:rPr>
                        <w:t>&gt;,</w:t>
                      </w:r>
                      <w:r>
                        <w:rPr>
                          <w:color w:val="000000"/>
                          <w:spacing w:val="45"/>
                          <w:w w:val="115"/>
                          <w:sz w:val="20"/>
                        </w:rPr>
                        <w:t xml:space="preserve"> </w:t>
                      </w:r>
                      <w:r>
                        <w:rPr>
                          <w:color w:val="000000"/>
                          <w:spacing w:val="15"/>
                          <w:w w:val="115"/>
                          <w:sz w:val="20"/>
                        </w:rPr>
                        <w:t>atk=&lt;atk</w:t>
                      </w:r>
                      <w:r>
                        <w:rPr>
                          <w:color w:val="000000"/>
                          <w:spacing w:val="-17"/>
                          <w:w w:val="115"/>
                          <w:sz w:val="20"/>
                        </w:rPr>
                        <w:t xml:space="preserve"> </w:t>
                      </w:r>
                      <w:r>
                        <w:rPr>
                          <w:color w:val="000000"/>
                          <w:spacing w:val="10"/>
                          <w:w w:val="115"/>
                          <w:sz w:val="20"/>
                        </w:rPr>
                        <w:t>&gt;,</w:t>
                      </w:r>
                      <w:r>
                        <w:rPr>
                          <w:color w:val="000000"/>
                          <w:spacing w:val="46"/>
                          <w:w w:val="115"/>
                          <w:sz w:val="20"/>
                        </w:rPr>
                        <w:t xml:space="preserve"> </w:t>
                      </w:r>
                      <w:r>
                        <w:rPr>
                          <w:color w:val="000000"/>
                          <w:spacing w:val="15"/>
                          <w:w w:val="115"/>
                          <w:sz w:val="20"/>
                        </w:rPr>
                        <w:t>def=&lt;def</w:t>
                      </w:r>
                      <w:r>
                        <w:rPr>
                          <w:color w:val="000000"/>
                          <w:spacing w:val="-17"/>
                          <w:w w:val="115"/>
                          <w:sz w:val="20"/>
                        </w:rPr>
                        <w:t xml:space="preserve"> </w:t>
                      </w:r>
                      <w:r>
                        <w:rPr>
                          <w:color w:val="000000"/>
                          <w:spacing w:val="10"/>
                          <w:w w:val="115"/>
                          <w:sz w:val="20"/>
                        </w:rPr>
                        <w:t>&gt;,</w:t>
                      </w:r>
                      <w:r>
                        <w:rPr>
                          <w:color w:val="000000"/>
                          <w:spacing w:val="66"/>
                          <w:w w:val="115"/>
                          <w:sz w:val="20"/>
                        </w:rPr>
                        <w:t xml:space="preserve"> </w:t>
                      </w:r>
                      <w:r>
                        <w:rPr>
                          <w:color w:val="000000"/>
                          <w:spacing w:val="13"/>
                          <w:w w:val="115"/>
                          <w:sz w:val="20"/>
                        </w:rPr>
                        <w:t>speed</w:t>
                      </w:r>
                      <w:r>
                        <w:rPr>
                          <w:color w:val="000000"/>
                          <w:spacing w:val="-25"/>
                          <w:w w:val="115"/>
                          <w:sz w:val="20"/>
                        </w:rPr>
                        <w:t xml:space="preserve"> </w:t>
                      </w:r>
                      <w:r>
                        <w:rPr>
                          <w:color w:val="000000"/>
                          <w:spacing w:val="14"/>
                          <w:w w:val="115"/>
                          <w:sz w:val="20"/>
                        </w:rPr>
                        <w:t>=&lt;speed</w:t>
                      </w:r>
                      <w:r>
                        <w:rPr>
                          <w:color w:val="000000"/>
                          <w:spacing w:val="-13"/>
                          <w:w w:val="115"/>
                          <w:sz w:val="20"/>
                        </w:rPr>
                        <w:t xml:space="preserve"> </w:t>
                      </w:r>
                      <w:r>
                        <w:rPr>
                          <w:color w:val="000000"/>
                          <w:spacing w:val="10"/>
                          <w:w w:val="115"/>
                          <w:sz w:val="20"/>
                        </w:rPr>
                        <w:t>&gt;,</w:t>
                      </w:r>
                      <w:r>
                        <w:rPr>
                          <w:color w:val="000000"/>
                          <w:spacing w:val="68"/>
                          <w:w w:val="115"/>
                          <w:sz w:val="20"/>
                        </w:rPr>
                        <w:t xml:space="preserve"> </w:t>
                      </w:r>
                      <w:r>
                        <w:rPr>
                          <w:color w:val="000000"/>
                          <w:spacing w:val="16"/>
                          <w:w w:val="115"/>
                          <w:sz w:val="20"/>
                        </w:rPr>
                        <w:t xml:space="preserve">energy=&lt; </w:t>
                      </w:r>
                      <w:r>
                        <w:rPr>
                          <w:color w:val="000000"/>
                          <w:spacing w:val="12"/>
                          <w:w w:val="135"/>
                          <w:sz w:val="20"/>
                        </w:rPr>
                        <w:t>energy</w:t>
                      </w:r>
                      <w:r>
                        <w:rPr>
                          <w:color w:val="000000"/>
                          <w:spacing w:val="-20"/>
                          <w:w w:val="135"/>
                          <w:sz w:val="20"/>
                        </w:rPr>
                        <w:t xml:space="preserve"> </w:t>
                      </w:r>
                      <w:r>
                        <w:rPr>
                          <w:color w:val="000000"/>
                          <w:spacing w:val="10"/>
                          <w:w w:val="140"/>
                          <w:sz w:val="20"/>
                        </w:rPr>
                        <w:t>&gt;,</w:t>
                      </w:r>
                      <w:r>
                        <w:rPr>
                          <w:color w:val="000000"/>
                          <w:spacing w:val="80"/>
                          <w:w w:val="140"/>
                          <w:sz w:val="20"/>
                        </w:rPr>
                        <w:t xml:space="preserve"> </w:t>
                      </w:r>
                      <w:r>
                        <w:rPr>
                          <w:color w:val="000000"/>
                          <w:spacing w:val="16"/>
                          <w:w w:val="135"/>
                          <w:sz w:val="20"/>
                        </w:rPr>
                        <w:t>doriki=&lt;doriki</w:t>
                      </w:r>
                      <w:r>
                        <w:rPr>
                          <w:color w:val="000000"/>
                          <w:spacing w:val="-16"/>
                          <w:w w:val="135"/>
                          <w:sz w:val="20"/>
                        </w:rPr>
                        <w:t xml:space="preserve"> </w:t>
                      </w:r>
                      <w:r>
                        <w:rPr>
                          <w:color w:val="000000"/>
                          <w:w w:val="135"/>
                          <w:sz w:val="20"/>
                        </w:rPr>
                        <w:t>&gt;]</w:t>
                      </w:r>
                    </w:p>
                  </w:txbxContent>
                </v:textbox>
              </v:shape>
            </w:pict>
          </mc:Fallback>
        </mc:AlternateContent>
      </w:r>
      <w:r>
        <w:rPr>
          <w:rFonts w:ascii="Lucida Console"/>
          <w:color w:val="7F7F7F"/>
          <w:spacing w:val="-10"/>
          <w:sz w:val="12"/>
        </w:rPr>
        <w:t>1</w:t>
      </w:r>
    </w:p>
    <w:p w14:paraId="66719967">
      <w:pPr>
        <w:pStyle w:val="7"/>
        <w:rPr>
          <w:rFonts w:ascii="Lucida Console"/>
        </w:rPr>
      </w:pPr>
    </w:p>
    <w:p w14:paraId="2D22E74B">
      <w:pPr>
        <w:pStyle w:val="7"/>
        <w:spacing w:before="72"/>
        <w:rPr>
          <w:rFonts w:ascii="Lucida Console"/>
        </w:rPr>
      </w:pPr>
    </w:p>
    <w:p w14:paraId="34B2011A">
      <w:pPr>
        <w:pStyle w:val="7"/>
        <w:spacing w:line="307" w:lineRule="auto"/>
        <w:ind w:left="586"/>
      </w:pPr>
      <w:r>
        <w:rPr>
          <w:w w:val="105"/>
        </w:rPr>
        <w:t>All</w:t>
      </w:r>
      <w:r>
        <w:rPr>
          <w:spacing w:val="-14"/>
          <w:w w:val="105"/>
        </w:rPr>
        <w:t xml:space="preserve"> </w:t>
      </w:r>
      <w:r>
        <w:rPr>
          <w:w w:val="105"/>
        </w:rPr>
        <w:t>values</w:t>
      </w:r>
      <w:r>
        <w:rPr>
          <w:spacing w:val="-13"/>
          <w:w w:val="105"/>
        </w:rPr>
        <w:t xml:space="preserve"> </w:t>
      </w:r>
      <w:r>
        <w:rPr>
          <w:w w:val="105"/>
        </w:rPr>
        <w:t>must</w:t>
      </w:r>
      <w:r>
        <w:rPr>
          <w:spacing w:val="-13"/>
          <w:w w:val="105"/>
        </w:rPr>
        <w:t xml:space="preserve"> </w:t>
      </w:r>
      <w:r>
        <w:rPr>
          <w:w w:val="105"/>
        </w:rPr>
        <w:t>be</w:t>
      </w:r>
      <w:r>
        <w:rPr>
          <w:spacing w:val="-14"/>
          <w:w w:val="105"/>
        </w:rPr>
        <w:t xml:space="preserve"> </w:t>
      </w:r>
      <w:r>
        <w:rPr>
          <w:w w:val="105"/>
        </w:rPr>
        <w:t>printed</w:t>
      </w:r>
      <w:r>
        <w:rPr>
          <w:spacing w:val="-13"/>
          <w:w w:val="105"/>
        </w:rPr>
        <w:t xml:space="preserve"> </w:t>
      </w:r>
      <w:r>
        <w:rPr>
          <w:w w:val="105"/>
        </w:rPr>
        <w:t>consecutively,</w:t>
      </w:r>
      <w:r>
        <w:rPr>
          <w:spacing w:val="-13"/>
          <w:w w:val="105"/>
        </w:rPr>
        <w:t xml:space="preserve"> </w:t>
      </w:r>
      <w:r>
        <w:rPr>
          <w:w w:val="105"/>
        </w:rPr>
        <w:t>separated</w:t>
      </w:r>
      <w:r>
        <w:rPr>
          <w:spacing w:val="-13"/>
          <w:w w:val="105"/>
        </w:rPr>
        <w:t xml:space="preserve"> </w:t>
      </w:r>
      <w:r>
        <w:rPr>
          <w:w w:val="105"/>
        </w:rPr>
        <w:t>by</w:t>
      </w:r>
      <w:r>
        <w:rPr>
          <w:spacing w:val="-14"/>
          <w:w w:val="105"/>
        </w:rPr>
        <w:t xml:space="preserve"> </w:t>
      </w:r>
      <w:r>
        <w:rPr>
          <w:w w:val="105"/>
        </w:rPr>
        <w:t>commas,</w:t>
      </w:r>
      <w:r>
        <w:rPr>
          <w:spacing w:val="-13"/>
          <w:w w:val="105"/>
        </w:rPr>
        <w:t xml:space="preserve"> </w:t>
      </w:r>
      <w:r>
        <w:rPr>
          <w:w w:val="105"/>
        </w:rPr>
        <w:t>with</w:t>
      </w:r>
      <w:r>
        <w:rPr>
          <w:spacing w:val="-13"/>
          <w:w w:val="105"/>
        </w:rPr>
        <w:t xml:space="preserve"> </w:t>
      </w:r>
      <w:r>
        <w:rPr>
          <w:w w:val="105"/>
        </w:rPr>
        <w:t>no</w:t>
      </w:r>
      <w:r>
        <w:rPr>
          <w:spacing w:val="-13"/>
          <w:w w:val="105"/>
        </w:rPr>
        <w:t xml:space="preserve"> </w:t>
      </w:r>
      <w:r>
        <w:rPr>
          <w:w w:val="105"/>
        </w:rPr>
        <w:t>extra</w:t>
      </w:r>
      <w:r>
        <w:rPr>
          <w:spacing w:val="-14"/>
          <w:w w:val="105"/>
        </w:rPr>
        <w:t xml:space="preserve"> </w:t>
      </w:r>
      <w:r>
        <w:rPr>
          <w:w w:val="105"/>
        </w:rPr>
        <w:t>whitespace beyond the specified format. Example:</w:t>
      </w:r>
    </w:p>
    <w:p w14:paraId="2F5FAB03">
      <w:pPr>
        <w:pStyle w:val="7"/>
        <w:spacing w:before="43"/>
        <w:rPr>
          <w:sz w:val="12"/>
        </w:rPr>
      </w:pPr>
    </w:p>
    <w:p w14:paraId="34444C29">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69504" behindDoc="0" locked="0" layoutInCell="1" allowOverlap="1">
                <wp:simplePos x="0" y="0"/>
                <wp:positionH relativeFrom="page">
                  <wp:posOffset>1091565</wp:posOffset>
                </wp:positionH>
                <wp:positionV relativeFrom="paragraph">
                  <wp:posOffset>-77470</wp:posOffset>
                </wp:positionV>
                <wp:extent cx="5748655" cy="394970"/>
                <wp:effectExtent l="0" t="0" r="0" b="0"/>
                <wp:wrapNone/>
                <wp:docPr id="34" name="Textbox 34"/>
                <wp:cNvGraphicFramePr/>
                <a:graphic xmlns:a="http://schemas.openxmlformats.org/drawingml/2006/main">
                  <a:graphicData uri="http://schemas.microsoft.com/office/word/2010/wordprocessingShape">
                    <wps:wsp>
                      <wps:cNvSpPr txBox="1"/>
                      <wps:spPr>
                        <a:xfrm>
                          <a:off x="0" y="0"/>
                          <a:ext cx="5748655" cy="394970"/>
                        </a:xfrm>
                        <a:prstGeom prst="rect">
                          <a:avLst/>
                        </a:prstGeom>
                        <a:solidFill>
                          <a:srgbClr val="CCE5FF"/>
                        </a:solidFill>
                      </wps:spPr>
                      <wps:txbx>
                        <w:txbxContent>
                          <w:p w14:paraId="37D3BC78">
                            <w:pPr>
                              <w:spacing w:before="27"/>
                              <w:ind w:left="15" w:right="0" w:firstLine="0"/>
                              <w:jc w:val="left"/>
                              <w:rPr>
                                <w:color w:val="000000"/>
                                <w:sz w:val="20"/>
                              </w:rPr>
                            </w:pPr>
                            <w:r>
                              <w:rPr>
                                <w:color w:val="000000"/>
                                <w:spacing w:val="10"/>
                                <w:w w:val="115"/>
                                <w:sz w:val="20"/>
                              </w:rPr>
                              <w:t>CP9</w:t>
                            </w:r>
                            <w:r>
                              <w:rPr>
                                <w:color w:val="000000"/>
                                <w:spacing w:val="-27"/>
                                <w:w w:val="115"/>
                                <w:sz w:val="20"/>
                              </w:rPr>
                              <w:t xml:space="preserve"> </w:t>
                            </w:r>
                            <w:r>
                              <w:rPr>
                                <w:color w:val="000000"/>
                                <w:w w:val="140"/>
                                <w:sz w:val="20"/>
                              </w:rPr>
                              <w:t>[</w:t>
                            </w:r>
                            <w:r>
                              <w:rPr>
                                <w:color w:val="000000"/>
                                <w:spacing w:val="-36"/>
                                <w:w w:val="140"/>
                                <w:sz w:val="20"/>
                              </w:rPr>
                              <w:t xml:space="preserve"> </w:t>
                            </w:r>
                            <w:r>
                              <w:rPr>
                                <w:color w:val="000000"/>
                                <w:spacing w:val="12"/>
                                <w:w w:val="115"/>
                                <w:sz w:val="20"/>
                              </w:rPr>
                              <w:t>name</w:t>
                            </w:r>
                            <w:r>
                              <w:rPr>
                                <w:color w:val="000000"/>
                                <w:spacing w:val="-26"/>
                                <w:w w:val="115"/>
                                <w:sz w:val="20"/>
                              </w:rPr>
                              <w:t xml:space="preserve"> </w:t>
                            </w:r>
                            <w:r>
                              <w:rPr>
                                <w:color w:val="000000"/>
                                <w:spacing w:val="13"/>
                                <w:w w:val="140"/>
                                <w:sz w:val="20"/>
                              </w:rPr>
                              <w:t>=Lucci</w:t>
                            </w:r>
                            <w:r>
                              <w:rPr>
                                <w:color w:val="000000"/>
                                <w:spacing w:val="-23"/>
                                <w:w w:val="140"/>
                                <w:sz w:val="20"/>
                              </w:rPr>
                              <w:t xml:space="preserve"> </w:t>
                            </w:r>
                            <w:r>
                              <w:rPr>
                                <w:color w:val="000000"/>
                                <w:w w:val="140"/>
                                <w:sz w:val="20"/>
                              </w:rPr>
                              <w:t>,</w:t>
                            </w:r>
                            <w:r>
                              <w:rPr>
                                <w:color w:val="000000"/>
                                <w:spacing w:val="33"/>
                                <w:w w:val="140"/>
                                <w:sz w:val="20"/>
                              </w:rPr>
                              <w:t xml:space="preserve"> </w:t>
                            </w:r>
                            <w:r>
                              <w:rPr>
                                <w:color w:val="000000"/>
                                <w:w w:val="115"/>
                                <w:sz w:val="20"/>
                              </w:rPr>
                              <w:t>hp</w:t>
                            </w:r>
                            <w:r>
                              <w:rPr>
                                <w:color w:val="000000"/>
                                <w:spacing w:val="-23"/>
                                <w:w w:val="115"/>
                                <w:sz w:val="20"/>
                              </w:rPr>
                              <w:t xml:space="preserve"> </w:t>
                            </w:r>
                            <w:r>
                              <w:rPr>
                                <w:color w:val="000000"/>
                                <w:spacing w:val="10"/>
                                <w:w w:val="115"/>
                                <w:sz w:val="20"/>
                              </w:rPr>
                              <w:t>=150</w:t>
                            </w:r>
                            <w:r>
                              <w:rPr>
                                <w:color w:val="000000"/>
                                <w:spacing w:val="-23"/>
                                <w:w w:val="115"/>
                                <w:sz w:val="20"/>
                              </w:rPr>
                              <w:t xml:space="preserve"> </w:t>
                            </w:r>
                            <w:r>
                              <w:rPr>
                                <w:color w:val="000000"/>
                                <w:w w:val="140"/>
                                <w:sz w:val="20"/>
                              </w:rPr>
                              <w:t>,</w:t>
                            </w:r>
                            <w:r>
                              <w:rPr>
                                <w:color w:val="000000"/>
                                <w:spacing w:val="37"/>
                                <w:w w:val="140"/>
                                <w:sz w:val="20"/>
                              </w:rPr>
                              <w:t xml:space="preserve"> </w:t>
                            </w:r>
                            <w:r>
                              <w:rPr>
                                <w:color w:val="000000"/>
                                <w:spacing w:val="10"/>
                                <w:w w:val="140"/>
                                <w:sz w:val="20"/>
                              </w:rPr>
                              <w:t>atk</w:t>
                            </w:r>
                            <w:r>
                              <w:rPr>
                                <w:color w:val="000000"/>
                                <w:spacing w:val="-34"/>
                                <w:w w:val="140"/>
                                <w:sz w:val="20"/>
                              </w:rPr>
                              <w:t xml:space="preserve"> </w:t>
                            </w:r>
                            <w:r>
                              <w:rPr>
                                <w:color w:val="000000"/>
                                <w:w w:val="115"/>
                                <w:sz w:val="20"/>
                              </w:rPr>
                              <w:t>=40</w:t>
                            </w:r>
                            <w:r>
                              <w:rPr>
                                <w:color w:val="000000"/>
                                <w:spacing w:val="-24"/>
                                <w:w w:val="115"/>
                                <w:sz w:val="20"/>
                              </w:rPr>
                              <w:t xml:space="preserve"> </w:t>
                            </w:r>
                            <w:r>
                              <w:rPr>
                                <w:color w:val="000000"/>
                                <w:w w:val="140"/>
                                <w:sz w:val="20"/>
                              </w:rPr>
                              <w:t>,</w:t>
                            </w:r>
                            <w:r>
                              <w:rPr>
                                <w:color w:val="000000"/>
                                <w:spacing w:val="57"/>
                                <w:w w:val="140"/>
                                <w:sz w:val="20"/>
                              </w:rPr>
                              <w:t xml:space="preserve"> </w:t>
                            </w:r>
                            <w:r>
                              <w:rPr>
                                <w:color w:val="000000"/>
                                <w:spacing w:val="14"/>
                                <w:w w:val="115"/>
                                <w:sz w:val="20"/>
                              </w:rPr>
                              <w:t>def=25</w:t>
                            </w:r>
                            <w:r>
                              <w:rPr>
                                <w:color w:val="000000"/>
                                <w:spacing w:val="-25"/>
                                <w:w w:val="115"/>
                                <w:sz w:val="20"/>
                              </w:rPr>
                              <w:t xml:space="preserve"> </w:t>
                            </w:r>
                            <w:r>
                              <w:rPr>
                                <w:color w:val="000000"/>
                                <w:w w:val="140"/>
                                <w:sz w:val="20"/>
                              </w:rPr>
                              <w:t>,</w:t>
                            </w:r>
                            <w:r>
                              <w:rPr>
                                <w:color w:val="000000"/>
                                <w:spacing w:val="67"/>
                                <w:w w:val="140"/>
                                <w:sz w:val="20"/>
                              </w:rPr>
                              <w:t xml:space="preserve"> </w:t>
                            </w:r>
                            <w:r>
                              <w:rPr>
                                <w:color w:val="000000"/>
                                <w:spacing w:val="13"/>
                                <w:w w:val="115"/>
                                <w:sz w:val="20"/>
                              </w:rPr>
                              <w:t>speed</w:t>
                            </w:r>
                            <w:r>
                              <w:rPr>
                                <w:color w:val="000000"/>
                                <w:spacing w:val="-21"/>
                                <w:w w:val="115"/>
                                <w:sz w:val="20"/>
                              </w:rPr>
                              <w:t xml:space="preserve"> </w:t>
                            </w:r>
                            <w:r>
                              <w:rPr>
                                <w:color w:val="000000"/>
                                <w:w w:val="115"/>
                                <w:sz w:val="20"/>
                              </w:rPr>
                              <w:t>=30</w:t>
                            </w:r>
                            <w:r>
                              <w:rPr>
                                <w:color w:val="000000"/>
                                <w:spacing w:val="-24"/>
                                <w:w w:val="115"/>
                                <w:sz w:val="20"/>
                              </w:rPr>
                              <w:t xml:space="preserve"> </w:t>
                            </w:r>
                            <w:r>
                              <w:rPr>
                                <w:color w:val="000000"/>
                                <w:w w:val="140"/>
                                <w:sz w:val="20"/>
                              </w:rPr>
                              <w:t>,</w:t>
                            </w:r>
                            <w:r>
                              <w:rPr>
                                <w:color w:val="000000"/>
                                <w:spacing w:val="66"/>
                                <w:w w:val="140"/>
                                <w:sz w:val="20"/>
                              </w:rPr>
                              <w:t xml:space="preserve"> </w:t>
                            </w:r>
                            <w:r>
                              <w:rPr>
                                <w:color w:val="000000"/>
                                <w:spacing w:val="14"/>
                                <w:w w:val="115"/>
                                <w:sz w:val="20"/>
                              </w:rPr>
                              <w:t>energy</w:t>
                            </w:r>
                            <w:r>
                              <w:rPr>
                                <w:color w:val="000000"/>
                                <w:spacing w:val="-20"/>
                                <w:w w:val="115"/>
                                <w:sz w:val="20"/>
                              </w:rPr>
                              <w:t xml:space="preserve"> </w:t>
                            </w:r>
                            <w:r>
                              <w:rPr>
                                <w:color w:val="000000"/>
                                <w:w w:val="115"/>
                                <w:sz w:val="20"/>
                              </w:rPr>
                              <w:t>=60</w:t>
                            </w:r>
                            <w:r>
                              <w:rPr>
                                <w:color w:val="000000"/>
                                <w:spacing w:val="-25"/>
                                <w:w w:val="115"/>
                                <w:sz w:val="20"/>
                              </w:rPr>
                              <w:t xml:space="preserve"> </w:t>
                            </w:r>
                            <w:r>
                              <w:rPr>
                                <w:color w:val="000000"/>
                                <w:w w:val="140"/>
                                <w:sz w:val="20"/>
                              </w:rPr>
                              <w:t>,</w:t>
                            </w:r>
                            <w:r>
                              <w:rPr>
                                <w:color w:val="000000"/>
                                <w:spacing w:val="66"/>
                                <w:w w:val="140"/>
                                <w:sz w:val="20"/>
                              </w:rPr>
                              <w:t xml:space="preserve"> </w:t>
                            </w:r>
                            <w:r>
                              <w:rPr>
                                <w:color w:val="000000"/>
                                <w:spacing w:val="12"/>
                                <w:w w:val="140"/>
                                <w:sz w:val="20"/>
                              </w:rPr>
                              <w:t>doriki</w:t>
                            </w:r>
                          </w:p>
                          <w:p w14:paraId="7AA07A4B">
                            <w:pPr>
                              <w:spacing w:before="67"/>
                              <w:ind w:left="416" w:right="0" w:firstLine="0"/>
                              <w:jc w:val="left"/>
                              <w:rPr>
                                <w:color w:val="000000"/>
                                <w:sz w:val="20"/>
                              </w:rPr>
                            </w:pPr>
                            <w:r>
                              <w:rPr>
                                <w:color w:val="000000"/>
                                <w:spacing w:val="12"/>
                                <w:w w:val="115"/>
                                <w:sz w:val="20"/>
                              </w:rPr>
                              <w:t>=4000]</w:t>
                            </w:r>
                          </w:p>
                        </w:txbxContent>
                      </wps:txbx>
                      <wps:bodyPr wrap="square" lIns="0" tIns="0" rIns="0" bIns="0" rtlCol="0">
                        <a:noAutofit/>
                      </wps:bodyPr>
                    </wps:wsp>
                  </a:graphicData>
                </a:graphic>
              </wp:anchor>
            </w:drawing>
          </mc:Choice>
          <mc:Fallback>
            <w:pict>
              <v:shape id="Textbox 34" o:spid="_x0000_s1026" o:spt="202" type="#_x0000_t202" style="position:absolute;left:0pt;margin-left:85.95pt;margin-top:-6.1pt;height:31.1pt;width:452.65pt;mso-position-horizontal-relative:page;z-index:251669504;mso-width-relative:page;mso-height-relative:page;" fillcolor="#CCE5FF" filled="t" stroked="f" coordsize="21600,21600" o:gfxdata="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CflvXWAAAACwEAAA8AAAAAAAAAAQAgAAAA&#10;IgAAAGRycy9kb3ducmV2LnhtbFBLAQIUABQAAAAIAIdO4kAKee0B1AEAAKoDAAAOAAAAAAAAAAEA&#10;IAAAACUBAABkcnMvZTJvRG9jLnhtbFBLBQYAAAAABgAGAFkBAABrBQAAAAA=&#10;">
                <v:fill on="t" focussize="0,0"/>
                <v:stroke on="f"/>
                <v:imagedata o:title=""/>
                <o:lock v:ext="edit" aspectratio="f"/>
                <v:textbox inset="0mm,0mm,0mm,0mm">
                  <w:txbxContent>
                    <w:p w14:paraId="37D3BC78">
                      <w:pPr>
                        <w:spacing w:before="27"/>
                        <w:ind w:left="15" w:right="0" w:firstLine="0"/>
                        <w:jc w:val="left"/>
                        <w:rPr>
                          <w:color w:val="000000"/>
                          <w:sz w:val="20"/>
                        </w:rPr>
                      </w:pPr>
                      <w:r>
                        <w:rPr>
                          <w:color w:val="000000"/>
                          <w:spacing w:val="10"/>
                          <w:w w:val="115"/>
                          <w:sz w:val="20"/>
                        </w:rPr>
                        <w:t>CP9</w:t>
                      </w:r>
                      <w:r>
                        <w:rPr>
                          <w:color w:val="000000"/>
                          <w:spacing w:val="-27"/>
                          <w:w w:val="115"/>
                          <w:sz w:val="20"/>
                        </w:rPr>
                        <w:t xml:space="preserve"> </w:t>
                      </w:r>
                      <w:r>
                        <w:rPr>
                          <w:color w:val="000000"/>
                          <w:w w:val="140"/>
                          <w:sz w:val="20"/>
                        </w:rPr>
                        <w:t>[</w:t>
                      </w:r>
                      <w:r>
                        <w:rPr>
                          <w:color w:val="000000"/>
                          <w:spacing w:val="-36"/>
                          <w:w w:val="140"/>
                          <w:sz w:val="20"/>
                        </w:rPr>
                        <w:t xml:space="preserve"> </w:t>
                      </w:r>
                      <w:r>
                        <w:rPr>
                          <w:color w:val="000000"/>
                          <w:spacing w:val="12"/>
                          <w:w w:val="115"/>
                          <w:sz w:val="20"/>
                        </w:rPr>
                        <w:t>name</w:t>
                      </w:r>
                      <w:r>
                        <w:rPr>
                          <w:color w:val="000000"/>
                          <w:spacing w:val="-26"/>
                          <w:w w:val="115"/>
                          <w:sz w:val="20"/>
                        </w:rPr>
                        <w:t xml:space="preserve"> </w:t>
                      </w:r>
                      <w:r>
                        <w:rPr>
                          <w:color w:val="000000"/>
                          <w:spacing w:val="13"/>
                          <w:w w:val="140"/>
                          <w:sz w:val="20"/>
                        </w:rPr>
                        <w:t>=Lucci</w:t>
                      </w:r>
                      <w:r>
                        <w:rPr>
                          <w:color w:val="000000"/>
                          <w:spacing w:val="-23"/>
                          <w:w w:val="140"/>
                          <w:sz w:val="20"/>
                        </w:rPr>
                        <w:t xml:space="preserve"> </w:t>
                      </w:r>
                      <w:r>
                        <w:rPr>
                          <w:color w:val="000000"/>
                          <w:w w:val="140"/>
                          <w:sz w:val="20"/>
                        </w:rPr>
                        <w:t>,</w:t>
                      </w:r>
                      <w:r>
                        <w:rPr>
                          <w:color w:val="000000"/>
                          <w:spacing w:val="33"/>
                          <w:w w:val="140"/>
                          <w:sz w:val="20"/>
                        </w:rPr>
                        <w:t xml:space="preserve"> </w:t>
                      </w:r>
                      <w:r>
                        <w:rPr>
                          <w:color w:val="000000"/>
                          <w:w w:val="115"/>
                          <w:sz w:val="20"/>
                        </w:rPr>
                        <w:t>hp</w:t>
                      </w:r>
                      <w:r>
                        <w:rPr>
                          <w:color w:val="000000"/>
                          <w:spacing w:val="-23"/>
                          <w:w w:val="115"/>
                          <w:sz w:val="20"/>
                        </w:rPr>
                        <w:t xml:space="preserve"> </w:t>
                      </w:r>
                      <w:r>
                        <w:rPr>
                          <w:color w:val="000000"/>
                          <w:spacing w:val="10"/>
                          <w:w w:val="115"/>
                          <w:sz w:val="20"/>
                        </w:rPr>
                        <w:t>=150</w:t>
                      </w:r>
                      <w:r>
                        <w:rPr>
                          <w:color w:val="000000"/>
                          <w:spacing w:val="-23"/>
                          <w:w w:val="115"/>
                          <w:sz w:val="20"/>
                        </w:rPr>
                        <w:t xml:space="preserve"> </w:t>
                      </w:r>
                      <w:r>
                        <w:rPr>
                          <w:color w:val="000000"/>
                          <w:w w:val="140"/>
                          <w:sz w:val="20"/>
                        </w:rPr>
                        <w:t>,</w:t>
                      </w:r>
                      <w:r>
                        <w:rPr>
                          <w:color w:val="000000"/>
                          <w:spacing w:val="37"/>
                          <w:w w:val="140"/>
                          <w:sz w:val="20"/>
                        </w:rPr>
                        <w:t xml:space="preserve"> </w:t>
                      </w:r>
                      <w:r>
                        <w:rPr>
                          <w:color w:val="000000"/>
                          <w:spacing w:val="10"/>
                          <w:w w:val="140"/>
                          <w:sz w:val="20"/>
                        </w:rPr>
                        <w:t>atk</w:t>
                      </w:r>
                      <w:r>
                        <w:rPr>
                          <w:color w:val="000000"/>
                          <w:spacing w:val="-34"/>
                          <w:w w:val="140"/>
                          <w:sz w:val="20"/>
                        </w:rPr>
                        <w:t xml:space="preserve"> </w:t>
                      </w:r>
                      <w:r>
                        <w:rPr>
                          <w:color w:val="000000"/>
                          <w:w w:val="115"/>
                          <w:sz w:val="20"/>
                        </w:rPr>
                        <w:t>=40</w:t>
                      </w:r>
                      <w:r>
                        <w:rPr>
                          <w:color w:val="000000"/>
                          <w:spacing w:val="-24"/>
                          <w:w w:val="115"/>
                          <w:sz w:val="20"/>
                        </w:rPr>
                        <w:t xml:space="preserve"> </w:t>
                      </w:r>
                      <w:r>
                        <w:rPr>
                          <w:color w:val="000000"/>
                          <w:w w:val="140"/>
                          <w:sz w:val="20"/>
                        </w:rPr>
                        <w:t>,</w:t>
                      </w:r>
                      <w:r>
                        <w:rPr>
                          <w:color w:val="000000"/>
                          <w:spacing w:val="57"/>
                          <w:w w:val="140"/>
                          <w:sz w:val="20"/>
                        </w:rPr>
                        <w:t xml:space="preserve"> </w:t>
                      </w:r>
                      <w:r>
                        <w:rPr>
                          <w:color w:val="000000"/>
                          <w:spacing w:val="14"/>
                          <w:w w:val="115"/>
                          <w:sz w:val="20"/>
                        </w:rPr>
                        <w:t>def=25</w:t>
                      </w:r>
                      <w:r>
                        <w:rPr>
                          <w:color w:val="000000"/>
                          <w:spacing w:val="-25"/>
                          <w:w w:val="115"/>
                          <w:sz w:val="20"/>
                        </w:rPr>
                        <w:t xml:space="preserve"> </w:t>
                      </w:r>
                      <w:r>
                        <w:rPr>
                          <w:color w:val="000000"/>
                          <w:w w:val="140"/>
                          <w:sz w:val="20"/>
                        </w:rPr>
                        <w:t>,</w:t>
                      </w:r>
                      <w:r>
                        <w:rPr>
                          <w:color w:val="000000"/>
                          <w:spacing w:val="67"/>
                          <w:w w:val="140"/>
                          <w:sz w:val="20"/>
                        </w:rPr>
                        <w:t xml:space="preserve"> </w:t>
                      </w:r>
                      <w:r>
                        <w:rPr>
                          <w:color w:val="000000"/>
                          <w:spacing w:val="13"/>
                          <w:w w:val="115"/>
                          <w:sz w:val="20"/>
                        </w:rPr>
                        <w:t>speed</w:t>
                      </w:r>
                      <w:r>
                        <w:rPr>
                          <w:color w:val="000000"/>
                          <w:spacing w:val="-21"/>
                          <w:w w:val="115"/>
                          <w:sz w:val="20"/>
                        </w:rPr>
                        <w:t xml:space="preserve"> </w:t>
                      </w:r>
                      <w:r>
                        <w:rPr>
                          <w:color w:val="000000"/>
                          <w:w w:val="115"/>
                          <w:sz w:val="20"/>
                        </w:rPr>
                        <w:t>=30</w:t>
                      </w:r>
                      <w:r>
                        <w:rPr>
                          <w:color w:val="000000"/>
                          <w:spacing w:val="-24"/>
                          <w:w w:val="115"/>
                          <w:sz w:val="20"/>
                        </w:rPr>
                        <w:t xml:space="preserve"> </w:t>
                      </w:r>
                      <w:r>
                        <w:rPr>
                          <w:color w:val="000000"/>
                          <w:w w:val="140"/>
                          <w:sz w:val="20"/>
                        </w:rPr>
                        <w:t>,</w:t>
                      </w:r>
                      <w:r>
                        <w:rPr>
                          <w:color w:val="000000"/>
                          <w:spacing w:val="66"/>
                          <w:w w:val="140"/>
                          <w:sz w:val="20"/>
                        </w:rPr>
                        <w:t xml:space="preserve"> </w:t>
                      </w:r>
                      <w:r>
                        <w:rPr>
                          <w:color w:val="000000"/>
                          <w:spacing w:val="14"/>
                          <w:w w:val="115"/>
                          <w:sz w:val="20"/>
                        </w:rPr>
                        <w:t>energy</w:t>
                      </w:r>
                      <w:r>
                        <w:rPr>
                          <w:color w:val="000000"/>
                          <w:spacing w:val="-20"/>
                          <w:w w:val="115"/>
                          <w:sz w:val="20"/>
                        </w:rPr>
                        <w:t xml:space="preserve"> </w:t>
                      </w:r>
                      <w:r>
                        <w:rPr>
                          <w:color w:val="000000"/>
                          <w:w w:val="115"/>
                          <w:sz w:val="20"/>
                        </w:rPr>
                        <w:t>=60</w:t>
                      </w:r>
                      <w:r>
                        <w:rPr>
                          <w:color w:val="000000"/>
                          <w:spacing w:val="-25"/>
                          <w:w w:val="115"/>
                          <w:sz w:val="20"/>
                        </w:rPr>
                        <w:t xml:space="preserve"> </w:t>
                      </w:r>
                      <w:r>
                        <w:rPr>
                          <w:color w:val="000000"/>
                          <w:w w:val="140"/>
                          <w:sz w:val="20"/>
                        </w:rPr>
                        <w:t>,</w:t>
                      </w:r>
                      <w:r>
                        <w:rPr>
                          <w:color w:val="000000"/>
                          <w:spacing w:val="66"/>
                          <w:w w:val="140"/>
                          <w:sz w:val="20"/>
                        </w:rPr>
                        <w:t xml:space="preserve"> </w:t>
                      </w:r>
                      <w:r>
                        <w:rPr>
                          <w:color w:val="000000"/>
                          <w:spacing w:val="12"/>
                          <w:w w:val="140"/>
                          <w:sz w:val="20"/>
                        </w:rPr>
                        <w:t>doriki</w:t>
                      </w:r>
                    </w:p>
                    <w:p w14:paraId="7AA07A4B">
                      <w:pPr>
                        <w:spacing w:before="67"/>
                        <w:ind w:left="416" w:right="0" w:firstLine="0"/>
                        <w:jc w:val="left"/>
                        <w:rPr>
                          <w:color w:val="000000"/>
                          <w:sz w:val="20"/>
                        </w:rPr>
                      </w:pPr>
                      <w:r>
                        <w:rPr>
                          <w:color w:val="000000"/>
                          <w:spacing w:val="12"/>
                          <w:w w:val="115"/>
                          <w:sz w:val="20"/>
                        </w:rPr>
                        <w:t>=4000]</w:t>
                      </w:r>
                    </w:p>
                  </w:txbxContent>
                </v:textbox>
              </v:shape>
            </w:pict>
          </mc:Fallback>
        </mc:AlternateContent>
      </w:r>
      <w:r>
        <w:rPr>
          <w:rFonts w:ascii="Lucida Console"/>
          <w:color w:val="7F7F7F"/>
          <w:spacing w:val="-10"/>
          <w:sz w:val="12"/>
        </w:rPr>
        <w:t>1</w:t>
      </w:r>
    </w:p>
    <w:p w14:paraId="52D2EB9C">
      <w:pPr>
        <w:pStyle w:val="7"/>
        <w:rPr>
          <w:rFonts w:ascii="Lucida Console"/>
        </w:rPr>
      </w:pPr>
    </w:p>
    <w:p w14:paraId="559021BD">
      <w:pPr>
        <w:pStyle w:val="7"/>
        <w:spacing w:before="72"/>
        <w:rPr>
          <w:rFonts w:ascii="Lucida Console"/>
        </w:rPr>
      </w:pPr>
    </w:p>
    <w:p w14:paraId="7E404829">
      <w:pPr>
        <w:pStyle w:val="10"/>
        <w:numPr>
          <w:ilvl w:val="0"/>
          <w:numId w:val="6"/>
        </w:numPr>
        <w:tabs>
          <w:tab w:val="left" w:pos="583"/>
          <w:tab w:val="left" w:pos="586"/>
        </w:tabs>
        <w:spacing w:before="1" w:after="0" w:line="307" w:lineRule="auto"/>
        <w:ind w:left="586" w:right="707" w:hanging="300"/>
        <w:jc w:val="left"/>
        <w:rPr>
          <w:sz w:val="24"/>
        </w:rPr>
      </w:pPr>
      <w:r>
        <w:rPr>
          <w:sz w:val="24"/>
        </w:rPr>
        <w:t>When a CP9 agent defeats a Straw Hat member, if the agent’s description does not specify any</w:t>
      </w:r>
      <w:r>
        <w:rPr>
          <w:spacing w:val="40"/>
          <w:sz w:val="24"/>
        </w:rPr>
        <w:t xml:space="preserve"> </w:t>
      </w:r>
      <w:r>
        <w:rPr>
          <w:sz w:val="24"/>
        </w:rPr>
        <w:t>effect</w:t>
      </w:r>
      <w:r>
        <w:rPr>
          <w:spacing w:val="40"/>
          <w:sz w:val="24"/>
        </w:rPr>
        <w:t xml:space="preserve"> </w:t>
      </w:r>
      <w:r>
        <w:rPr>
          <w:sz w:val="24"/>
        </w:rPr>
        <w:t>on</w:t>
      </w:r>
      <w:r>
        <w:rPr>
          <w:spacing w:val="40"/>
          <w:sz w:val="24"/>
        </w:rPr>
        <w:t xml:space="preserve"> </w:t>
      </w:r>
      <w:r>
        <w:rPr>
          <w:sz w:val="24"/>
        </w:rPr>
        <w:t>morale,</w:t>
      </w:r>
      <w:r>
        <w:rPr>
          <w:spacing w:val="40"/>
          <w:sz w:val="24"/>
        </w:rPr>
        <w:t xml:space="preserve"> </w:t>
      </w:r>
      <w:r>
        <w:rPr>
          <w:sz w:val="24"/>
        </w:rPr>
        <w:t>then</w:t>
      </w:r>
      <w:r>
        <w:rPr>
          <w:spacing w:val="40"/>
          <w:sz w:val="24"/>
        </w:rPr>
        <w:t xml:space="preserve"> </w:t>
      </w:r>
      <w:r>
        <w:rPr>
          <w:sz w:val="24"/>
        </w:rPr>
        <w:t>by</w:t>
      </w:r>
      <w:r>
        <w:rPr>
          <w:spacing w:val="40"/>
          <w:sz w:val="24"/>
        </w:rPr>
        <w:t xml:space="preserve"> </w:t>
      </w:r>
      <w:r>
        <w:rPr>
          <w:sz w:val="24"/>
        </w:rPr>
        <w:t>default</w:t>
      </w:r>
      <w:r>
        <w:rPr>
          <w:spacing w:val="40"/>
          <w:sz w:val="24"/>
        </w:rPr>
        <w:t xml:space="preserve"> </w:t>
      </w:r>
      <w:r>
        <w:rPr>
          <w:sz w:val="24"/>
        </w:rPr>
        <w:t>morale</w:t>
      </w:r>
      <w:r>
        <w:rPr>
          <w:spacing w:val="40"/>
          <w:sz w:val="24"/>
        </w:rPr>
        <w:t xml:space="preserve"> </w:t>
      </w:r>
      <w:r>
        <w:rPr>
          <w:sz w:val="24"/>
        </w:rPr>
        <w:t>in</w:t>
      </w:r>
      <w:r>
        <w:rPr>
          <w:spacing w:val="40"/>
          <w:sz w:val="24"/>
        </w:rPr>
        <w:t xml:space="preserve"> </w:t>
      </w:r>
      <w:r>
        <w:rPr>
          <w:sz w:val="24"/>
        </w:rPr>
        <w:t>BattleContext</w:t>
      </w:r>
      <w:r>
        <w:rPr>
          <w:spacing w:val="40"/>
          <w:sz w:val="24"/>
        </w:rPr>
        <w:t xml:space="preserve"> </w:t>
      </w:r>
      <w:r>
        <w:rPr>
          <w:sz w:val="24"/>
        </w:rPr>
        <w:t>decreases</w:t>
      </w:r>
      <w:r>
        <w:rPr>
          <w:spacing w:val="40"/>
          <w:sz w:val="24"/>
        </w:rPr>
        <w:t xml:space="preserve"> </w:t>
      </w:r>
      <w:r>
        <w:rPr>
          <w:sz w:val="24"/>
        </w:rPr>
        <w:t>by</w:t>
      </w:r>
      <w:r>
        <w:rPr>
          <w:spacing w:val="40"/>
          <w:sz w:val="24"/>
        </w:rPr>
        <w:t xml:space="preserve"> </w:t>
      </w:r>
      <w:r>
        <w:rPr>
          <w:sz w:val="24"/>
        </w:rPr>
        <w:t>5.</w:t>
      </w:r>
    </w:p>
    <w:p w14:paraId="3B9E38D2">
      <w:pPr>
        <w:pStyle w:val="10"/>
        <w:spacing w:after="0" w:line="307" w:lineRule="auto"/>
        <w:jc w:val="left"/>
        <w:rPr>
          <w:sz w:val="24"/>
        </w:rPr>
        <w:sectPr>
          <w:pgSz w:w="11910" w:h="16840"/>
          <w:pgMar w:top="1680" w:right="425" w:bottom="900" w:left="1133" w:header="809" w:footer="707" w:gutter="0"/>
          <w:cols w:space="720" w:num="1"/>
        </w:sectPr>
      </w:pPr>
    </w:p>
    <w:p w14:paraId="3C9ECB1B">
      <w:pPr>
        <w:pStyle w:val="4"/>
        <w:numPr>
          <w:ilvl w:val="2"/>
          <w:numId w:val="1"/>
        </w:numPr>
        <w:tabs>
          <w:tab w:val="left" w:pos="822"/>
        </w:tabs>
        <w:spacing w:before="119" w:after="0" w:line="240" w:lineRule="auto"/>
        <w:ind w:left="822" w:right="0" w:hanging="822"/>
        <w:jc w:val="left"/>
      </w:pPr>
      <w:bookmarkStart w:id="13" w:name="Rob Lucci"/>
      <w:bookmarkEnd w:id="13"/>
      <w:r>
        <w:rPr>
          <w:w w:val="125"/>
        </w:rPr>
        <w:t>Rob</w:t>
      </w:r>
      <w:r>
        <w:rPr>
          <w:spacing w:val="11"/>
          <w:w w:val="125"/>
        </w:rPr>
        <w:t xml:space="preserve"> </w:t>
      </w:r>
      <w:r>
        <w:rPr>
          <w:spacing w:val="-2"/>
          <w:w w:val="125"/>
        </w:rPr>
        <w:t>Lucci</w:t>
      </w:r>
    </w:p>
    <w:p w14:paraId="627B5AEC">
      <w:pPr>
        <w:pStyle w:val="7"/>
        <w:spacing w:before="61"/>
        <w:rPr>
          <w:b/>
        </w:rPr>
      </w:pPr>
    </w:p>
    <w:p w14:paraId="0B1F6647">
      <w:pPr>
        <w:pStyle w:val="7"/>
        <w:spacing w:line="307" w:lineRule="auto"/>
        <w:ind w:right="706"/>
      </w:pPr>
      <w:r>
        <w:t>Lucci is the strongest agent of CP9, possessing overwhelming power and the ability to eliminate</w:t>
      </w:r>
      <w:r>
        <w:rPr>
          <w:spacing w:val="80"/>
          <w:w w:val="150"/>
        </w:rPr>
        <w:t xml:space="preserve"> </w:t>
      </w:r>
      <w:r>
        <w:t>targets swiftly.</w:t>
      </w:r>
    </w:p>
    <w:p w14:paraId="60EBE0F3">
      <w:pPr>
        <w:pStyle w:val="7"/>
        <w:spacing w:before="119"/>
        <w:ind w:left="468"/>
      </w:pPr>
      <w:r>
        <w:rPr>
          <w:w w:val="105"/>
        </w:rPr>
        <w:t>Requirement:</w:t>
      </w:r>
      <w:r>
        <w:rPr>
          <w:spacing w:val="4"/>
          <w:w w:val="105"/>
        </w:rPr>
        <w:t xml:space="preserve"> </w:t>
      </w:r>
      <w:r>
        <w:rPr>
          <w:w w:val="105"/>
        </w:rPr>
        <w:t>Implement</w:t>
      </w:r>
      <w:r>
        <w:rPr>
          <w:spacing w:val="5"/>
          <w:w w:val="105"/>
        </w:rPr>
        <w:t xml:space="preserve"> </w:t>
      </w:r>
      <w:r>
        <w:rPr>
          <w:w w:val="105"/>
        </w:rPr>
        <w:t>class</w:t>
      </w:r>
      <w:r>
        <w:rPr>
          <w:spacing w:val="4"/>
          <w:w w:val="105"/>
        </w:rPr>
        <w:t xml:space="preserve"> </w:t>
      </w:r>
      <w:r>
        <w:rPr>
          <w:w w:val="105"/>
        </w:rPr>
        <w:t>Lucci</w:t>
      </w:r>
      <w:r>
        <w:rPr>
          <w:spacing w:val="5"/>
          <w:w w:val="105"/>
        </w:rPr>
        <w:t xml:space="preserve"> </w:t>
      </w:r>
      <w:r>
        <w:rPr>
          <w:w w:val="105"/>
        </w:rPr>
        <w:t>derived</w:t>
      </w:r>
      <w:r>
        <w:rPr>
          <w:spacing w:val="5"/>
          <w:w w:val="105"/>
        </w:rPr>
        <w:t xml:space="preserve"> </w:t>
      </w:r>
      <w:r>
        <w:rPr>
          <w:w w:val="105"/>
        </w:rPr>
        <w:t>from</w:t>
      </w:r>
      <w:r>
        <w:rPr>
          <w:spacing w:val="5"/>
          <w:w w:val="105"/>
        </w:rPr>
        <w:t xml:space="preserve"> </w:t>
      </w:r>
      <w:r>
        <w:rPr>
          <w:spacing w:val="-2"/>
          <w:w w:val="105"/>
        </w:rPr>
        <w:t>CP9Agent.</w:t>
      </w:r>
    </w:p>
    <w:p w14:paraId="69D071EF">
      <w:pPr>
        <w:pStyle w:val="7"/>
        <w:spacing w:before="165"/>
      </w:pPr>
    </w:p>
    <w:p w14:paraId="33DF37BA">
      <w:pPr>
        <w:pStyle w:val="10"/>
        <w:numPr>
          <w:ilvl w:val="3"/>
          <w:numId w:val="1"/>
        </w:numPr>
        <w:tabs>
          <w:tab w:val="left" w:pos="585"/>
        </w:tabs>
        <w:spacing w:before="0" w:after="0" w:line="240" w:lineRule="auto"/>
        <w:ind w:left="585" w:right="0" w:hanging="233"/>
        <w:jc w:val="left"/>
        <w:rPr>
          <w:sz w:val="24"/>
        </w:rPr>
      </w:pPr>
      <w:r>
        <w:rPr>
          <w:sz w:val="24"/>
        </w:rPr>
        <w:t>Method</w:t>
      </w:r>
      <w:r>
        <w:rPr>
          <w:spacing w:val="20"/>
          <w:w w:val="110"/>
          <w:sz w:val="24"/>
        </w:rPr>
        <w:t xml:space="preserve"> </w:t>
      </w:r>
      <w:r>
        <w:rPr>
          <w:spacing w:val="-2"/>
          <w:w w:val="110"/>
          <w:sz w:val="24"/>
        </w:rPr>
        <w:t>attack:</w:t>
      </w:r>
    </w:p>
    <w:p w14:paraId="1AED8569">
      <w:pPr>
        <w:pStyle w:val="7"/>
        <w:spacing w:before="83" w:line="307" w:lineRule="auto"/>
        <w:ind w:left="586" w:right="707"/>
        <w:jc w:val="both"/>
      </w:pPr>
      <w:r>
        <w:rPr>
          <w:w w:val="110"/>
        </w:rPr>
        <w:t>Damage</w:t>
      </w:r>
      <w:r>
        <w:rPr>
          <w:spacing w:val="-6"/>
          <w:w w:val="110"/>
        </w:rPr>
        <w:t xml:space="preserve"> </w:t>
      </w:r>
      <w:r>
        <w:rPr>
          <w:w w:val="110"/>
        </w:rPr>
        <w:t>equals</w:t>
      </w:r>
      <w:r>
        <w:rPr>
          <w:spacing w:val="-6"/>
          <w:w w:val="110"/>
        </w:rPr>
        <w:t xml:space="preserve"> </w:t>
      </w:r>
      <w:r>
        <w:rPr>
          <w:w w:val="110"/>
        </w:rPr>
        <w:t>the</w:t>
      </w:r>
      <w:r>
        <w:rPr>
          <w:spacing w:val="-6"/>
          <w:w w:val="110"/>
        </w:rPr>
        <w:t xml:space="preserve"> </w:t>
      </w:r>
      <w:r>
        <w:rPr>
          <w:w w:val="110"/>
        </w:rPr>
        <w:t>attack</w:t>
      </w:r>
      <w:r>
        <w:rPr>
          <w:spacing w:val="-6"/>
          <w:w w:val="110"/>
        </w:rPr>
        <w:t xml:space="preserve"> </w:t>
      </w:r>
      <w:r>
        <w:rPr>
          <w:w w:val="110"/>
        </w:rPr>
        <w:t>value</w:t>
      </w:r>
      <w:r>
        <w:rPr>
          <w:spacing w:val="-6"/>
          <w:w w:val="110"/>
        </w:rPr>
        <w:t xml:space="preserve"> </w:t>
      </w:r>
      <w:r>
        <w:rPr>
          <w:w w:val="110"/>
        </w:rPr>
        <w:t>plus</w:t>
      </w:r>
      <w:r>
        <w:rPr>
          <w:spacing w:val="-6"/>
          <w:w w:val="110"/>
        </w:rPr>
        <w:t xml:space="preserve"> </w:t>
      </w:r>
      <w:r>
        <w:rPr>
          <w:w w:val="110"/>
        </w:rPr>
        <w:t>an</w:t>
      </w:r>
      <w:r>
        <w:rPr>
          <w:spacing w:val="-6"/>
          <w:w w:val="110"/>
        </w:rPr>
        <w:t xml:space="preserve"> </w:t>
      </w:r>
      <w:r>
        <w:rPr>
          <w:w w:val="110"/>
        </w:rPr>
        <w:t>additional</w:t>
      </w:r>
      <w:r>
        <w:rPr>
          <w:spacing w:val="-6"/>
          <w:w w:val="110"/>
        </w:rPr>
        <w:t xml:space="preserve"> </w:t>
      </w:r>
      <w:r>
        <w:rPr>
          <w:w w:val="110"/>
        </w:rPr>
        <w:t>amount</w:t>
      </w:r>
      <w:r>
        <w:rPr>
          <w:spacing w:val="-6"/>
          <w:w w:val="110"/>
        </w:rPr>
        <w:t xml:space="preserve"> </w:t>
      </w:r>
      <w:r>
        <w:rPr>
          <w:w w:val="110"/>
        </w:rPr>
        <w:t>equal</w:t>
      </w:r>
      <w:r>
        <w:rPr>
          <w:spacing w:val="-6"/>
          <w:w w:val="110"/>
        </w:rPr>
        <w:t xml:space="preserve"> </w:t>
      </w:r>
      <w:r>
        <w:rPr>
          <w:w w:val="110"/>
        </w:rPr>
        <w:t>to</w:t>
      </w:r>
      <w:r>
        <w:rPr>
          <w:spacing w:val="-6"/>
          <w:w w:val="110"/>
        </w:rPr>
        <w:t xml:space="preserve"> </w:t>
      </w:r>
      <w:r>
        <w:rPr>
          <w:w w:val="110"/>
        </w:rPr>
        <w:t>one</w:t>
      </w:r>
      <w:r>
        <w:rPr>
          <w:spacing w:val="-6"/>
          <w:w w:val="110"/>
        </w:rPr>
        <w:t xml:space="preserve"> </w:t>
      </w:r>
      <w:r>
        <w:rPr>
          <w:w w:val="110"/>
        </w:rPr>
        <w:t>twentieth</w:t>
      </w:r>
      <w:r>
        <w:rPr>
          <w:spacing w:val="-6"/>
          <w:w w:val="110"/>
        </w:rPr>
        <w:t xml:space="preserve"> </w:t>
      </w:r>
      <w:r>
        <w:rPr>
          <w:w w:val="110"/>
        </w:rPr>
        <w:t xml:space="preserve">of </w:t>
      </w:r>
      <w:r>
        <w:t>doriki. If the target’s health is less than 50% of its maximum health, the damage increases</w:t>
      </w:r>
      <w:r>
        <w:rPr>
          <w:spacing w:val="80"/>
          <w:w w:val="110"/>
        </w:rPr>
        <w:t xml:space="preserve"> </w:t>
      </w:r>
      <w:r>
        <w:rPr>
          <w:w w:val="110"/>
        </w:rPr>
        <w:t>by 20%.</w:t>
      </w:r>
    </w:p>
    <w:p w14:paraId="72C3DF68">
      <w:pPr>
        <w:pStyle w:val="10"/>
        <w:numPr>
          <w:ilvl w:val="3"/>
          <w:numId w:val="1"/>
        </w:numPr>
        <w:tabs>
          <w:tab w:val="left" w:pos="585"/>
        </w:tabs>
        <w:spacing w:before="2" w:after="0" w:line="240" w:lineRule="auto"/>
        <w:ind w:left="585" w:right="0" w:hanging="233"/>
        <w:jc w:val="left"/>
        <w:rPr>
          <w:sz w:val="24"/>
        </w:rPr>
      </w:pPr>
      <w:r>
        <w:rPr>
          <w:sz w:val="24"/>
        </w:rPr>
        <w:t>Method</w:t>
      </w:r>
      <w:r>
        <w:rPr>
          <w:spacing w:val="22"/>
          <w:w w:val="115"/>
          <w:sz w:val="24"/>
        </w:rPr>
        <w:t xml:space="preserve">  </w:t>
      </w:r>
      <w:r>
        <w:rPr>
          <w:spacing w:val="-2"/>
          <w:w w:val="115"/>
          <w:sz w:val="24"/>
        </w:rPr>
        <w:t>specialSkill:</w:t>
      </w:r>
    </w:p>
    <w:p w14:paraId="3B76F08D">
      <w:pPr>
        <w:pStyle w:val="7"/>
        <w:spacing w:before="82" w:line="307" w:lineRule="auto"/>
        <w:ind w:left="586" w:right="706"/>
        <w:jc w:val="both"/>
      </w:pPr>
      <w:r>
        <w:rPr>
          <w:w w:val="105"/>
        </w:rPr>
        <w:t>Lucci uses a skill with a cost of 25 energy, dealing damage equal to 280% of the attack value. This attack ignores 50% of the target’s defense. If the skill defeats the target, morale decreases by an additional 10.</w:t>
      </w:r>
    </w:p>
    <w:p w14:paraId="6C024F0B">
      <w:pPr>
        <w:pStyle w:val="10"/>
        <w:numPr>
          <w:ilvl w:val="3"/>
          <w:numId w:val="1"/>
        </w:numPr>
        <w:tabs>
          <w:tab w:val="left" w:pos="585"/>
        </w:tabs>
        <w:spacing w:before="2" w:after="0" w:line="240" w:lineRule="auto"/>
        <w:ind w:left="585" w:right="0" w:hanging="233"/>
        <w:jc w:val="left"/>
        <w:rPr>
          <w:sz w:val="24"/>
        </w:rPr>
      </w:pPr>
      <w:r>
        <w:rPr>
          <w:sz w:val="24"/>
        </w:rPr>
        <w:t>Method</w:t>
      </w:r>
      <w:r>
        <w:rPr>
          <w:spacing w:val="26"/>
          <w:sz w:val="24"/>
        </w:rPr>
        <w:t xml:space="preserve"> </w:t>
      </w:r>
      <w:r>
        <w:rPr>
          <w:spacing w:val="-2"/>
          <w:sz w:val="24"/>
        </w:rPr>
        <w:t>endTurn:</w:t>
      </w:r>
    </w:p>
    <w:p w14:paraId="56A3AFD0">
      <w:pPr>
        <w:pStyle w:val="7"/>
        <w:spacing w:before="83"/>
        <w:ind w:left="586"/>
      </w:pPr>
      <w:r>
        <w:rPr>
          <w:w w:val="105"/>
        </w:rPr>
        <w:t>If</w:t>
      </w:r>
      <w:r>
        <w:rPr>
          <w:spacing w:val="7"/>
          <w:w w:val="105"/>
        </w:rPr>
        <w:t xml:space="preserve"> </w:t>
      </w:r>
      <w:r>
        <w:rPr>
          <w:w w:val="105"/>
        </w:rPr>
        <w:t>current</w:t>
      </w:r>
      <w:r>
        <w:rPr>
          <w:spacing w:val="8"/>
          <w:w w:val="105"/>
        </w:rPr>
        <w:t xml:space="preserve"> </w:t>
      </w:r>
      <w:r>
        <w:rPr>
          <w:w w:val="105"/>
        </w:rPr>
        <w:t>health</w:t>
      </w:r>
      <w:r>
        <w:rPr>
          <w:spacing w:val="8"/>
          <w:w w:val="105"/>
        </w:rPr>
        <w:t xml:space="preserve"> </w:t>
      </w:r>
      <w:r>
        <w:rPr>
          <w:w w:val="105"/>
        </w:rPr>
        <w:t>is</w:t>
      </w:r>
      <w:r>
        <w:rPr>
          <w:spacing w:val="7"/>
          <w:w w:val="105"/>
        </w:rPr>
        <w:t xml:space="preserve"> </w:t>
      </w:r>
      <w:r>
        <w:rPr>
          <w:w w:val="105"/>
        </w:rPr>
        <w:t>less</w:t>
      </w:r>
      <w:r>
        <w:rPr>
          <w:spacing w:val="8"/>
          <w:w w:val="105"/>
        </w:rPr>
        <w:t xml:space="preserve"> </w:t>
      </w:r>
      <w:r>
        <w:rPr>
          <w:w w:val="105"/>
        </w:rPr>
        <w:t>than</w:t>
      </w:r>
      <w:r>
        <w:rPr>
          <w:spacing w:val="8"/>
          <w:w w:val="105"/>
        </w:rPr>
        <w:t xml:space="preserve"> </w:t>
      </w:r>
      <w:r>
        <w:rPr>
          <w:w w:val="105"/>
        </w:rPr>
        <w:t>40%</w:t>
      </w:r>
      <w:r>
        <w:rPr>
          <w:spacing w:val="7"/>
          <w:w w:val="105"/>
        </w:rPr>
        <w:t xml:space="preserve"> </w:t>
      </w:r>
      <w:r>
        <w:rPr>
          <w:w w:val="105"/>
        </w:rPr>
        <w:t>of</w:t>
      </w:r>
      <w:r>
        <w:rPr>
          <w:spacing w:val="8"/>
          <w:w w:val="105"/>
        </w:rPr>
        <w:t xml:space="preserve"> </w:t>
      </w:r>
      <w:r>
        <w:rPr>
          <w:w w:val="105"/>
        </w:rPr>
        <w:t>maximum</w:t>
      </w:r>
      <w:r>
        <w:rPr>
          <w:spacing w:val="8"/>
          <w:w w:val="105"/>
        </w:rPr>
        <w:t xml:space="preserve"> </w:t>
      </w:r>
      <w:r>
        <w:rPr>
          <w:w w:val="105"/>
        </w:rPr>
        <w:t>health,</w:t>
      </w:r>
      <w:r>
        <w:rPr>
          <w:spacing w:val="8"/>
          <w:w w:val="105"/>
        </w:rPr>
        <w:t xml:space="preserve"> </w:t>
      </w:r>
      <w:r>
        <w:rPr>
          <w:w w:val="105"/>
        </w:rPr>
        <w:t>Lucci’s</w:t>
      </w:r>
      <w:r>
        <w:rPr>
          <w:spacing w:val="7"/>
          <w:w w:val="105"/>
        </w:rPr>
        <w:t xml:space="preserve"> </w:t>
      </w:r>
      <w:r>
        <w:rPr>
          <w:w w:val="105"/>
        </w:rPr>
        <w:t>attack</w:t>
      </w:r>
      <w:r>
        <w:rPr>
          <w:spacing w:val="8"/>
          <w:w w:val="105"/>
        </w:rPr>
        <w:t xml:space="preserve"> </w:t>
      </w:r>
      <w:r>
        <w:rPr>
          <w:w w:val="105"/>
        </w:rPr>
        <w:t>increases</w:t>
      </w:r>
      <w:r>
        <w:rPr>
          <w:spacing w:val="8"/>
          <w:w w:val="105"/>
        </w:rPr>
        <w:t xml:space="preserve"> </w:t>
      </w:r>
      <w:r>
        <w:rPr>
          <w:w w:val="105"/>
        </w:rPr>
        <w:t>by</w:t>
      </w:r>
      <w:r>
        <w:rPr>
          <w:spacing w:val="7"/>
          <w:w w:val="105"/>
        </w:rPr>
        <w:t xml:space="preserve"> </w:t>
      </w:r>
      <w:r>
        <w:rPr>
          <w:spacing w:val="-5"/>
          <w:w w:val="105"/>
        </w:rPr>
        <w:t>5%.</w:t>
      </w:r>
    </w:p>
    <w:p w14:paraId="6EA07A39">
      <w:pPr>
        <w:pStyle w:val="7"/>
        <w:spacing w:before="241"/>
      </w:pPr>
    </w:p>
    <w:p w14:paraId="66C368EF">
      <w:pPr>
        <w:pStyle w:val="4"/>
        <w:numPr>
          <w:ilvl w:val="2"/>
          <w:numId w:val="1"/>
        </w:numPr>
        <w:tabs>
          <w:tab w:val="left" w:pos="822"/>
        </w:tabs>
        <w:spacing w:before="0" w:after="0" w:line="240" w:lineRule="auto"/>
        <w:ind w:left="822" w:right="0" w:hanging="822"/>
        <w:jc w:val="left"/>
      </w:pPr>
      <w:bookmarkStart w:id="14" w:name="Kaku"/>
      <w:bookmarkEnd w:id="14"/>
      <w:r>
        <w:rPr>
          <w:spacing w:val="-4"/>
          <w:w w:val="130"/>
        </w:rPr>
        <w:t>Kaku</w:t>
      </w:r>
    </w:p>
    <w:p w14:paraId="6876E63B">
      <w:pPr>
        <w:pStyle w:val="7"/>
        <w:spacing w:before="61"/>
        <w:rPr>
          <w:b/>
        </w:rPr>
      </w:pPr>
    </w:p>
    <w:p w14:paraId="79E9DA33">
      <w:pPr>
        <w:pStyle w:val="7"/>
      </w:pPr>
      <w:r>
        <w:t>Kaku</w:t>
      </w:r>
      <w:r>
        <w:rPr>
          <w:spacing w:val="29"/>
        </w:rPr>
        <w:t xml:space="preserve"> </w:t>
      </w:r>
      <w:r>
        <w:t>is</w:t>
      </w:r>
      <w:r>
        <w:rPr>
          <w:spacing w:val="32"/>
        </w:rPr>
        <w:t xml:space="preserve"> </w:t>
      </w:r>
      <w:r>
        <w:t>a</w:t>
      </w:r>
      <w:r>
        <w:rPr>
          <w:spacing w:val="32"/>
        </w:rPr>
        <w:t xml:space="preserve"> </w:t>
      </w:r>
      <w:r>
        <w:t>swordsman</w:t>
      </w:r>
      <w:r>
        <w:rPr>
          <w:spacing w:val="32"/>
        </w:rPr>
        <w:t xml:space="preserve"> </w:t>
      </w:r>
      <w:r>
        <w:t>capable</w:t>
      </w:r>
      <w:r>
        <w:rPr>
          <w:spacing w:val="32"/>
        </w:rPr>
        <w:t xml:space="preserve"> </w:t>
      </w:r>
      <w:r>
        <w:t>of</w:t>
      </w:r>
      <w:r>
        <w:rPr>
          <w:spacing w:val="32"/>
        </w:rPr>
        <w:t xml:space="preserve"> </w:t>
      </w:r>
      <w:r>
        <w:t>executing</w:t>
      </w:r>
      <w:r>
        <w:rPr>
          <w:spacing w:val="32"/>
        </w:rPr>
        <w:t xml:space="preserve"> </w:t>
      </w:r>
      <w:r>
        <w:t>consecutive</w:t>
      </w:r>
      <w:r>
        <w:rPr>
          <w:spacing w:val="32"/>
        </w:rPr>
        <w:t xml:space="preserve"> </w:t>
      </w:r>
      <w:r>
        <w:t>attacks</w:t>
      </w:r>
      <w:r>
        <w:rPr>
          <w:spacing w:val="32"/>
        </w:rPr>
        <w:t xml:space="preserve"> </w:t>
      </w:r>
      <w:r>
        <w:t>on</w:t>
      </w:r>
      <w:r>
        <w:rPr>
          <w:spacing w:val="31"/>
        </w:rPr>
        <w:t xml:space="preserve"> </w:t>
      </w:r>
      <w:r>
        <w:t>a</w:t>
      </w:r>
      <w:r>
        <w:rPr>
          <w:spacing w:val="34"/>
        </w:rPr>
        <w:t xml:space="preserve"> </w:t>
      </w:r>
      <w:r>
        <w:rPr>
          <w:spacing w:val="-2"/>
        </w:rPr>
        <w:t>target.</w:t>
      </w:r>
    </w:p>
    <w:p w14:paraId="62FA8BAA">
      <w:pPr>
        <w:pStyle w:val="7"/>
        <w:spacing w:before="200"/>
        <w:ind w:left="468"/>
      </w:pPr>
      <w:r>
        <w:t>Requirement:</w:t>
      </w:r>
      <w:r>
        <w:rPr>
          <w:spacing w:val="26"/>
        </w:rPr>
        <w:t xml:space="preserve"> </w:t>
      </w:r>
      <w:r>
        <w:t>Implement</w:t>
      </w:r>
      <w:r>
        <w:rPr>
          <w:spacing w:val="27"/>
        </w:rPr>
        <w:t xml:space="preserve"> </w:t>
      </w:r>
      <w:r>
        <w:t>class</w:t>
      </w:r>
      <w:r>
        <w:rPr>
          <w:spacing w:val="27"/>
        </w:rPr>
        <w:t xml:space="preserve"> </w:t>
      </w:r>
      <w:r>
        <w:t>Kaku</w:t>
      </w:r>
      <w:r>
        <w:rPr>
          <w:spacing w:val="27"/>
        </w:rPr>
        <w:t xml:space="preserve"> </w:t>
      </w:r>
      <w:r>
        <w:t>derived</w:t>
      </w:r>
      <w:r>
        <w:rPr>
          <w:spacing w:val="27"/>
        </w:rPr>
        <w:t xml:space="preserve"> </w:t>
      </w:r>
      <w:r>
        <w:t>from</w:t>
      </w:r>
      <w:r>
        <w:rPr>
          <w:spacing w:val="27"/>
        </w:rPr>
        <w:t xml:space="preserve"> </w:t>
      </w:r>
      <w:r>
        <w:rPr>
          <w:spacing w:val="-2"/>
        </w:rPr>
        <w:t>CP9Agent.</w:t>
      </w:r>
    </w:p>
    <w:p w14:paraId="560DF9B8">
      <w:pPr>
        <w:pStyle w:val="7"/>
        <w:spacing w:before="165"/>
      </w:pPr>
    </w:p>
    <w:p w14:paraId="67673DAE">
      <w:pPr>
        <w:pStyle w:val="10"/>
        <w:numPr>
          <w:ilvl w:val="3"/>
          <w:numId w:val="1"/>
        </w:numPr>
        <w:tabs>
          <w:tab w:val="left" w:pos="585"/>
        </w:tabs>
        <w:spacing w:before="0" w:after="0" w:line="240" w:lineRule="auto"/>
        <w:ind w:left="585" w:right="0" w:hanging="233"/>
        <w:jc w:val="left"/>
        <w:rPr>
          <w:sz w:val="24"/>
        </w:rPr>
      </w:pPr>
      <w:r>
        <w:rPr>
          <w:sz w:val="24"/>
        </w:rPr>
        <w:t>Method</w:t>
      </w:r>
      <w:r>
        <w:rPr>
          <w:spacing w:val="20"/>
          <w:w w:val="110"/>
          <w:sz w:val="24"/>
        </w:rPr>
        <w:t xml:space="preserve"> </w:t>
      </w:r>
      <w:r>
        <w:rPr>
          <w:spacing w:val="-2"/>
          <w:w w:val="110"/>
          <w:sz w:val="24"/>
        </w:rPr>
        <w:t>attack:</w:t>
      </w:r>
    </w:p>
    <w:p w14:paraId="48BBA16A">
      <w:pPr>
        <w:pStyle w:val="7"/>
        <w:spacing w:before="83"/>
        <w:ind w:left="586"/>
      </w:pPr>
      <w:r>
        <w:t>Damage</w:t>
      </w:r>
      <w:r>
        <w:rPr>
          <w:spacing w:val="34"/>
        </w:rPr>
        <w:t xml:space="preserve"> </w:t>
      </w:r>
      <w:r>
        <w:t>equals</w:t>
      </w:r>
      <w:r>
        <w:rPr>
          <w:spacing w:val="35"/>
        </w:rPr>
        <w:t xml:space="preserve"> </w:t>
      </w:r>
      <w:r>
        <w:t>the</w:t>
      </w:r>
      <w:r>
        <w:rPr>
          <w:spacing w:val="34"/>
        </w:rPr>
        <w:t xml:space="preserve"> </w:t>
      </w:r>
      <w:r>
        <w:t>attack</w:t>
      </w:r>
      <w:r>
        <w:rPr>
          <w:spacing w:val="35"/>
        </w:rPr>
        <w:t xml:space="preserve"> </w:t>
      </w:r>
      <w:r>
        <w:rPr>
          <w:spacing w:val="-2"/>
        </w:rPr>
        <w:t>value.</w:t>
      </w:r>
    </w:p>
    <w:p w14:paraId="0AB9AAFC">
      <w:pPr>
        <w:pStyle w:val="10"/>
        <w:numPr>
          <w:ilvl w:val="3"/>
          <w:numId w:val="1"/>
        </w:numPr>
        <w:tabs>
          <w:tab w:val="left" w:pos="585"/>
        </w:tabs>
        <w:spacing w:before="83" w:after="0" w:line="240" w:lineRule="auto"/>
        <w:ind w:left="585" w:right="0" w:hanging="233"/>
        <w:jc w:val="left"/>
        <w:rPr>
          <w:sz w:val="24"/>
        </w:rPr>
      </w:pPr>
      <w:r>
        <w:rPr>
          <w:sz w:val="24"/>
        </w:rPr>
        <w:t>Method</w:t>
      </w:r>
      <w:r>
        <w:rPr>
          <w:spacing w:val="22"/>
          <w:w w:val="115"/>
          <w:sz w:val="24"/>
        </w:rPr>
        <w:t xml:space="preserve">  </w:t>
      </w:r>
      <w:r>
        <w:rPr>
          <w:spacing w:val="-2"/>
          <w:w w:val="115"/>
          <w:sz w:val="24"/>
        </w:rPr>
        <w:t>specialSkill:</w:t>
      </w:r>
    </w:p>
    <w:p w14:paraId="56D82599">
      <w:pPr>
        <w:pStyle w:val="7"/>
        <w:spacing w:before="82" w:line="307" w:lineRule="auto"/>
        <w:ind w:left="586" w:right="707"/>
        <w:jc w:val="both"/>
      </w:pPr>
      <w:r>
        <w:t>Kaku</w:t>
      </w:r>
      <w:r>
        <w:rPr>
          <w:spacing w:val="40"/>
        </w:rPr>
        <w:t xml:space="preserve"> </w:t>
      </w:r>
      <w:r>
        <w:t>uses</w:t>
      </w:r>
      <w:r>
        <w:rPr>
          <w:spacing w:val="40"/>
        </w:rPr>
        <w:t xml:space="preserve"> </w:t>
      </w:r>
      <w:r>
        <w:t>a</w:t>
      </w:r>
      <w:r>
        <w:rPr>
          <w:spacing w:val="40"/>
        </w:rPr>
        <w:t xml:space="preserve"> </w:t>
      </w:r>
      <w:r>
        <w:t>skill</w:t>
      </w:r>
      <w:r>
        <w:rPr>
          <w:spacing w:val="40"/>
        </w:rPr>
        <w:t xml:space="preserve"> </w:t>
      </w:r>
      <w:r>
        <w:t>with</w:t>
      </w:r>
      <w:r>
        <w:rPr>
          <w:spacing w:val="40"/>
        </w:rPr>
        <w:t xml:space="preserve"> </w:t>
      </w:r>
      <w:r>
        <w:t>a</w:t>
      </w:r>
      <w:r>
        <w:rPr>
          <w:spacing w:val="40"/>
        </w:rPr>
        <w:t xml:space="preserve"> </w:t>
      </w:r>
      <w:r>
        <w:t>cost</w:t>
      </w:r>
      <w:r>
        <w:rPr>
          <w:spacing w:val="40"/>
        </w:rPr>
        <w:t xml:space="preserve"> </w:t>
      </w:r>
      <w:r>
        <w:t>of</w:t>
      </w:r>
      <w:r>
        <w:rPr>
          <w:spacing w:val="40"/>
        </w:rPr>
        <w:t xml:space="preserve"> </w:t>
      </w:r>
      <w:r>
        <w:t>20</w:t>
      </w:r>
      <w:r>
        <w:rPr>
          <w:spacing w:val="40"/>
        </w:rPr>
        <w:t xml:space="preserve"> </w:t>
      </w:r>
      <w:r>
        <w:t>energy,</w:t>
      </w:r>
      <w:r>
        <w:rPr>
          <w:spacing w:val="40"/>
        </w:rPr>
        <w:t xml:space="preserve"> </w:t>
      </w:r>
      <w:r>
        <w:t>performing</w:t>
      </w:r>
      <w:r>
        <w:rPr>
          <w:spacing w:val="40"/>
        </w:rPr>
        <w:t xml:space="preserve"> </w:t>
      </w:r>
      <w:r>
        <w:t>three</w:t>
      </w:r>
      <w:r>
        <w:rPr>
          <w:spacing w:val="40"/>
        </w:rPr>
        <w:t xml:space="preserve"> </w:t>
      </w:r>
      <w:r>
        <w:t>consecutive</w:t>
      </w:r>
      <w:r>
        <w:rPr>
          <w:spacing w:val="40"/>
        </w:rPr>
        <w:t xml:space="preserve"> </w:t>
      </w:r>
      <w:r>
        <w:t>attacks</w:t>
      </w:r>
      <w:r>
        <w:rPr>
          <w:spacing w:val="40"/>
        </w:rPr>
        <w:t xml:space="preserve"> </w:t>
      </w:r>
      <w:r>
        <w:t>on</w:t>
      </w:r>
      <w:r>
        <w:rPr>
          <w:spacing w:val="40"/>
        </w:rPr>
        <w:t xml:space="preserve"> </w:t>
      </w:r>
      <w:r>
        <w:t>the same target.</w:t>
      </w:r>
    </w:p>
    <w:p w14:paraId="1CD96E72">
      <w:pPr>
        <w:pStyle w:val="7"/>
        <w:spacing w:before="2" w:line="307" w:lineRule="auto"/>
        <w:ind w:left="586" w:right="707"/>
        <w:jc w:val="both"/>
      </w:pPr>
      <w:r>
        <w:t xml:space="preserve">The first hit deals damage equal to 120% of the attack value. The second hit deals damage equal to 100% of the attack value. The third hit deals damage equal to 80% of the attack </w:t>
      </w:r>
      <w:r>
        <w:rPr>
          <w:spacing w:val="-2"/>
        </w:rPr>
        <w:t>value.</w:t>
      </w:r>
    </w:p>
    <w:p w14:paraId="501A17A4">
      <w:pPr>
        <w:pStyle w:val="7"/>
        <w:spacing w:before="1" w:line="307" w:lineRule="auto"/>
        <w:ind w:left="586" w:right="708"/>
        <w:jc w:val="both"/>
      </w:pPr>
      <w:r>
        <w:rPr>
          <w:w w:val="105"/>
        </w:rPr>
        <w:t>These</w:t>
      </w:r>
      <w:r>
        <w:rPr>
          <w:spacing w:val="-2"/>
          <w:w w:val="105"/>
        </w:rPr>
        <w:t xml:space="preserve"> </w:t>
      </w:r>
      <w:r>
        <w:rPr>
          <w:w w:val="105"/>
        </w:rPr>
        <w:t>attacks</w:t>
      </w:r>
      <w:r>
        <w:rPr>
          <w:spacing w:val="-2"/>
          <w:w w:val="105"/>
        </w:rPr>
        <w:t xml:space="preserve"> </w:t>
      </w:r>
      <w:r>
        <w:rPr>
          <w:w w:val="105"/>
        </w:rPr>
        <w:t>are</w:t>
      </w:r>
      <w:r>
        <w:rPr>
          <w:spacing w:val="-2"/>
          <w:w w:val="105"/>
        </w:rPr>
        <w:t xml:space="preserve"> </w:t>
      </w:r>
      <w:r>
        <w:rPr>
          <w:w w:val="105"/>
        </w:rPr>
        <w:t>executed</w:t>
      </w:r>
      <w:r>
        <w:rPr>
          <w:spacing w:val="-2"/>
          <w:w w:val="105"/>
        </w:rPr>
        <w:t xml:space="preserve"> </w:t>
      </w:r>
      <w:r>
        <w:rPr>
          <w:w w:val="105"/>
        </w:rPr>
        <w:t>sequentially.</w:t>
      </w:r>
      <w:r>
        <w:rPr>
          <w:spacing w:val="-2"/>
          <w:w w:val="105"/>
        </w:rPr>
        <w:t xml:space="preserve"> </w:t>
      </w:r>
      <w:r>
        <w:rPr>
          <w:w w:val="105"/>
        </w:rPr>
        <w:t>If</w:t>
      </w:r>
      <w:r>
        <w:rPr>
          <w:spacing w:val="-2"/>
          <w:w w:val="105"/>
        </w:rPr>
        <w:t xml:space="preserve"> </w:t>
      </w:r>
      <w:r>
        <w:rPr>
          <w:w w:val="105"/>
        </w:rPr>
        <w:t>the</w:t>
      </w:r>
      <w:r>
        <w:rPr>
          <w:spacing w:val="-2"/>
          <w:w w:val="105"/>
        </w:rPr>
        <w:t xml:space="preserve"> </w:t>
      </w:r>
      <w:r>
        <w:rPr>
          <w:w w:val="105"/>
        </w:rPr>
        <w:t>target</w:t>
      </w:r>
      <w:r>
        <w:rPr>
          <w:spacing w:val="-2"/>
          <w:w w:val="105"/>
        </w:rPr>
        <w:t xml:space="preserve"> </w:t>
      </w:r>
      <w:r>
        <w:rPr>
          <w:w w:val="105"/>
        </w:rPr>
        <w:t>is</w:t>
      </w:r>
      <w:r>
        <w:rPr>
          <w:spacing w:val="-2"/>
          <w:w w:val="105"/>
        </w:rPr>
        <w:t xml:space="preserve"> </w:t>
      </w:r>
      <w:r>
        <w:rPr>
          <w:w w:val="105"/>
        </w:rPr>
        <w:t>defeated</w:t>
      </w:r>
      <w:r>
        <w:rPr>
          <w:spacing w:val="-2"/>
          <w:w w:val="105"/>
        </w:rPr>
        <w:t xml:space="preserve"> </w:t>
      </w:r>
      <w:r>
        <w:rPr>
          <w:w w:val="105"/>
        </w:rPr>
        <w:t>before</w:t>
      </w:r>
      <w:r>
        <w:rPr>
          <w:spacing w:val="-2"/>
          <w:w w:val="105"/>
        </w:rPr>
        <w:t xml:space="preserve"> </w:t>
      </w:r>
      <w:r>
        <w:rPr>
          <w:w w:val="105"/>
        </w:rPr>
        <w:t>all</w:t>
      </w:r>
      <w:r>
        <w:rPr>
          <w:spacing w:val="-2"/>
          <w:w w:val="105"/>
        </w:rPr>
        <w:t xml:space="preserve"> </w:t>
      </w:r>
      <w:r>
        <w:rPr>
          <w:w w:val="105"/>
        </w:rPr>
        <w:t>three</w:t>
      </w:r>
      <w:r>
        <w:rPr>
          <w:spacing w:val="-2"/>
          <w:w w:val="105"/>
        </w:rPr>
        <w:t xml:space="preserve"> </w:t>
      </w:r>
      <w:r>
        <w:rPr>
          <w:w w:val="105"/>
        </w:rPr>
        <w:t>attacks are completed, the remaining attacks are not executed.</w:t>
      </w:r>
    </w:p>
    <w:p w14:paraId="1E77CBB7">
      <w:pPr>
        <w:pStyle w:val="10"/>
        <w:numPr>
          <w:ilvl w:val="3"/>
          <w:numId w:val="1"/>
        </w:numPr>
        <w:tabs>
          <w:tab w:val="left" w:pos="585"/>
        </w:tabs>
        <w:spacing w:before="1" w:after="0" w:line="240" w:lineRule="auto"/>
        <w:ind w:left="585" w:right="0" w:hanging="233"/>
        <w:jc w:val="left"/>
        <w:rPr>
          <w:sz w:val="24"/>
        </w:rPr>
      </w:pPr>
      <w:r>
        <w:rPr>
          <w:sz w:val="24"/>
        </w:rPr>
        <w:t>Method</w:t>
      </w:r>
      <w:r>
        <w:rPr>
          <w:spacing w:val="26"/>
          <w:sz w:val="24"/>
        </w:rPr>
        <w:t xml:space="preserve"> </w:t>
      </w:r>
      <w:r>
        <w:rPr>
          <w:spacing w:val="-2"/>
          <w:sz w:val="24"/>
        </w:rPr>
        <w:t>endTurn:</w:t>
      </w:r>
    </w:p>
    <w:p w14:paraId="063FCEA9">
      <w:pPr>
        <w:pStyle w:val="7"/>
        <w:spacing w:before="83"/>
        <w:ind w:left="586"/>
      </w:pPr>
      <w:r>
        <w:t>Kaku</w:t>
      </w:r>
      <w:r>
        <w:rPr>
          <w:spacing w:val="40"/>
        </w:rPr>
        <w:t xml:space="preserve"> </w:t>
      </w:r>
      <w:r>
        <w:t>has</w:t>
      </w:r>
      <w:r>
        <w:rPr>
          <w:spacing w:val="40"/>
        </w:rPr>
        <w:t xml:space="preserve"> </w:t>
      </w:r>
      <w:r>
        <w:t>no</w:t>
      </w:r>
      <w:r>
        <w:rPr>
          <w:spacing w:val="41"/>
        </w:rPr>
        <w:t xml:space="preserve"> </w:t>
      </w:r>
      <w:r>
        <w:t>special</w:t>
      </w:r>
      <w:r>
        <w:rPr>
          <w:spacing w:val="40"/>
        </w:rPr>
        <w:t xml:space="preserve"> </w:t>
      </w:r>
      <w:r>
        <w:t>end-of-turn</w:t>
      </w:r>
      <w:r>
        <w:rPr>
          <w:spacing w:val="40"/>
        </w:rPr>
        <w:t xml:space="preserve"> </w:t>
      </w:r>
      <w:r>
        <w:rPr>
          <w:spacing w:val="-2"/>
        </w:rPr>
        <w:t>effects.</w:t>
      </w:r>
    </w:p>
    <w:p w14:paraId="05E10B52">
      <w:pPr>
        <w:pStyle w:val="7"/>
        <w:spacing w:after="0"/>
        <w:sectPr>
          <w:pgSz w:w="11910" w:h="16840"/>
          <w:pgMar w:top="1680" w:right="425" w:bottom="900" w:left="1133" w:header="809" w:footer="707" w:gutter="0"/>
          <w:cols w:space="720" w:num="1"/>
        </w:sectPr>
      </w:pPr>
    </w:p>
    <w:p w14:paraId="73E11AE5">
      <w:pPr>
        <w:pStyle w:val="4"/>
        <w:numPr>
          <w:ilvl w:val="2"/>
          <w:numId w:val="1"/>
        </w:numPr>
        <w:tabs>
          <w:tab w:val="left" w:pos="822"/>
        </w:tabs>
        <w:spacing w:before="119" w:after="0" w:line="240" w:lineRule="auto"/>
        <w:ind w:left="822" w:right="0" w:hanging="822"/>
        <w:jc w:val="left"/>
      </w:pPr>
      <w:bookmarkStart w:id="15" w:name="Jabra"/>
      <w:bookmarkEnd w:id="15"/>
      <w:r>
        <w:rPr>
          <w:spacing w:val="-2"/>
          <w:w w:val="125"/>
        </w:rPr>
        <w:t>Jabra</w:t>
      </w:r>
    </w:p>
    <w:p w14:paraId="3108AF0E">
      <w:pPr>
        <w:pStyle w:val="7"/>
        <w:spacing w:before="61"/>
        <w:rPr>
          <w:b/>
        </w:rPr>
      </w:pPr>
    </w:p>
    <w:p w14:paraId="4E10D967">
      <w:pPr>
        <w:pStyle w:val="7"/>
        <w:ind w:right="3209"/>
        <w:jc w:val="center"/>
      </w:pPr>
      <w:r>
        <w:rPr>
          <w:spacing w:val="-2"/>
          <w:w w:val="105"/>
        </w:rPr>
        <w:t>Jabra</w:t>
      </w:r>
      <w:r>
        <w:rPr>
          <w:w w:val="105"/>
        </w:rPr>
        <w:t xml:space="preserve"> </w:t>
      </w:r>
      <w:r>
        <w:rPr>
          <w:spacing w:val="-2"/>
          <w:w w:val="105"/>
        </w:rPr>
        <w:t>is</w:t>
      </w:r>
      <w:r>
        <w:rPr>
          <w:spacing w:val="1"/>
          <w:w w:val="105"/>
        </w:rPr>
        <w:t xml:space="preserve"> </w:t>
      </w:r>
      <w:r>
        <w:rPr>
          <w:spacing w:val="-2"/>
          <w:w w:val="105"/>
        </w:rPr>
        <w:t>a</w:t>
      </w:r>
      <w:r>
        <w:rPr>
          <w:w w:val="105"/>
        </w:rPr>
        <w:t xml:space="preserve"> </w:t>
      </w:r>
      <w:r>
        <w:rPr>
          <w:spacing w:val="-2"/>
          <w:w w:val="105"/>
        </w:rPr>
        <w:t>defensive-oriented</w:t>
      </w:r>
      <w:r>
        <w:rPr>
          <w:spacing w:val="1"/>
          <w:w w:val="105"/>
        </w:rPr>
        <w:t xml:space="preserve"> </w:t>
      </w:r>
      <w:r>
        <w:rPr>
          <w:spacing w:val="-2"/>
          <w:w w:val="105"/>
        </w:rPr>
        <w:t>fighter</w:t>
      </w:r>
      <w:r>
        <w:rPr>
          <w:spacing w:val="1"/>
          <w:w w:val="105"/>
        </w:rPr>
        <w:t xml:space="preserve"> </w:t>
      </w:r>
      <w:r>
        <w:rPr>
          <w:spacing w:val="-2"/>
          <w:w w:val="105"/>
        </w:rPr>
        <w:t>with</w:t>
      </w:r>
      <w:r>
        <w:rPr>
          <w:w w:val="105"/>
        </w:rPr>
        <w:t xml:space="preserve"> </w:t>
      </w:r>
      <w:r>
        <w:rPr>
          <w:spacing w:val="-2"/>
          <w:w w:val="105"/>
        </w:rPr>
        <w:t>strong</w:t>
      </w:r>
      <w:r>
        <w:rPr>
          <w:spacing w:val="2"/>
          <w:w w:val="105"/>
        </w:rPr>
        <w:t xml:space="preserve"> </w:t>
      </w:r>
      <w:r>
        <w:rPr>
          <w:spacing w:val="-2"/>
          <w:w w:val="105"/>
        </w:rPr>
        <w:t>offensive</w:t>
      </w:r>
      <w:r>
        <w:rPr>
          <w:w w:val="105"/>
        </w:rPr>
        <w:t xml:space="preserve"> </w:t>
      </w:r>
      <w:r>
        <w:rPr>
          <w:spacing w:val="-2"/>
          <w:w w:val="105"/>
        </w:rPr>
        <w:t>capabilities.</w:t>
      </w:r>
    </w:p>
    <w:p w14:paraId="56706B6B">
      <w:pPr>
        <w:pStyle w:val="7"/>
        <w:spacing w:before="200"/>
        <w:ind w:right="3128"/>
        <w:jc w:val="center"/>
      </w:pPr>
      <w:r>
        <w:t>Requirement:</w:t>
      </w:r>
      <w:r>
        <w:rPr>
          <w:spacing w:val="40"/>
        </w:rPr>
        <w:t xml:space="preserve"> </w:t>
      </w:r>
      <w:r>
        <w:t>Implement</w:t>
      </w:r>
      <w:r>
        <w:rPr>
          <w:spacing w:val="40"/>
        </w:rPr>
        <w:t xml:space="preserve"> </w:t>
      </w:r>
      <w:r>
        <w:t>class</w:t>
      </w:r>
      <w:r>
        <w:rPr>
          <w:spacing w:val="40"/>
        </w:rPr>
        <w:t xml:space="preserve"> </w:t>
      </w:r>
      <w:r>
        <w:t>Jabra</w:t>
      </w:r>
      <w:r>
        <w:rPr>
          <w:spacing w:val="41"/>
        </w:rPr>
        <w:t xml:space="preserve"> </w:t>
      </w:r>
      <w:r>
        <w:t>derived</w:t>
      </w:r>
      <w:r>
        <w:rPr>
          <w:spacing w:val="40"/>
        </w:rPr>
        <w:t xml:space="preserve"> </w:t>
      </w:r>
      <w:r>
        <w:t>from</w:t>
      </w:r>
      <w:r>
        <w:rPr>
          <w:spacing w:val="41"/>
        </w:rPr>
        <w:t xml:space="preserve"> </w:t>
      </w:r>
      <w:r>
        <w:rPr>
          <w:spacing w:val="-2"/>
        </w:rPr>
        <w:t>CP9Agent.</w:t>
      </w:r>
    </w:p>
    <w:p w14:paraId="616E26C7">
      <w:pPr>
        <w:pStyle w:val="7"/>
        <w:spacing w:before="166"/>
      </w:pPr>
    </w:p>
    <w:p w14:paraId="5D595226">
      <w:pPr>
        <w:pStyle w:val="10"/>
        <w:numPr>
          <w:ilvl w:val="3"/>
          <w:numId w:val="1"/>
        </w:numPr>
        <w:tabs>
          <w:tab w:val="left" w:pos="585"/>
        </w:tabs>
        <w:spacing w:before="0" w:after="0" w:line="240" w:lineRule="auto"/>
        <w:ind w:left="585" w:right="0" w:hanging="233"/>
        <w:jc w:val="left"/>
        <w:rPr>
          <w:sz w:val="24"/>
        </w:rPr>
      </w:pPr>
      <w:r>
        <w:rPr>
          <w:sz w:val="24"/>
        </w:rPr>
        <w:t>Method</w:t>
      </w:r>
      <w:r>
        <w:rPr>
          <w:spacing w:val="20"/>
          <w:w w:val="110"/>
          <w:sz w:val="24"/>
        </w:rPr>
        <w:t xml:space="preserve"> </w:t>
      </w:r>
      <w:r>
        <w:rPr>
          <w:spacing w:val="-2"/>
          <w:w w:val="110"/>
          <w:sz w:val="24"/>
        </w:rPr>
        <w:t>attack:</w:t>
      </w:r>
    </w:p>
    <w:p w14:paraId="3E858C95">
      <w:pPr>
        <w:pStyle w:val="7"/>
        <w:spacing w:before="82"/>
        <w:ind w:left="586"/>
      </w:pPr>
      <w:r>
        <w:t>Damage</w:t>
      </w:r>
      <w:r>
        <w:rPr>
          <w:spacing w:val="34"/>
        </w:rPr>
        <w:t xml:space="preserve"> </w:t>
      </w:r>
      <w:r>
        <w:t>equals</w:t>
      </w:r>
      <w:r>
        <w:rPr>
          <w:spacing w:val="35"/>
        </w:rPr>
        <w:t xml:space="preserve"> </w:t>
      </w:r>
      <w:r>
        <w:t>the</w:t>
      </w:r>
      <w:r>
        <w:rPr>
          <w:spacing w:val="34"/>
        </w:rPr>
        <w:t xml:space="preserve"> </w:t>
      </w:r>
      <w:r>
        <w:t>attack</w:t>
      </w:r>
      <w:r>
        <w:rPr>
          <w:spacing w:val="35"/>
        </w:rPr>
        <w:t xml:space="preserve"> </w:t>
      </w:r>
      <w:r>
        <w:rPr>
          <w:spacing w:val="-2"/>
        </w:rPr>
        <w:t>value.</w:t>
      </w:r>
    </w:p>
    <w:p w14:paraId="24E2CCE2">
      <w:pPr>
        <w:pStyle w:val="10"/>
        <w:numPr>
          <w:ilvl w:val="3"/>
          <w:numId w:val="1"/>
        </w:numPr>
        <w:tabs>
          <w:tab w:val="left" w:pos="585"/>
        </w:tabs>
        <w:spacing w:before="83" w:after="0" w:line="240" w:lineRule="auto"/>
        <w:ind w:left="585" w:right="0" w:hanging="233"/>
        <w:jc w:val="left"/>
        <w:rPr>
          <w:sz w:val="24"/>
        </w:rPr>
      </w:pPr>
      <w:r>
        <w:rPr>
          <w:sz w:val="24"/>
        </w:rPr>
        <w:t>Method</w:t>
      </w:r>
      <w:r>
        <w:rPr>
          <w:spacing w:val="22"/>
          <w:w w:val="115"/>
          <w:sz w:val="24"/>
        </w:rPr>
        <w:t xml:space="preserve">  </w:t>
      </w:r>
      <w:r>
        <w:rPr>
          <w:spacing w:val="-2"/>
          <w:w w:val="115"/>
          <w:sz w:val="24"/>
        </w:rPr>
        <w:t>specialSkill:</w:t>
      </w:r>
    </w:p>
    <w:p w14:paraId="512598C6">
      <w:pPr>
        <w:pStyle w:val="7"/>
        <w:spacing w:before="83" w:line="307" w:lineRule="auto"/>
        <w:ind w:left="586" w:right="707"/>
        <w:jc w:val="both"/>
      </w:pPr>
      <w:r>
        <w:t>Jabra uses a skill with a cost of 18 energy, dealing damage equal to 150% of the attack</w:t>
      </w:r>
      <w:r>
        <w:rPr>
          <w:spacing w:val="80"/>
          <w:w w:val="150"/>
        </w:rPr>
        <w:t xml:space="preserve"> </w:t>
      </w:r>
      <w:r>
        <w:rPr>
          <w:spacing w:val="-2"/>
        </w:rPr>
        <w:t>value.</w:t>
      </w:r>
    </w:p>
    <w:p w14:paraId="18BC0F0F">
      <w:pPr>
        <w:pStyle w:val="7"/>
        <w:spacing w:before="1" w:line="307" w:lineRule="auto"/>
        <w:ind w:left="586" w:right="707"/>
        <w:jc w:val="both"/>
      </w:pPr>
      <w:r>
        <w:rPr>
          <w:w w:val="105"/>
        </w:rPr>
        <w:t>If current health is less than 30% of maximum health, the skill’s damage increases by 25%. If this attack defeats the target, morale decreases by an additional 5.</w:t>
      </w:r>
    </w:p>
    <w:p w14:paraId="3CFCDC26">
      <w:pPr>
        <w:pStyle w:val="10"/>
        <w:numPr>
          <w:ilvl w:val="3"/>
          <w:numId w:val="1"/>
        </w:numPr>
        <w:tabs>
          <w:tab w:val="left" w:pos="585"/>
        </w:tabs>
        <w:spacing w:before="1" w:after="0" w:line="240" w:lineRule="auto"/>
        <w:ind w:left="585" w:right="0" w:hanging="233"/>
        <w:jc w:val="left"/>
        <w:rPr>
          <w:sz w:val="24"/>
        </w:rPr>
      </w:pPr>
      <w:r>
        <w:rPr>
          <w:sz w:val="24"/>
        </w:rPr>
        <w:t>Method</w:t>
      </w:r>
      <w:r>
        <w:rPr>
          <w:spacing w:val="26"/>
          <w:sz w:val="24"/>
        </w:rPr>
        <w:t xml:space="preserve"> </w:t>
      </w:r>
      <w:r>
        <w:rPr>
          <w:spacing w:val="-2"/>
          <w:sz w:val="24"/>
        </w:rPr>
        <w:t>endTurn:</w:t>
      </w:r>
    </w:p>
    <w:p w14:paraId="7123EFC5">
      <w:pPr>
        <w:pStyle w:val="7"/>
        <w:spacing w:before="83"/>
        <w:ind w:left="586"/>
      </w:pPr>
      <w:r>
        <w:t>Jabra</w:t>
      </w:r>
      <w:r>
        <w:rPr>
          <w:spacing w:val="36"/>
        </w:rPr>
        <w:t xml:space="preserve"> </w:t>
      </w:r>
      <w:r>
        <w:t>has</w:t>
      </w:r>
      <w:r>
        <w:rPr>
          <w:spacing w:val="36"/>
        </w:rPr>
        <w:t xml:space="preserve"> </w:t>
      </w:r>
      <w:r>
        <w:t>no</w:t>
      </w:r>
      <w:r>
        <w:rPr>
          <w:spacing w:val="37"/>
        </w:rPr>
        <w:t xml:space="preserve"> </w:t>
      </w:r>
      <w:r>
        <w:t>special</w:t>
      </w:r>
      <w:r>
        <w:rPr>
          <w:spacing w:val="36"/>
        </w:rPr>
        <w:t xml:space="preserve"> </w:t>
      </w:r>
      <w:r>
        <w:t>end-of-turn</w:t>
      </w:r>
      <w:r>
        <w:rPr>
          <w:spacing w:val="37"/>
        </w:rPr>
        <w:t xml:space="preserve"> </w:t>
      </w:r>
      <w:r>
        <w:rPr>
          <w:spacing w:val="-2"/>
        </w:rPr>
        <w:t>effects.</w:t>
      </w:r>
    </w:p>
    <w:p w14:paraId="073C8A48">
      <w:pPr>
        <w:pStyle w:val="7"/>
        <w:spacing w:before="241"/>
      </w:pPr>
    </w:p>
    <w:p w14:paraId="7CDE9845">
      <w:pPr>
        <w:pStyle w:val="4"/>
        <w:numPr>
          <w:ilvl w:val="2"/>
          <w:numId w:val="1"/>
        </w:numPr>
        <w:tabs>
          <w:tab w:val="left" w:pos="822"/>
        </w:tabs>
        <w:spacing w:before="0" w:after="0" w:line="240" w:lineRule="auto"/>
        <w:ind w:left="822" w:right="0" w:hanging="822"/>
        <w:jc w:val="left"/>
      </w:pPr>
      <w:bookmarkStart w:id="16" w:name="Blueno"/>
      <w:bookmarkEnd w:id="16"/>
      <w:r>
        <w:rPr>
          <w:spacing w:val="-2"/>
          <w:w w:val="115"/>
        </w:rPr>
        <w:t>Blueno</w:t>
      </w:r>
    </w:p>
    <w:p w14:paraId="7952F6AA">
      <w:pPr>
        <w:pStyle w:val="7"/>
        <w:spacing w:before="61"/>
        <w:rPr>
          <w:b/>
        </w:rPr>
      </w:pPr>
    </w:p>
    <w:p w14:paraId="75F1E34D">
      <w:pPr>
        <w:pStyle w:val="7"/>
      </w:pPr>
      <w:r>
        <w:t>Blueno</w:t>
      </w:r>
      <w:r>
        <w:rPr>
          <w:spacing w:val="27"/>
        </w:rPr>
        <w:t xml:space="preserve"> </w:t>
      </w:r>
      <w:r>
        <w:t>is</w:t>
      </w:r>
      <w:r>
        <w:rPr>
          <w:spacing w:val="27"/>
        </w:rPr>
        <w:t xml:space="preserve"> </w:t>
      </w:r>
      <w:r>
        <w:t>capable</w:t>
      </w:r>
      <w:r>
        <w:rPr>
          <w:spacing w:val="28"/>
        </w:rPr>
        <w:t xml:space="preserve"> </w:t>
      </w:r>
      <w:r>
        <w:t>of</w:t>
      </w:r>
      <w:r>
        <w:rPr>
          <w:spacing w:val="27"/>
        </w:rPr>
        <w:t xml:space="preserve"> </w:t>
      </w:r>
      <w:r>
        <w:t>evasive</w:t>
      </w:r>
      <w:r>
        <w:rPr>
          <w:spacing w:val="27"/>
        </w:rPr>
        <w:t xml:space="preserve"> </w:t>
      </w:r>
      <w:r>
        <w:t>maneuvers</w:t>
      </w:r>
      <w:r>
        <w:rPr>
          <w:spacing w:val="28"/>
        </w:rPr>
        <w:t xml:space="preserve"> </w:t>
      </w:r>
      <w:r>
        <w:t>and</w:t>
      </w:r>
      <w:r>
        <w:rPr>
          <w:spacing w:val="27"/>
        </w:rPr>
        <w:t xml:space="preserve"> </w:t>
      </w:r>
      <w:r>
        <w:t>gaining</w:t>
      </w:r>
      <w:r>
        <w:rPr>
          <w:spacing w:val="28"/>
        </w:rPr>
        <w:t xml:space="preserve"> </w:t>
      </w:r>
      <w:r>
        <w:t>advantages</w:t>
      </w:r>
      <w:r>
        <w:rPr>
          <w:spacing w:val="28"/>
        </w:rPr>
        <w:t xml:space="preserve"> </w:t>
      </w:r>
      <w:r>
        <w:t>in</w:t>
      </w:r>
      <w:r>
        <w:rPr>
          <w:spacing w:val="27"/>
        </w:rPr>
        <w:t xml:space="preserve"> </w:t>
      </w:r>
      <w:r>
        <w:rPr>
          <w:spacing w:val="-2"/>
        </w:rPr>
        <w:t>combat.</w:t>
      </w:r>
    </w:p>
    <w:p w14:paraId="68C67E02">
      <w:pPr>
        <w:pStyle w:val="7"/>
        <w:spacing w:before="200"/>
        <w:ind w:left="468"/>
      </w:pPr>
      <w:r>
        <w:t>Requirement:</w:t>
      </w:r>
      <w:r>
        <w:rPr>
          <w:spacing w:val="32"/>
        </w:rPr>
        <w:t xml:space="preserve"> </w:t>
      </w:r>
      <w:r>
        <w:t>Implement</w:t>
      </w:r>
      <w:r>
        <w:rPr>
          <w:spacing w:val="32"/>
        </w:rPr>
        <w:t xml:space="preserve"> </w:t>
      </w:r>
      <w:r>
        <w:t>class</w:t>
      </w:r>
      <w:r>
        <w:rPr>
          <w:spacing w:val="33"/>
        </w:rPr>
        <w:t xml:space="preserve"> </w:t>
      </w:r>
      <w:r>
        <w:t>Blueno</w:t>
      </w:r>
      <w:r>
        <w:rPr>
          <w:spacing w:val="33"/>
        </w:rPr>
        <w:t xml:space="preserve"> </w:t>
      </w:r>
      <w:r>
        <w:t>derived</w:t>
      </w:r>
      <w:r>
        <w:rPr>
          <w:spacing w:val="33"/>
        </w:rPr>
        <w:t xml:space="preserve"> </w:t>
      </w:r>
      <w:r>
        <w:t>from</w:t>
      </w:r>
      <w:r>
        <w:rPr>
          <w:spacing w:val="32"/>
        </w:rPr>
        <w:t xml:space="preserve"> </w:t>
      </w:r>
      <w:r>
        <w:rPr>
          <w:spacing w:val="-2"/>
        </w:rPr>
        <w:t>CP9Agent.</w:t>
      </w:r>
    </w:p>
    <w:p w14:paraId="4D44EB4B">
      <w:pPr>
        <w:pStyle w:val="7"/>
        <w:spacing w:before="165"/>
      </w:pPr>
    </w:p>
    <w:p w14:paraId="122112A0">
      <w:pPr>
        <w:pStyle w:val="10"/>
        <w:numPr>
          <w:ilvl w:val="3"/>
          <w:numId w:val="1"/>
        </w:numPr>
        <w:tabs>
          <w:tab w:val="left" w:pos="585"/>
        </w:tabs>
        <w:spacing w:before="0" w:after="0" w:line="240" w:lineRule="auto"/>
        <w:ind w:left="585" w:right="0" w:hanging="233"/>
        <w:jc w:val="left"/>
        <w:rPr>
          <w:sz w:val="24"/>
        </w:rPr>
      </w:pPr>
      <w:r>
        <w:rPr>
          <w:sz w:val="24"/>
        </w:rPr>
        <w:t>Method</w:t>
      </w:r>
      <w:r>
        <w:rPr>
          <w:spacing w:val="20"/>
          <w:w w:val="110"/>
          <w:sz w:val="24"/>
        </w:rPr>
        <w:t xml:space="preserve"> </w:t>
      </w:r>
      <w:r>
        <w:rPr>
          <w:spacing w:val="-2"/>
          <w:w w:val="110"/>
          <w:sz w:val="24"/>
        </w:rPr>
        <w:t>attack:</w:t>
      </w:r>
    </w:p>
    <w:p w14:paraId="1DBE9ACD">
      <w:pPr>
        <w:pStyle w:val="7"/>
        <w:spacing w:before="83"/>
        <w:ind w:left="586"/>
      </w:pPr>
      <w:r>
        <w:t>Damage</w:t>
      </w:r>
      <w:r>
        <w:rPr>
          <w:spacing w:val="34"/>
        </w:rPr>
        <w:t xml:space="preserve"> </w:t>
      </w:r>
      <w:r>
        <w:t>equals</w:t>
      </w:r>
      <w:r>
        <w:rPr>
          <w:spacing w:val="35"/>
        </w:rPr>
        <w:t xml:space="preserve"> </w:t>
      </w:r>
      <w:r>
        <w:t>the</w:t>
      </w:r>
      <w:r>
        <w:rPr>
          <w:spacing w:val="34"/>
        </w:rPr>
        <w:t xml:space="preserve"> </w:t>
      </w:r>
      <w:r>
        <w:t>attack</w:t>
      </w:r>
      <w:r>
        <w:rPr>
          <w:spacing w:val="35"/>
        </w:rPr>
        <w:t xml:space="preserve"> </w:t>
      </w:r>
      <w:r>
        <w:rPr>
          <w:spacing w:val="-2"/>
        </w:rPr>
        <w:t>value.</w:t>
      </w:r>
    </w:p>
    <w:p w14:paraId="1331B78E">
      <w:pPr>
        <w:pStyle w:val="10"/>
        <w:numPr>
          <w:ilvl w:val="3"/>
          <w:numId w:val="1"/>
        </w:numPr>
        <w:tabs>
          <w:tab w:val="left" w:pos="585"/>
        </w:tabs>
        <w:spacing w:before="83" w:after="0" w:line="240" w:lineRule="auto"/>
        <w:ind w:left="585" w:right="0" w:hanging="233"/>
        <w:jc w:val="left"/>
        <w:rPr>
          <w:sz w:val="24"/>
        </w:rPr>
      </w:pPr>
      <w:r>
        <w:rPr>
          <w:sz w:val="24"/>
        </w:rPr>
        <w:t>Method</w:t>
      </w:r>
      <w:r>
        <w:rPr>
          <w:spacing w:val="22"/>
          <w:w w:val="115"/>
          <w:sz w:val="24"/>
        </w:rPr>
        <w:t xml:space="preserve">  </w:t>
      </w:r>
      <w:r>
        <w:rPr>
          <w:spacing w:val="-2"/>
          <w:w w:val="115"/>
          <w:sz w:val="24"/>
        </w:rPr>
        <w:t>specialSkill:</w:t>
      </w:r>
    </w:p>
    <w:p w14:paraId="11C6B1F9">
      <w:pPr>
        <w:pStyle w:val="7"/>
        <w:spacing w:before="82" w:line="307" w:lineRule="auto"/>
        <w:ind w:left="586" w:right="706"/>
        <w:jc w:val="both"/>
      </w:pPr>
      <w:r>
        <w:t xml:space="preserve">Blueno uses a skill with a cost of 15 energy, dealing damage equal to 130% of the attack </w:t>
      </w:r>
      <w:r>
        <w:rPr>
          <w:spacing w:val="-2"/>
        </w:rPr>
        <w:t>value.</w:t>
      </w:r>
    </w:p>
    <w:p w14:paraId="2B03FEF5">
      <w:pPr>
        <w:pStyle w:val="7"/>
        <w:spacing w:before="1" w:line="307" w:lineRule="auto"/>
        <w:ind w:left="586" w:right="708"/>
        <w:jc w:val="both"/>
      </w:pPr>
      <w:r>
        <w:rPr>
          <w:w w:val="105"/>
        </w:rPr>
        <w:t>If Blueno’s current health is greater than 50% of maximum health, the skill’s damage increases by 20. If current health is less than or equal to 50% of maximum health, the damage increases by 40.</w:t>
      </w:r>
    </w:p>
    <w:p w14:paraId="6503A604">
      <w:pPr>
        <w:pStyle w:val="10"/>
        <w:numPr>
          <w:ilvl w:val="3"/>
          <w:numId w:val="1"/>
        </w:numPr>
        <w:tabs>
          <w:tab w:val="left" w:pos="585"/>
        </w:tabs>
        <w:spacing w:before="2" w:after="0" w:line="240" w:lineRule="auto"/>
        <w:ind w:left="585" w:right="0" w:hanging="233"/>
        <w:jc w:val="left"/>
        <w:rPr>
          <w:sz w:val="24"/>
        </w:rPr>
      </w:pPr>
      <w:r>
        <w:rPr>
          <w:sz w:val="24"/>
        </w:rPr>
        <w:t>Method</w:t>
      </w:r>
      <w:r>
        <w:rPr>
          <w:spacing w:val="26"/>
          <w:sz w:val="24"/>
        </w:rPr>
        <w:t xml:space="preserve"> </w:t>
      </w:r>
      <w:r>
        <w:rPr>
          <w:spacing w:val="-2"/>
          <w:sz w:val="24"/>
        </w:rPr>
        <w:t>endTurn:</w:t>
      </w:r>
    </w:p>
    <w:p w14:paraId="3775EA43">
      <w:pPr>
        <w:pStyle w:val="7"/>
        <w:spacing w:before="83"/>
        <w:ind w:left="586"/>
      </w:pPr>
      <w:r>
        <w:t>Blueno</w:t>
      </w:r>
      <w:r>
        <w:rPr>
          <w:spacing w:val="30"/>
        </w:rPr>
        <w:t xml:space="preserve"> </w:t>
      </w:r>
      <w:r>
        <w:t>has</w:t>
      </w:r>
      <w:r>
        <w:rPr>
          <w:spacing w:val="30"/>
        </w:rPr>
        <w:t xml:space="preserve"> </w:t>
      </w:r>
      <w:r>
        <w:t>no</w:t>
      </w:r>
      <w:r>
        <w:rPr>
          <w:spacing w:val="30"/>
        </w:rPr>
        <w:t xml:space="preserve"> </w:t>
      </w:r>
      <w:r>
        <w:t>special</w:t>
      </w:r>
      <w:r>
        <w:rPr>
          <w:spacing w:val="31"/>
        </w:rPr>
        <w:t xml:space="preserve"> </w:t>
      </w:r>
      <w:r>
        <w:t>end-of-turn</w:t>
      </w:r>
      <w:r>
        <w:rPr>
          <w:spacing w:val="30"/>
        </w:rPr>
        <w:t xml:space="preserve"> </w:t>
      </w:r>
      <w:r>
        <w:rPr>
          <w:spacing w:val="-2"/>
        </w:rPr>
        <w:t>effects.</w:t>
      </w:r>
    </w:p>
    <w:p w14:paraId="7424E135">
      <w:pPr>
        <w:pStyle w:val="7"/>
        <w:spacing w:before="241"/>
      </w:pPr>
    </w:p>
    <w:p w14:paraId="475EDDAD">
      <w:pPr>
        <w:pStyle w:val="4"/>
        <w:numPr>
          <w:ilvl w:val="2"/>
          <w:numId w:val="1"/>
        </w:numPr>
        <w:tabs>
          <w:tab w:val="left" w:pos="822"/>
        </w:tabs>
        <w:spacing w:before="0" w:after="0" w:line="240" w:lineRule="auto"/>
        <w:ind w:left="822" w:right="0" w:hanging="822"/>
        <w:jc w:val="left"/>
      </w:pPr>
      <w:bookmarkStart w:id="17" w:name="Kalifa"/>
      <w:bookmarkEnd w:id="17"/>
      <w:r>
        <w:rPr>
          <w:spacing w:val="-2"/>
          <w:w w:val="125"/>
        </w:rPr>
        <w:t>Kalifa</w:t>
      </w:r>
    </w:p>
    <w:p w14:paraId="5116CC25">
      <w:pPr>
        <w:pStyle w:val="7"/>
        <w:spacing w:before="61"/>
        <w:rPr>
          <w:b/>
        </w:rPr>
      </w:pPr>
    </w:p>
    <w:p w14:paraId="60DDA306">
      <w:pPr>
        <w:pStyle w:val="7"/>
      </w:pPr>
      <w:r>
        <w:t>Kalifa</w:t>
      </w:r>
      <w:r>
        <w:rPr>
          <w:spacing w:val="33"/>
        </w:rPr>
        <w:t xml:space="preserve"> </w:t>
      </w:r>
      <w:r>
        <w:t>is</w:t>
      </w:r>
      <w:r>
        <w:rPr>
          <w:spacing w:val="34"/>
        </w:rPr>
        <w:t xml:space="preserve"> </w:t>
      </w:r>
      <w:r>
        <w:t>capable</w:t>
      </w:r>
      <w:r>
        <w:rPr>
          <w:spacing w:val="33"/>
        </w:rPr>
        <w:t xml:space="preserve"> </w:t>
      </w:r>
      <w:r>
        <w:t>of</w:t>
      </w:r>
      <w:r>
        <w:rPr>
          <w:spacing w:val="34"/>
        </w:rPr>
        <w:t xml:space="preserve"> </w:t>
      </w:r>
      <w:r>
        <w:t>weakening</w:t>
      </w:r>
      <w:r>
        <w:rPr>
          <w:spacing w:val="34"/>
        </w:rPr>
        <w:t xml:space="preserve"> </w:t>
      </w:r>
      <w:r>
        <w:t>opponents</w:t>
      </w:r>
      <w:r>
        <w:rPr>
          <w:spacing w:val="33"/>
        </w:rPr>
        <w:t xml:space="preserve"> </w:t>
      </w:r>
      <w:r>
        <w:t>and</w:t>
      </w:r>
      <w:r>
        <w:rPr>
          <w:spacing w:val="34"/>
        </w:rPr>
        <w:t xml:space="preserve"> </w:t>
      </w:r>
      <w:r>
        <w:t>reducing</w:t>
      </w:r>
      <w:r>
        <w:rPr>
          <w:spacing w:val="34"/>
        </w:rPr>
        <w:t xml:space="preserve"> </w:t>
      </w:r>
      <w:r>
        <w:t>their</w:t>
      </w:r>
      <w:r>
        <w:rPr>
          <w:spacing w:val="33"/>
        </w:rPr>
        <w:t xml:space="preserve"> </w:t>
      </w:r>
      <w:r>
        <w:t>fighting</w:t>
      </w:r>
      <w:r>
        <w:rPr>
          <w:spacing w:val="34"/>
        </w:rPr>
        <w:t xml:space="preserve"> </w:t>
      </w:r>
      <w:r>
        <w:rPr>
          <w:spacing w:val="-2"/>
        </w:rPr>
        <w:t>spirit.</w:t>
      </w:r>
    </w:p>
    <w:p w14:paraId="48FBC2B4">
      <w:pPr>
        <w:pStyle w:val="7"/>
        <w:spacing w:before="200"/>
        <w:ind w:left="468"/>
      </w:pPr>
      <w:r>
        <w:t>Requirement:</w:t>
      </w:r>
      <w:r>
        <w:rPr>
          <w:spacing w:val="56"/>
        </w:rPr>
        <w:t xml:space="preserve"> </w:t>
      </w:r>
      <w:r>
        <w:t>Implement</w:t>
      </w:r>
      <w:r>
        <w:rPr>
          <w:spacing w:val="57"/>
        </w:rPr>
        <w:t xml:space="preserve"> </w:t>
      </w:r>
      <w:r>
        <w:t>class</w:t>
      </w:r>
      <w:r>
        <w:rPr>
          <w:spacing w:val="57"/>
        </w:rPr>
        <w:t xml:space="preserve"> </w:t>
      </w:r>
      <w:r>
        <w:t>Kalifa</w:t>
      </w:r>
      <w:r>
        <w:rPr>
          <w:spacing w:val="58"/>
        </w:rPr>
        <w:t xml:space="preserve"> </w:t>
      </w:r>
      <w:r>
        <w:t>derived</w:t>
      </w:r>
      <w:r>
        <w:rPr>
          <w:spacing w:val="57"/>
        </w:rPr>
        <w:t xml:space="preserve"> </w:t>
      </w:r>
      <w:r>
        <w:t>from</w:t>
      </w:r>
      <w:r>
        <w:rPr>
          <w:spacing w:val="57"/>
        </w:rPr>
        <w:t xml:space="preserve"> </w:t>
      </w:r>
      <w:r>
        <w:rPr>
          <w:spacing w:val="-2"/>
        </w:rPr>
        <w:t>CP9Agent.</w:t>
      </w:r>
    </w:p>
    <w:p w14:paraId="3A6E05DA">
      <w:pPr>
        <w:pStyle w:val="7"/>
        <w:spacing w:after="0"/>
        <w:sectPr>
          <w:pgSz w:w="11910" w:h="16840"/>
          <w:pgMar w:top="1680" w:right="425" w:bottom="900" w:left="1133" w:header="809" w:footer="707" w:gutter="0"/>
          <w:cols w:space="720" w:num="1"/>
        </w:sectPr>
      </w:pPr>
    </w:p>
    <w:p w14:paraId="6337D3F1">
      <w:pPr>
        <w:pStyle w:val="10"/>
        <w:numPr>
          <w:ilvl w:val="3"/>
          <w:numId w:val="1"/>
        </w:numPr>
        <w:tabs>
          <w:tab w:val="left" w:pos="585"/>
        </w:tabs>
        <w:spacing w:before="119" w:after="0" w:line="240" w:lineRule="auto"/>
        <w:ind w:left="585" w:right="0" w:hanging="233"/>
        <w:jc w:val="left"/>
        <w:rPr>
          <w:sz w:val="24"/>
        </w:rPr>
      </w:pPr>
      <w:r>
        <w:rPr>
          <w:sz w:val="24"/>
        </w:rPr>
        <w:t>Method</w:t>
      </w:r>
      <w:r>
        <w:rPr>
          <w:spacing w:val="20"/>
          <w:w w:val="110"/>
          <w:sz w:val="24"/>
        </w:rPr>
        <w:t xml:space="preserve"> </w:t>
      </w:r>
      <w:r>
        <w:rPr>
          <w:spacing w:val="-2"/>
          <w:w w:val="110"/>
          <w:sz w:val="24"/>
        </w:rPr>
        <w:t>attack:</w:t>
      </w:r>
    </w:p>
    <w:p w14:paraId="72141834">
      <w:pPr>
        <w:pStyle w:val="7"/>
        <w:spacing w:before="83"/>
        <w:ind w:left="586"/>
      </w:pPr>
      <w:r>
        <w:t>Damage</w:t>
      </w:r>
      <w:r>
        <w:rPr>
          <w:spacing w:val="34"/>
        </w:rPr>
        <w:t xml:space="preserve"> </w:t>
      </w:r>
      <w:r>
        <w:t>equals</w:t>
      </w:r>
      <w:r>
        <w:rPr>
          <w:spacing w:val="35"/>
        </w:rPr>
        <w:t xml:space="preserve"> </w:t>
      </w:r>
      <w:r>
        <w:t>the</w:t>
      </w:r>
      <w:r>
        <w:rPr>
          <w:spacing w:val="34"/>
        </w:rPr>
        <w:t xml:space="preserve"> </w:t>
      </w:r>
      <w:r>
        <w:t>attack</w:t>
      </w:r>
      <w:r>
        <w:rPr>
          <w:spacing w:val="35"/>
        </w:rPr>
        <w:t xml:space="preserve"> </w:t>
      </w:r>
      <w:r>
        <w:rPr>
          <w:spacing w:val="-2"/>
        </w:rPr>
        <w:t>value.</w:t>
      </w:r>
    </w:p>
    <w:p w14:paraId="5EEA5A5B">
      <w:pPr>
        <w:pStyle w:val="10"/>
        <w:numPr>
          <w:ilvl w:val="3"/>
          <w:numId w:val="1"/>
        </w:numPr>
        <w:tabs>
          <w:tab w:val="left" w:pos="585"/>
        </w:tabs>
        <w:spacing w:before="83" w:after="0" w:line="240" w:lineRule="auto"/>
        <w:ind w:left="585" w:right="0" w:hanging="233"/>
        <w:jc w:val="left"/>
        <w:rPr>
          <w:sz w:val="24"/>
        </w:rPr>
      </w:pPr>
      <w:r>
        <w:rPr>
          <w:sz w:val="24"/>
        </w:rPr>
        <w:t>Method</w:t>
      </w:r>
      <w:r>
        <w:rPr>
          <w:spacing w:val="22"/>
          <w:w w:val="115"/>
          <w:sz w:val="24"/>
        </w:rPr>
        <w:t xml:space="preserve">  </w:t>
      </w:r>
      <w:r>
        <w:rPr>
          <w:spacing w:val="-2"/>
          <w:w w:val="115"/>
          <w:sz w:val="24"/>
        </w:rPr>
        <w:t>specialSkill:</w:t>
      </w:r>
    </w:p>
    <w:p w14:paraId="1AB672C0">
      <w:pPr>
        <w:pStyle w:val="7"/>
        <w:spacing w:before="82" w:line="307" w:lineRule="auto"/>
        <w:ind w:left="586" w:right="706"/>
        <w:jc w:val="both"/>
      </w:pPr>
      <w:r>
        <w:t>Kalifa uses a skill with a cost of 18 energy, dealing damage equal to 140% of the attack</w:t>
      </w:r>
      <w:r>
        <w:rPr>
          <w:spacing w:val="80"/>
        </w:rPr>
        <w:t xml:space="preserve"> </w:t>
      </w:r>
      <w:r>
        <w:t>value.</w:t>
      </w:r>
      <w:r>
        <w:rPr>
          <w:spacing w:val="40"/>
        </w:rPr>
        <w:t xml:space="preserve"> </w:t>
      </w:r>
      <w:r>
        <w:t>Additionally,</w:t>
      </w:r>
      <w:r>
        <w:rPr>
          <w:spacing w:val="40"/>
        </w:rPr>
        <w:t xml:space="preserve"> </w:t>
      </w:r>
      <w:r>
        <w:t>it</w:t>
      </w:r>
      <w:r>
        <w:rPr>
          <w:spacing w:val="40"/>
        </w:rPr>
        <w:t xml:space="preserve"> </w:t>
      </w:r>
      <w:r>
        <w:t>reduces</w:t>
      </w:r>
      <w:r>
        <w:rPr>
          <w:spacing w:val="40"/>
        </w:rPr>
        <w:t xml:space="preserve"> </w:t>
      </w:r>
      <w:r>
        <w:t>morale</w:t>
      </w:r>
      <w:r>
        <w:rPr>
          <w:spacing w:val="40"/>
        </w:rPr>
        <w:t xml:space="preserve"> </w:t>
      </w:r>
      <w:r>
        <w:t>by</w:t>
      </w:r>
      <w:r>
        <w:rPr>
          <w:spacing w:val="40"/>
        </w:rPr>
        <w:t xml:space="preserve"> </w:t>
      </w:r>
      <w:r>
        <w:t>8</w:t>
      </w:r>
      <w:r>
        <w:rPr>
          <w:spacing w:val="40"/>
        </w:rPr>
        <w:t xml:space="preserve"> </w:t>
      </w:r>
      <w:r>
        <w:t>and</w:t>
      </w:r>
      <w:r>
        <w:rPr>
          <w:spacing w:val="40"/>
        </w:rPr>
        <w:t xml:space="preserve"> </w:t>
      </w:r>
      <w:r>
        <w:t>reduces</w:t>
      </w:r>
      <w:r>
        <w:rPr>
          <w:spacing w:val="40"/>
        </w:rPr>
        <w:t xml:space="preserve"> </w:t>
      </w:r>
      <w:r>
        <w:t>the</w:t>
      </w:r>
      <w:r>
        <w:rPr>
          <w:spacing w:val="40"/>
        </w:rPr>
        <w:t xml:space="preserve"> </w:t>
      </w:r>
      <w:r>
        <w:t>target’s</w:t>
      </w:r>
      <w:r>
        <w:rPr>
          <w:spacing w:val="40"/>
        </w:rPr>
        <w:t xml:space="preserve"> </w:t>
      </w:r>
      <w:r>
        <w:t>speed</w:t>
      </w:r>
      <w:r>
        <w:rPr>
          <w:spacing w:val="40"/>
        </w:rPr>
        <w:t xml:space="preserve"> </w:t>
      </w:r>
      <w:r>
        <w:t>by</w:t>
      </w:r>
      <w:r>
        <w:rPr>
          <w:spacing w:val="40"/>
        </w:rPr>
        <w:t xml:space="preserve"> </w:t>
      </w:r>
      <w:r>
        <w:t>6.</w:t>
      </w:r>
      <w:r>
        <w:rPr>
          <w:spacing w:val="40"/>
        </w:rPr>
        <w:t xml:space="preserve"> </w:t>
      </w:r>
      <w:r>
        <w:t>If</w:t>
      </w:r>
      <w:r>
        <w:rPr>
          <w:spacing w:val="40"/>
        </w:rPr>
        <w:t xml:space="preserve"> </w:t>
      </w:r>
      <w:r>
        <w:t>the target</w:t>
      </w:r>
      <w:r>
        <w:rPr>
          <w:spacing w:val="40"/>
        </w:rPr>
        <w:t xml:space="preserve"> </w:t>
      </w:r>
      <w:r>
        <w:t>is</w:t>
      </w:r>
      <w:r>
        <w:rPr>
          <w:spacing w:val="40"/>
        </w:rPr>
        <w:t xml:space="preserve"> </w:t>
      </w:r>
      <w:r>
        <w:t>Nami,</w:t>
      </w:r>
      <w:r>
        <w:rPr>
          <w:spacing w:val="40"/>
        </w:rPr>
        <w:t xml:space="preserve"> </w:t>
      </w:r>
      <w:r>
        <w:t>morale</w:t>
      </w:r>
      <w:r>
        <w:rPr>
          <w:spacing w:val="40"/>
        </w:rPr>
        <w:t xml:space="preserve"> </w:t>
      </w:r>
      <w:r>
        <w:t>is</w:t>
      </w:r>
      <w:r>
        <w:rPr>
          <w:spacing w:val="40"/>
        </w:rPr>
        <w:t xml:space="preserve"> </w:t>
      </w:r>
      <w:r>
        <w:t>reduced</w:t>
      </w:r>
      <w:r>
        <w:rPr>
          <w:spacing w:val="40"/>
        </w:rPr>
        <w:t xml:space="preserve"> </w:t>
      </w:r>
      <w:r>
        <w:t>by</w:t>
      </w:r>
      <w:r>
        <w:rPr>
          <w:spacing w:val="40"/>
        </w:rPr>
        <w:t xml:space="preserve"> </w:t>
      </w:r>
      <w:r>
        <w:t>12</w:t>
      </w:r>
      <w:r>
        <w:rPr>
          <w:spacing w:val="40"/>
        </w:rPr>
        <w:t xml:space="preserve"> </w:t>
      </w:r>
      <w:r>
        <w:t>instead</w:t>
      </w:r>
      <w:r>
        <w:rPr>
          <w:spacing w:val="40"/>
        </w:rPr>
        <w:t xml:space="preserve"> </w:t>
      </w:r>
      <w:r>
        <w:t>of</w:t>
      </w:r>
      <w:r>
        <w:rPr>
          <w:spacing w:val="40"/>
        </w:rPr>
        <w:t xml:space="preserve"> </w:t>
      </w:r>
      <w:r>
        <w:t>8.</w:t>
      </w:r>
    </w:p>
    <w:p w14:paraId="22E38145">
      <w:pPr>
        <w:pStyle w:val="10"/>
        <w:numPr>
          <w:ilvl w:val="3"/>
          <w:numId w:val="1"/>
        </w:numPr>
        <w:tabs>
          <w:tab w:val="left" w:pos="585"/>
        </w:tabs>
        <w:spacing w:before="2" w:after="0" w:line="240" w:lineRule="auto"/>
        <w:ind w:left="585" w:right="0" w:hanging="233"/>
        <w:jc w:val="left"/>
        <w:rPr>
          <w:sz w:val="24"/>
        </w:rPr>
      </w:pPr>
      <w:r>
        <w:rPr>
          <w:sz w:val="24"/>
        </w:rPr>
        <w:t>Method</w:t>
      </w:r>
      <w:r>
        <w:rPr>
          <w:spacing w:val="26"/>
          <w:sz w:val="24"/>
        </w:rPr>
        <w:t xml:space="preserve"> </w:t>
      </w:r>
      <w:r>
        <w:rPr>
          <w:spacing w:val="-2"/>
          <w:sz w:val="24"/>
        </w:rPr>
        <w:t>endTurn:</w:t>
      </w:r>
    </w:p>
    <w:p w14:paraId="2CFFDE1C">
      <w:pPr>
        <w:pStyle w:val="7"/>
        <w:spacing w:before="83"/>
        <w:ind w:left="586"/>
      </w:pPr>
      <w:r>
        <w:t>Kalifa</w:t>
      </w:r>
      <w:r>
        <w:rPr>
          <w:spacing w:val="39"/>
        </w:rPr>
        <w:t xml:space="preserve"> </w:t>
      </w:r>
      <w:r>
        <w:t>has</w:t>
      </w:r>
      <w:r>
        <w:rPr>
          <w:spacing w:val="40"/>
        </w:rPr>
        <w:t xml:space="preserve"> </w:t>
      </w:r>
      <w:r>
        <w:t>no</w:t>
      </w:r>
      <w:r>
        <w:rPr>
          <w:spacing w:val="40"/>
        </w:rPr>
        <w:t xml:space="preserve"> </w:t>
      </w:r>
      <w:r>
        <w:t>special</w:t>
      </w:r>
      <w:r>
        <w:rPr>
          <w:spacing w:val="40"/>
        </w:rPr>
        <w:t xml:space="preserve"> </w:t>
      </w:r>
      <w:r>
        <w:t>end-of-turn</w:t>
      </w:r>
      <w:r>
        <w:rPr>
          <w:spacing w:val="40"/>
        </w:rPr>
        <w:t xml:space="preserve"> </w:t>
      </w:r>
      <w:r>
        <w:rPr>
          <w:spacing w:val="-2"/>
        </w:rPr>
        <w:t>effects.</w:t>
      </w:r>
    </w:p>
    <w:p w14:paraId="1B2F5897">
      <w:pPr>
        <w:pStyle w:val="7"/>
        <w:spacing w:before="241"/>
      </w:pPr>
    </w:p>
    <w:p w14:paraId="684C1189">
      <w:pPr>
        <w:pStyle w:val="4"/>
        <w:numPr>
          <w:ilvl w:val="2"/>
          <w:numId w:val="1"/>
        </w:numPr>
        <w:tabs>
          <w:tab w:val="left" w:pos="822"/>
        </w:tabs>
        <w:spacing w:before="0" w:after="0" w:line="240" w:lineRule="auto"/>
        <w:ind w:left="822" w:right="0" w:hanging="822"/>
        <w:jc w:val="left"/>
      </w:pPr>
      <w:bookmarkStart w:id="18" w:name="Kumadori"/>
      <w:bookmarkEnd w:id="18"/>
      <w:r>
        <w:rPr>
          <w:spacing w:val="-2"/>
          <w:w w:val="120"/>
        </w:rPr>
        <w:t>Kumadori</w:t>
      </w:r>
    </w:p>
    <w:p w14:paraId="66E56A5F">
      <w:pPr>
        <w:pStyle w:val="7"/>
        <w:spacing w:before="61"/>
        <w:rPr>
          <w:b/>
        </w:rPr>
      </w:pPr>
    </w:p>
    <w:p w14:paraId="67733D36">
      <w:pPr>
        <w:pStyle w:val="7"/>
      </w:pPr>
      <w:r>
        <w:t>Kumadori</w:t>
      </w:r>
      <w:r>
        <w:rPr>
          <w:spacing w:val="24"/>
        </w:rPr>
        <w:t xml:space="preserve"> </w:t>
      </w:r>
      <w:r>
        <w:t>is</w:t>
      </w:r>
      <w:r>
        <w:rPr>
          <w:spacing w:val="24"/>
        </w:rPr>
        <w:t xml:space="preserve"> </w:t>
      </w:r>
      <w:r>
        <w:t>capable</w:t>
      </w:r>
      <w:r>
        <w:rPr>
          <w:spacing w:val="24"/>
        </w:rPr>
        <w:t xml:space="preserve"> </w:t>
      </w:r>
      <w:r>
        <w:t>of</w:t>
      </w:r>
      <w:r>
        <w:rPr>
          <w:spacing w:val="24"/>
        </w:rPr>
        <w:t xml:space="preserve"> </w:t>
      </w:r>
      <w:r>
        <w:t>dealing</w:t>
      </w:r>
      <w:r>
        <w:rPr>
          <w:spacing w:val="25"/>
        </w:rPr>
        <w:t xml:space="preserve"> </w:t>
      </w:r>
      <w:r>
        <w:t>stable</w:t>
      </w:r>
      <w:r>
        <w:rPr>
          <w:spacing w:val="24"/>
        </w:rPr>
        <w:t xml:space="preserve"> </w:t>
      </w:r>
      <w:r>
        <w:t>damage</w:t>
      </w:r>
      <w:r>
        <w:rPr>
          <w:spacing w:val="24"/>
        </w:rPr>
        <w:t xml:space="preserve"> </w:t>
      </w:r>
      <w:r>
        <w:t>and</w:t>
      </w:r>
      <w:r>
        <w:rPr>
          <w:spacing w:val="24"/>
        </w:rPr>
        <w:t xml:space="preserve"> </w:t>
      </w:r>
      <w:r>
        <w:t>becomes</w:t>
      </w:r>
      <w:r>
        <w:rPr>
          <w:spacing w:val="24"/>
        </w:rPr>
        <w:t xml:space="preserve"> </w:t>
      </w:r>
      <w:r>
        <w:t>more</w:t>
      </w:r>
      <w:r>
        <w:rPr>
          <w:spacing w:val="24"/>
        </w:rPr>
        <w:t xml:space="preserve"> </w:t>
      </w:r>
      <w:r>
        <w:t>effective</w:t>
      </w:r>
      <w:r>
        <w:rPr>
          <w:spacing w:val="24"/>
        </w:rPr>
        <w:t xml:space="preserve"> </w:t>
      </w:r>
      <w:r>
        <w:t>under</w:t>
      </w:r>
      <w:r>
        <w:rPr>
          <w:spacing w:val="24"/>
        </w:rPr>
        <w:t xml:space="preserve"> </w:t>
      </w:r>
      <w:r>
        <w:rPr>
          <w:spacing w:val="-2"/>
        </w:rPr>
        <w:t>pressure.</w:t>
      </w:r>
    </w:p>
    <w:p w14:paraId="20468D8E">
      <w:pPr>
        <w:pStyle w:val="7"/>
        <w:spacing w:before="200"/>
        <w:ind w:left="468"/>
      </w:pPr>
      <w:r>
        <w:t>Requirement:</w:t>
      </w:r>
      <w:r>
        <w:rPr>
          <w:spacing w:val="29"/>
        </w:rPr>
        <w:t xml:space="preserve"> </w:t>
      </w:r>
      <w:r>
        <w:t>Implement</w:t>
      </w:r>
      <w:r>
        <w:rPr>
          <w:spacing w:val="29"/>
        </w:rPr>
        <w:t xml:space="preserve"> </w:t>
      </w:r>
      <w:r>
        <w:t>class</w:t>
      </w:r>
      <w:r>
        <w:rPr>
          <w:spacing w:val="29"/>
        </w:rPr>
        <w:t xml:space="preserve"> </w:t>
      </w:r>
      <w:r>
        <w:t>Kumadori</w:t>
      </w:r>
      <w:r>
        <w:rPr>
          <w:spacing w:val="30"/>
        </w:rPr>
        <w:t xml:space="preserve"> </w:t>
      </w:r>
      <w:r>
        <w:t>derived</w:t>
      </w:r>
      <w:r>
        <w:rPr>
          <w:spacing w:val="30"/>
        </w:rPr>
        <w:t xml:space="preserve"> </w:t>
      </w:r>
      <w:r>
        <w:t>from</w:t>
      </w:r>
      <w:r>
        <w:rPr>
          <w:spacing w:val="29"/>
        </w:rPr>
        <w:t xml:space="preserve"> </w:t>
      </w:r>
      <w:r>
        <w:rPr>
          <w:spacing w:val="-2"/>
        </w:rPr>
        <w:t>CP9Agent.</w:t>
      </w:r>
    </w:p>
    <w:p w14:paraId="39AC3F75">
      <w:pPr>
        <w:pStyle w:val="7"/>
        <w:spacing w:before="165"/>
      </w:pPr>
    </w:p>
    <w:p w14:paraId="701711FB">
      <w:pPr>
        <w:pStyle w:val="10"/>
        <w:numPr>
          <w:ilvl w:val="3"/>
          <w:numId w:val="1"/>
        </w:numPr>
        <w:tabs>
          <w:tab w:val="left" w:pos="585"/>
        </w:tabs>
        <w:spacing w:before="0" w:after="0" w:line="240" w:lineRule="auto"/>
        <w:ind w:left="585" w:right="0" w:hanging="233"/>
        <w:jc w:val="left"/>
        <w:rPr>
          <w:sz w:val="24"/>
        </w:rPr>
      </w:pPr>
      <w:r>
        <w:rPr>
          <w:sz w:val="24"/>
        </w:rPr>
        <w:t>Method</w:t>
      </w:r>
      <w:r>
        <w:rPr>
          <w:spacing w:val="20"/>
          <w:w w:val="110"/>
          <w:sz w:val="24"/>
        </w:rPr>
        <w:t xml:space="preserve"> </w:t>
      </w:r>
      <w:r>
        <w:rPr>
          <w:spacing w:val="-2"/>
          <w:w w:val="110"/>
          <w:sz w:val="24"/>
        </w:rPr>
        <w:t>attack:</w:t>
      </w:r>
    </w:p>
    <w:p w14:paraId="4F1A14FA">
      <w:pPr>
        <w:pStyle w:val="7"/>
        <w:spacing w:before="83"/>
        <w:ind w:left="586"/>
      </w:pPr>
      <w:r>
        <w:t>Damage</w:t>
      </w:r>
      <w:r>
        <w:rPr>
          <w:spacing w:val="34"/>
        </w:rPr>
        <w:t xml:space="preserve"> </w:t>
      </w:r>
      <w:r>
        <w:t>equals</w:t>
      </w:r>
      <w:r>
        <w:rPr>
          <w:spacing w:val="35"/>
        </w:rPr>
        <w:t xml:space="preserve"> </w:t>
      </w:r>
      <w:r>
        <w:t>the</w:t>
      </w:r>
      <w:r>
        <w:rPr>
          <w:spacing w:val="34"/>
        </w:rPr>
        <w:t xml:space="preserve"> </w:t>
      </w:r>
      <w:r>
        <w:t>attack</w:t>
      </w:r>
      <w:r>
        <w:rPr>
          <w:spacing w:val="35"/>
        </w:rPr>
        <w:t xml:space="preserve"> </w:t>
      </w:r>
      <w:r>
        <w:rPr>
          <w:spacing w:val="-2"/>
        </w:rPr>
        <w:t>value.</w:t>
      </w:r>
    </w:p>
    <w:p w14:paraId="26DE7D19">
      <w:pPr>
        <w:pStyle w:val="10"/>
        <w:numPr>
          <w:ilvl w:val="3"/>
          <w:numId w:val="1"/>
        </w:numPr>
        <w:tabs>
          <w:tab w:val="left" w:pos="585"/>
        </w:tabs>
        <w:spacing w:before="83" w:after="0" w:line="240" w:lineRule="auto"/>
        <w:ind w:left="585" w:right="0" w:hanging="233"/>
        <w:jc w:val="left"/>
        <w:rPr>
          <w:sz w:val="24"/>
        </w:rPr>
      </w:pPr>
      <w:r>
        <w:rPr>
          <w:sz w:val="24"/>
        </w:rPr>
        <w:t>Method</w:t>
      </w:r>
      <w:r>
        <w:rPr>
          <w:spacing w:val="22"/>
          <w:w w:val="115"/>
          <w:sz w:val="24"/>
        </w:rPr>
        <w:t xml:space="preserve">  </w:t>
      </w:r>
      <w:r>
        <w:rPr>
          <w:spacing w:val="-2"/>
          <w:w w:val="115"/>
          <w:sz w:val="24"/>
        </w:rPr>
        <w:t>specialSkill:</w:t>
      </w:r>
    </w:p>
    <w:p w14:paraId="392801C1">
      <w:pPr>
        <w:pStyle w:val="7"/>
        <w:spacing w:before="82" w:line="307" w:lineRule="auto"/>
        <w:ind w:left="586" w:right="707"/>
        <w:jc w:val="both"/>
      </w:pPr>
      <w:r>
        <w:rPr>
          <w:w w:val="110"/>
        </w:rPr>
        <w:t xml:space="preserve">Kumadori uses a skill with a cost of 16 energy, dealing damage equal to 30 plus an additional amount equal to one tenth of doriki. If current health is less than 40% of </w:t>
      </w:r>
      <w:r>
        <w:rPr>
          <w:spacing w:val="-2"/>
          <w:w w:val="110"/>
        </w:rPr>
        <w:t>maximum</w:t>
      </w:r>
      <w:r>
        <w:rPr>
          <w:spacing w:val="-7"/>
          <w:w w:val="110"/>
        </w:rPr>
        <w:t xml:space="preserve"> </w:t>
      </w:r>
      <w:r>
        <w:rPr>
          <w:spacing w:val="-2"/>
          <w:w w:val="110"/>
        </w:rPr>
        <w:t>health,</w:t>
      </w:r>
      <w:r>
        <w:rPr>
          <w:spacing w:val="-7"/>
          <w:w w:val="110"/>
        </w:rPr>
        <w:t xml:space="preserve"> </w:t>
      </w:r>
      <w:r>
        <w:rPr>
          <w:spacing w:val="-2"/>
          <w:w w:val="110"/>
        </w:rPr>
        <w:t>the</w:t>
      </w:r>
      <w:r>
        <w:rPr>
          <w:spacing w:val="-7"/>
          <w:w w:val="110"/>
        </w:rPr>
        <w:t xml:space="preserve"> </w:t>
      </w:r>
      <w:r>
        <w:rPr>
          <w:spacing w:val="-2"/>
          <w:w w:val="110"/>
        </w:rPr>
        <w:t>damage</w:t>
      </w:r>
      <w:r>
        <w:rPr>
          <w:spacing w:val="-7"/>
          <w:w w:val="110"/>
        </w:rPr>
        <w:t xml:space="preserve"> </w:t>
      </w:r>
      <w:r>
        <w:rPr>
          <w:spacing w:val="-2"/>
          <w:w w:val="110"/>
        </w:rPr>
        <w:t>increases</w:t>
      </w:r>
      <w:r>
        <w:rPr>
          <w:spacing w:val="-7"/>
          <w:w w:val="110"/>
        </w:rPr>
        <w:t xml:space="preserve"> </w:t>
      </w:r>
      <w:r>
        <w:rPr>
          <w:spacing w:val="-2"/>
          <w:w w:val="110"/>
        </w:rPr>
        <w:t>by</w:t>
      </w:r>
      <w:r>
        <w:rPr>
          <w:spacing w:val="-7"/>
          <w:w w:val="110"/>
        </w:rPr>
        <w:t xml:space="preserve"> </w:t>
      </w:r>
      <w:r>
        <w:rPr>
          <w:spacing w:val="-2"/>
          <w:w w:val="110"/>
        </w:rPr>
        <w:t>25.</w:t>
      </w:r>
    </w:p>
    <w:p w14:paraId="1DDD2EFA">
      <w:pPr>
        <w:pStyle w:val="10"/>
        <w:numPr>
          <w:ilvl w:val="3"/>
          <w:numId w:val="1"/>
        </w:numPr>
        <w:tabs>
          <w:tab w:val="left" w:pos="585"/>
        </w:tabs>
        <w:spacing w:before="2" w:after="0" w:line="240" w:lineRule="auto"/>
        <w:ind w:left="585" w:right="0" w:hanging="233"/>
        <w:jc w:val="left"/>
        <w:rPr>
          <w:sz w:val="24"/>
        </w:rPr>
      </w:pPr>
      <w:r>
        <w:rPr>
          <w:sz w:val="24"/>
        </w:rPr>
        <w:t>Method</w:t>
      </w:r>
      <w:r>
        <w:rPr>
          <w:spacing w:val="26"/>
          <w:sz w:val="24"/>
        </w:rPr>
        <w:t xml:space="preserve"> </w:t>
      </w:r>
      <w:r>
        <w:rPr>
          <w:spacing w:val="-2"/>
          <w:sz w:val="24"/>
        </w:rPr>
        <w:t>endTurn:</w:t>
      </w:r>
    </w:p>
    <w:p w14:paraId="275FA358">
      <w:pPr>
        <w:pStyle w:val="7"/>
        <w:spacing w:before="83"/>
        <w:ind w:left="586"/>
      </w:pPr>
      <w:r>
        <w:t>Kumadori</w:t>
      </w:r>
      <w:r>
        <w:rPr>
          <w:spacing w:val="38"/>
        </w:rPr>
        <w:t xml:space="preserve"> </w:t>
      </w:r>
      <w:r>
        <w:t>has</w:t>
      </w:r>
      <w:r>
        <w:rPr>
          <w:spacing w:val="39"/>
        </w:rPr>
        <w:t xml:space="preserve"> </w:t>
      </w:r>
      <w:r>
        <w:t>no</w:t>
      </w:r>
      <w:r>
        <w:rPr>
          <w:spacing w:val="38"/>
        </w:rPr>
        <w:t xml:space="preserve"> </w:t>
      </w:r>
      <w:r>
        <w:t>special</w:t>
      </w:r>
      <w:r>
        <w:rPr>
          <w:spacing w:val="39"/>
        </w:rPr>
        <w:t xml:space="preserve"> </w:t>
      </w:r>
      <w:r>
        <w:t>end-of-turn</w:t>
      </w:r>
      <w:r>
        <w:rPr>
          <w:spacing w:val="39"/>
        </w:rPr>
        <w:t xml:space="preserve"> </w:t>
      </w:r>
      <w:r>
        <w:rPr>
          <w:spacing w:val="-2"/>
        </w:rPr>
        <w:t>effects.</w:t>
      </w:r>
    </w:p>
    <w:p w14:paraId="30D51BD3">
      <w:pPr>
        <w:pStyle w:val="7"/>
        <w:spacing w:before="241"/>
      </w:pPr>
    </w:p>
    <w:p w14:paraId="6F22B721">
      <w:pPr>
        <w:pStyle w:val="4"/>
        <w:numPr>
          <w:ilvl w:val="2"/>
          <w:numId w:val="1"/>
        </w:numPr>
        <w:tabs>
          <w:tab w:val="left" w:pos="822"/>
        </w:tabs>
        <w:spacing w:before="0" w:after="0" w:line="240" w:lineRule="auto"/>
        <w:ind w:left="822" w:right="0" w:hanging="822"/>
        <w:jc w:val="left"/>
      </w:pPr>
      <w:bookmarkStart w:id="19" w:name="Fukurou"/>
      <w:bookmarkEnd w:id="19"/>
      <w:r>
        <w:rPr>
          <w:spacing w:val="-2"/>
          <w:w w:val="120"/>
        </w:rPr>
        <w:t>Fukurou</w:t>
      </w:r>
    </w:p>
    <w:p w14:paraId="2FCC3586">
      <w:pPr>
        <w:pStyle w:val="7"/>
        <w:spacing w:before="61"/>
        <w:rPr>
          <w:b/>
        </w:rPr>
      </w:pPr>
    </w:p>
    <w:p w14:paraId="199C889D">
      <w:pPr>
        <w:pStyle w:val="7"/>
      </w:pPr>
      <w:r>
        <w:t>Fukurou</w:t>
      </w:r>
      <w:r>
        <w:rPr>
          <w:spacing w:val="26"/>
        </w:rPr>
        <w:t xml:space="preserve"> </w:t>
      </w:r>
      <w:r>
        <w:t>can</w:t>
      </w:r>
      <w:r>
        <w:rPr>
          <w:spacing w:val="27"/>
        </w:rPr>
        <w:t xml:space="preserve"> </w:t>
      </w:r>
      <w:r>
        <w:t>track</w:t>
      </w:r>
      <w:r>
        <w:rPr>
          <w:spacing w:val="26"/>
        </w:rPr>
        <w:t xml:space="preserve"> </w:t>
      </w:r>
      <w:r>
        <w:t>weakened</w:t>
      </w:r>
      <w:r>
        <w:rPr>
          <w:spacing w:val="27"/>
        </w:rPr>
        <w:t xml:space="preserve"> </w:t>
      </w:r>
      <w:r>
        <w:t>targets</w:t>
      </w:r>
      <w:r>
        <w:rPr>
          <w:spacing w:val="26"/>
        </w:rPr>
        <w:t xml:space="preserve"> </w:t>
      </w:r>
      <w:r>
        <w:t>and</w:t>
      </w:r>
      <w:r>
        <w:rPr>
          <w:spacing w:val="27"/>
        </w:rPr>
        <w:t xml:space="preserve"> </w:t>
      </w:r>
      <w:r>
        <w:t>increase</w:t>
      </w:r>
      <w:r>
        <w:rPr>
          <w:spacing w:val="26"/>
        </w:rPr>
        <w:t xml:space="preserve"> </w:t>
      </w:r>
      <w:r>
        <w:t>damage</w:t>
      </w:r>
      <w:r>
        <w:rPr>
          <w:spacing w:val="27"/>
        </w:rPr>
        <w:t xml:space="preserve"> </w:t>
      </w:r>
      <w:r>
        <w:rPr>
          <w:spacing w:val="-2"/>
        </w:rPr>
        <w:t>output.</w:t>
      </w:r>
    </w:p>
    <w:p w14:paraId="010A29FF">
      <w:pPr>
        <w:pStyle w:val="7"/>
        <w:spacing w:before="200"/>
        <w:ind w:left="468"/>
      </w:pPr>
      <w:r>
        <w:t>Requirement:</w:t>
      </w:r>
      <w:r>
        <w:rPr>
          <w:spacing w:val="32"/>
        </w:rPr>
        <w:t xml:space="preserve"> </w:t>
      </w:r>
      <w:r>
        <w:t>Implement</w:t>
      </w:r>
      <w:r>
        <w:rPr>
          <w:spacing w:val="32"/>
        </w:rPr>
        <w:t xml:space="preserve"> </w:t>
      </w:r>
      <w:r>
        <w:t>class</w:t>
      </w:r>
      <w:r>
        <w:rPr>
          <w:spacing w:val="32"/>
        </w:rPr>
        <w:t xml:space="preserve"> </w:t>
      </w:r>
      <w:r>
        <w:t>Fukurou</w:t>
      </w:r>
      <w:r>
        <w:rPr>
          <w:spacing w:val="33"/>
        </w:rPr>
        <w:t xml:space="preserve"> </w:t>
      </w:r>
      <w:r>
        <w:t>derived</w:t>
      </w:r>
      <w:r>
        <w:rPr>
          <w:spacing w:val="32"/>
        </w:rPr>
        <w:t xml:space="preserve"> </w:t>
      </w:r>
      <w:r>
        <w:t>from</w:t>
      </w:r>
      <w:r>
        <w:rPr>
          <w:spacing w:val="32"/>
        </w:rPr>
        <w:t xml:space="preserve"> </w:t>
      </w:r>
      <w:r>
        <w:rPr>
          <w:spacing w:val="-2"/>
        </w:rPr>
        <w:t>CP9Agent.</w:t>
      </w:r>
    </w:p>
    <w:p w14:paraId="086EA8CC">
      <w:pPr>
        <w:pStyle w:val="7"/>
        <w:spacing w:before="165"/>
      </w:pPr>
    </w:p>
    <w:p w14:paraId="469059A6">
      <w:pPr>
        <w:pStyle w:val="10"/>
        <w:numPr>
          <w:ilvl w:val="3"/>
          <w:numId w:val="1"/>
        </w:numPr>
        <w:tabs>
          <w:tab w:val="left" w:pos="585"/>
        </w:tabs>
        <w:spacing w:before="0" w:after="0" w:line="240" w:lineRule="auto"/>
        <w:ind w:left="585" w:right="0" w:hanging="233"/>
        <w:jc w:val="left"/>
        <w:rPr>
          <w:sz w:val="24"/>
        </w:rPr>
      </w:pPr>
      <w:r>
        <w:rPr>
          <w:sz w:val="24"/>
        </w:rPr>
        <w:t>Method</w:t>
      </w:r>
      <w:r>
        <w:rPr>
          <w:spacing w:val="20"/>
          <w:w w:val="110"/>
          <w:sz w:val="24"/>
        </w:rPr>
        <w:t xml:space="preserve"> </w:t>
      </w:r>
      <w:r>
        <w:rPr>
          <w:spacing w:val="-2"/>
          <w:w w:val="110"/>
          <w:sz w:val="24"/>
        </w:rPr>
        <w:t>attack:</w:t>
      </w:r>
    </w:p>
    <w:p w14:paraId="4F536557">
      <w:pPr>
        <w:pStyle w:val="7"/>
        <w:spacing w:before="83"/>
        <w:ind w:left="586"/>
      </w:pPr>
      <w:r>
        <w:t>Damage</w:t>
      </w:r>
      <w:r>
        <w:rPr>
          <w:spacing w:val="34"/>
        </w:rPr>
        <w:t xml:space="preserve"> </w:t>
      </w:r>
      <w:r>
        <w:t>equals</w:t>
      </w:r>
      <w:r>
        <w:rPr>
          <w:spacing w:val="35"/>
        </w:rPr>
        <w:t xml:space="preserve"> </w:t>
      </w:r>
      <w:r>
        <w:t>the</w:t>
      </w:r>
      <w:r>
        <w:rPr>
          <w:spacing w:val="34"/>
        </w:rPr>
        <w:t xml:space="preserve"> </w:t>
      </w:r>
      <w:r>
        <w:t>attack</w:t>
      </w:r>
      <w:r>
        <w:rPr>
          <w:spacing w:val="35"/>
        </w:rPr>
        <w:t xml:space="preserve"> </w:t>
      </w:r>
      <w:r>
        <w:rPr>
          <w:spacing w:val="-2"/>
        </w:rPr>
        <w:t>value.</w:t>
      </w:r>
    </w:p>
    <w:p w14:paraId="7DD6AC47">
      <w:pPr>
        <w:pStyle w:val="10"/>
        <w:numPr>
          <w:ilvl w:val="3"/>
          <w:numId w:val="1"/>
        </w:numPr>
        <w:tabs>
          <w:tab w:val="left" w:pos="585"/>
        </w:tabs>
        <w:spacing w:before="82" w:after="0" w:line="240" w:lineRule="auto"/>
        <w:ind w:left="585" w:right="0" w:hanging="233"/>
        <w:jc w:val="left"/>
        <w:rPr>
          <w:sz w:val="24"/>
        </w:rPr>
      </w:pPr>
      <w:r>
        <w:rPr>
          <w:sz w:val="24"/>
        </w:rPr>
        <w:t>Method</w:t>
      </w:r>
      <w:r>
        <w:rPr>
          <w:spacing w:val="22"/>
          <w:w w:val="115"/>
          <w:sz w:val="24"/>
        </w:rPr>
        <w:t xml:space="preserve">  </w:t>
      </w:r>
      <w:r>
        <w:rPr>
          <w:spacing w:val="-2"/>
          <w:w w:val="115"/>
          <w:sz w:val="24"/>
        </w:rPr>
        <w:t>specialSkill:</w:t>
      </w:r>
    </w:p>
    <w:p w14:paraId="69D6826A">
      <w:pPr>
        <w:pStyle w:val="7"/>
        <w:spacing w:before="83" w:line="307" w:lineRule="auto"/>
        <w:ind w:left="586" w:right="706"/>
        <w:jc w:val="both"/>
      </w:pPr>
      <w:r>
        <w:rPr>
          <w:w w:val="105"/>
        </w:rPr>
        <w:t>Fukurou uses a skill with a cost of 14 energy, dealing damage equal to 130% of the attack value. If the target is the character with the lowest health in the opposing team, the damage increases by 20. If this attack defeats the target, morale decreases by an additional 6.</w:t>
      </w:r>
    </w:p>
    <w:p w14:paraId="4A25347F">
      <w:pPr>
        <w:pStyle w:val="7"/>
        <w:spacing w:after="0" w:line="307" w:lineRule="auto"/>
        <w:jc w:val="both"/>
        <w:sectPr>
          <w:pgSz w:w="11910" w:h="16840"/>
          <w:pgMar w:top="1680" w:right="425" w:bottom="900" w:left="1133" w:header="809" w:footer="707" w:gutter="0"/>
          <w:cols w:space="720" w:num="1"/>
        </w:sectPr>
      </w:pPr>
    </w:p>
    <w:p w14:paraId="7C52F349">
      <w:pPr>
        <w:pStyle w:val="10"/>
        <w:numPr>
          <w:ilvl w:val="3"/>
          <w:numId w:val="1"/>
        </w:numPr>
        <w:tabs>
          <w:tab w:val="left" w:pos="585"/>
        </w:tabs>
        <w:spacing w:before="119" w:after="0" w:line="240" w:lineRule="auto"/>
        <w:ind w:left="585" w:right="0" w:hanging="233"/>
        <w:jc w:val="left"/>
        <w:rPr>
          <w:sz w:val="24"/>
        </w:rPr>
      </w:pPr>
      <w:r>
        <w:rPr>
          <w:sz w:val="24"/>
        </w:rPr>
        <w:t>Method</w:t>
      </w:r>
      <w:r>
        <w:rPr>
          <w:spacing w:val="26"/>
          <w:sz w:val="24"/>
        </w:rPr>
        <w:t xml:space="preserve"> </w:t>
      </w:r>
      <w:r>
        <w:rPr>
          <w:spacing w:val="-2"/>
          <w:sz w:val="24"/>
        </w:rPr>
        <w:t>endTurn:</w:t>
      </w:r>
    </w:p>
    <w:p w14:paraId="2571AAA2">
      <w:pPr>
        <w:pStyle w:val="7"/>
        <w:spacing w:before="83"/>
        <w:ind w:left="586"/>
        <w:jc w:val="both"/>
      </w:pPr>
      <w:r>
        <w:t>Fukurou</w:t>
      </w:r>
      <w:r>
        <w:rPr>
          <w:spacing w:val="32"/>
        </w:rPr>
        <w:t xml:space="preserve"> </w:t>
      </w:r>
      <w:r>
        <w:t>has</w:t>
      </w:r>
      <w:r>
        <w:rPr>
          <w:spacing w:val="33"/>
        </w:rPr>
        <w:t xml:space="preserve"> </w:t>
      </w:r>
      <w:r>
        <w:t>no</w:t>
      </w:r>
      <w:r>
        <w:rPr>
          <w:spacing w:val="33"/>
        </w:rPr>
        <w:t xml:space="preserve"> </w:t>
      </w:r>
      <w:r>
        <w:t>special</w:t>
      </w:r>
      <w:r>
        <w:rPr>
          <w:spacing w:val="33"/>
        </w:rPr>
        <w:t xml:space="preserve"> </w:t>
      </w:r>
      <w:r>
        <w:t>end-of-turn</w:t>
      </w:r>
      <w:r>
        <w:rPr>
          <w:spacing w:val="33"/>
        </w:rPr>
        <w:t xml:space="preserve"> </w:t>
      </w:r>
      <w:r>
        <w:rPr>
          <w:spacing w:val="-2"/>
        </w:rPr>
        <w:t>effects.</w:t>
      </w:r>
    </w:p>
    <w:p w14:paraId="2E366CD1">
      <w:pPr>
        <w:pStyle w:val="7"/>
        <w:spacing w:before="278"/>
      </w:pPr>
    </w:p>
    <w:p w14:paraId="69573C91">
      <w:pPr>
        <w:pStyle w:val="3"/>
        <w:numPr>
          <w:ilvl w:val="1"/>
          <w:numId w:val="1"/>
        </w:numPr>
        <w:tabs>
          <w:tab w:val="left" w:pos="735"/>
        </w:tabs>
        <w:spacing w:before="0" w:after="0" w:line="240" w:lineRule="auto"/>
        <w:ind w:left="735" w:right="0" w:hanging="735"/>
        <w:jc w:val="left"/>
      </w:pPr>
      <w:bookmarkStart w:id="20" w:name="BattleContext"/>
      <w:bookmarkEnd w:id="20"/>
      <w:r>
        <w:rPr>
          <w:spacing w:val="-2"/>
          <w:w w:val="125"/>
        </w:rPr>
        <w:t>BattleContext</w:t>
      </w:r>
    </w:p>
    <w:p w14:paraId="4F1135F2">
      <w:pPr>
        <w:pStyle w:val="7"/>
        <w:spacing w:before="1"/>
        <w:rPr>
          <w:b/>
          <w:sz w:val="28"/>
        </w:rPr>
      </w:pPr>
    </w:p>
    <w:p w14:paraId="31FF7E7B">
      <w:pPr>
        <w:pStyle w:val="7"/>
        <w:spacing w:line="307" w:lineRule="auto"/>
        <w:ind w:right="706"/>
        <w:jc w:val="both"/>
      </w:pPr>
      <w:r>
        <w:t>The</w:t>
      </w:r>
      <w:r>
        <w:rPr>
          <w:spacing w:val="40"/>
        </w:rPr>
        <w:t xml:space="preserve"> </w:t>
      </w:r>
      <w:r>
        <w:t>BattleContext</w:t>
      </w:r>
      <w:r>
        <w:rPr>
          <w:spacing w:val="40"/>
        </w:rPr>
        <w:t xml:space="preserve"> </w:t>
      </w:r>
      <w:r>
        <w:t>class stores</w:t>
      </w:r>
      <w:r>
        <w:rPr>
          <w:spacing w:val="40"/>
        </w:rPr>
        <w:t xml:space="preserve"> </w:t>
      </w:r>
      <w:r>
        <w:t>the overall state</w:t>
      </w:r>
      <w:r>
        <w:rPr>
          <w:spacing w:val="40"/>
        </w:rPr>
        <w:t xml:space="preserve"> </w:t>
      </w:r>
      <w:r>
        <w:t>of the</w:t>
      </w:r>
      <w:r>
        <w:rPr>
          <w:spacing w:val="40"/>
        </w:rPr>
        <w:t xml:space="preserve"> </w:t>
      </w:r>
      <w:r>
        <w:t>entire battle</w:t>
      </w:r>
      <w:r>
        <w:rPr>
          <w:spacing w:val="40"/>
        </w:rPr>
        <w:t xml:space="preserve"> </w:t>
      </w:r>
      <w:r>
        <w:t>at Enies</w:t>
      </w:r>
      <w:r>
        <w:rPr>
          <w:spacing w:val="40"/>
        </w:rPr>
        <w:t xml:space="preserve"> </w:t>
      </w:r>
      <w:r>
        <w:t>Lobby.</w:t>
      </w:r>
      <w:r>
        <w:rPr>
          <w:spacing w:val="40"/>
        </w:rPr>
        <w:t xml:space="preserve"> </w:t>
      </w:r>
      <w:r>
        <w:t>Both characters</w:t>
      </w:r>
      <w:r>
        <w:rPr>
          <w:spacing w:val="23"/>
        </w:rPr>
        <w:t xml:space="preserve"> </w:t>
      </w:r>
      <w:r>
        <w:t>and</w:t>
      </w:r>
      <w:r>
        <w:rPr>
          <w:spacing w:val="23"/>
        </w:rPr>
        <w:t xml:space="preserve"> </w:t>
      </w:r>
      <w:r>
        <w:t>buildings</w:t>
      </w:r>
      <w:r>
        <w:rPr>
          <w:spacing w:val="23"/>
        </w:rPr>
        <w:t xml:space="preserve"> </w:t>
      </w:r>
      <w:r>
        <w:t>interact</w:t>
      </w:r>
      <w:r>
        <w:rPr>
          <w:spacing w:val="23"/>
        </w:rPr>
        <w:t xml:space="preserve"> </w:t>
      </w:r>
      <w:r>
        <w:t>with</w:t>
      </w:r>
      <w:r>
        <w:rPr>
          <w:spacing w:val="23"/>
        </w:rPr>
        <w:t xml:space="preserve"> </w:t>
      </w:r>
      <w:r>
        <w:t>this</w:t>
      </w:r>
      <w:r>
        <w:rPr>
          <w:spacing w:val="23"/>
        </w:rPr>
        <w:t xml:space="preserve"> </w:t>
      </w:r>
      <w:r>
        <w:t>class</w:t>
      </w:r>
      <w:r>
        <w:rPr>
          <w:spacing w:val="23"/>
        </w:rPr>
        <w:t xml:space="preserve"> </w:t>
      </w:r>
      <w:r>
        <w:t>to</w:t>
      </w:r>
      <w:r>
        <w:rPr>
          <w:spacing w:val="24"/>
        </w:rPr>
        <w:t xml:space="preserve"> </w:t>
      </w:r>
      <w:r>
        <w:t>update</w:t>
      </w:r>
      <w:r>
        <w:rPr>
          <w:spacing w:val="23"/>
        </w:rPr>
        <w:t xml:space="preserve"> </w:t>
      </w:r>
      <w:r>
        <w:t>progress</w:t>
      </w:r>
      <w:r>
        <w:rPr>
          <w:spacing w:val="23"/>
        </w:rPr>
        <w:t xml:space="preserve"> </w:t>
      </w:r>
      <w:r>
        <w:t>and</w:t>
      </w:r>
      <w:r>
        <w:rPr>
          <w:spacing w:val="23"/>
        </w:rPr>
        <w:t xml:space="preserve"> </w:t>
      </w:r>
      <w:r>
        <w:t>determine</w:t>
      </w:r>
      <w:r>
        <w:rPr>
          <w:spacing w:val="23"/>
        </w:rPr>
        <w:t xml:space="preserve"> </w:t>
      </w:r>
      <w:r>
        <w:t>the</w:t>
      </w:r>
      <w:r>
        <w:rPr>
          <w:spacing w:val="23"/>
        </w:rPr>
        <w:t xml:space="preserve"> </w:t>
      </w:r>
      <w:r>
        <w:t>outcome of the battle.</w:t>
      </w:r>
    </w:p>
    <w:p w14:paraId="19E1F4B2">
      <w:pPr>
        <w:pStyle w:val="7"/>
        <w:spacing w:before="119"/>
        <w:ind w:left="468"/>
        <w:jc w:val="both"/>
      </w:pPr>
      <w:r>
        <w:rPr>
          <w:w w:val="105"/>
        </w:rPr>
        <w:t>Requirement:</w:t>
      </w:r>
      <w:r>
        <w:rPr>
          <w:spacing w:val="15"/>
          <w:w w:val="105"/>
        </w:rPr>
        <w:t xml:space="preserve"> </w:t>
      </w:r>
      <w:r>
        <w:rPr>
          <w:w w:val="105"/>
        </w:rPr>
        <w:t>Implement</w:t>
      </w:r>
      <w:r>
        <w:rPr>
          <w:spacing w:val="16"/>
          <w:w w:val="105"/>
        </w:rPr>
        <w:t xml:space="preserve"> </w:t>
      </w:r>
      <w:r>
        <w:rPr>
          <w:w w:val="105"/>
        </w:rPr>
        <w:t>the</w:t>
      </w:r>
      <w:r>
        <w:rPr>
          <w:spacing w:val="16"/>
          <w:w w:val="105"/>
        </w:rPr>
        <w:t xml:space="preserve"> </w:t>
      </w:r>
      <w:r>
        <w:rPr>
          <w:w w:val="105"/>
        </w:rPr>
        <w:t>class</w:t>
      </w:r>
      <w:r>
        <w:rPr>
          <w:spacing w:val="16"/>
          <w:w w:val="105"/>
        </w:rPr>
        <w:t xml:space="preserve"> </w:t>
      </w:r>
      <w:r>
        <w:rPr>
          <w:w w:val="105"/>
        </w:rPr>
        <w:t>BattleContext</w:t>
      </w:r>
      <w:r>
        <w:rPr>
          <w:spacing w:val="17"/>
          <w:w w:val="105"/>
        </w:rPr>
        <w:t xml:space="preserve"> </w:t>
      </w:r>
      <w:r>
        <w:rPr>
          <w:w w:val="105"/>
        </w:rPr>
        <w:t>with</w:t>
      </w:r>
      <w:r>
        <w:rPr>
          <w:spacing w:val="16"/>
          <w:w w:val="105"/>
        </w:rPr>
        <w:t xml:space="preserve"> </w:t>
      </w:r>
      <w:r>
        <w:rPr>
          <w:w w:val="105"/>
        </w:rPr>
        <w:t>the</w:t>
      </w:r>
      <w:r>
        <w:rPr>
          <w:spacing w:val="16"/>
          <w:w w:val="105"/>
        </w:rPr>
        <w:t xml:space="preserve"> </w:t>
      </w:r>
      <w:r>
        <w:rPr>
          <w:w w:val="105"/>
        </w:rPr>
        <w:t>following</w:t>
      </w:r>
      <w:r>
        <w:rPr>
          <w:spacing w:val="16"/>
          <w:w w:val="105"/>
        </w:rPr>
        <w:t xml:space="preserve"> </w:t>
      </w:r>
      <w:r>
        <w:rPr>
          <w:spacing w:val="-2"/>
          <w:w w:val="105"/>
        </w:rPr>
        <w:t>specifications:</w:t>
      </w:r>
    </w:p>
    <w:p w14:paraId="44653B03">
      <w:pPr>
        <w:pStyle w:val="7"/>
        <w:spacing w:before="43"/>
      </w:pPr>
    </w:p>
    <w:p w14:paraId="7EB07FC6">
      <w:pPr>
        <w:pStyle w:val="10"/>
        <w:numPr>
          <w:ilvl w:val="0"/>
          <w:numId w:val="7"/>
        </w:numPr>
        <w:tabs>
          <w:tab w:val="left" w:pos="584"/>
        </w:tabs>
        <w:spacing w:before="0" w:after="0" w:line="240" w:lineRule="auto"/>
        <w:ind w:left="584" w:right="0" w:hanging="297"/>
        <w:jc w:val="left"/>
        <w:rPr>
          <w:sz w:val="24"/>
        </w:rPr>
      </w:pPr>
      <w:r>
        <w:rPr>
          <w:w w:val="120"/>
          <w:sz w:val="24"/>
        </w:rPr>
        <w:t>public</w:t>
      </w:r>
      <w:r>
        <w:rPr>
          <w:spacing w:val="39"/>
          <w:w w:val="120"/>
          <w:sz w:val="24"/>
        </w:rPr>
        <w:t xml:space="preserve"> </w:t>
      </w:r>
      <w:r>
        <w:rPr>
          <w:spacing w:val="-2"/>
          <w:w w:val="120"/>
          <w:sz w:val="24"/>
        </w:rPr>
        <w:t>attributes:</w:t>
      </w:r>
    </w:p>
    <w:p w14:paraId="2E43FA86">
      <w:pPr>
        <w:pStyle w:val="10"/>
        <w:numPr>
          <w:ilvl w:val="1"/>
          <w:numId w:val="7"/>
        </w:numPr>
        <w:tabs>
          <w:tab w:val="left" w:pos="1100"/>
        </w:tabs>
        <w:spacing w:before="196" w:after="0" w:line="240" w:lineRule="auto"/>
        <w:ind w:left="1100" w:right="0" w:hanging="233"/>
        <w:jc w:val="left"/>
        <w:rPr>
          <w:sz w:val="24"/>
        </w:rPr>
      </w:pPr>
      <w:r>
        <w:rPr>
          <w:w w:val="110"/>
          <w:sz w:val="24"/>
        </w:rPr>
        <w:t>turnCount:</w:t>
      </w:r>
      <w:r>
        <w:rPr>
          <w:spacing w:val="-8"/>
          <w:w w:val="110"/>
          <w:sz w:val="24"/>
        </w:rPr>
        <w:t xml:space="preserve"> </w:t>
      </w:r>
      <w:r>
        <w:rPr>
          <w:w w:val="110"/>
          <w:sz w:val="24"/>
        </w:rPr>
        <w:t>type</w:t>
      </w:r>
      <w:r>
        <w:rPr>
          <w:spacing w:val="-7"/>
          <w:w w:val="110"/>
          <w:sz w:val="24"/>
        </w:rPr>
        <w:t xml:space="preserve"> </w:t>
      </w:r>
      <w:r>
        <w:rPr>
          <w:w w:val="110"/>
          <w:sz w:val="24"/>
        </w:rPr>
        <w:t>int,</w:t>
      </w:r>
      <w:r>
        <w:rPr>
          <w:spacing w:val="-7"/>
          <w:w w:val="110"/>
          <w:sz w:val="24"/>
        </w:rPr>
        <w:t xml:space="preserve"> </w:t>
      </w:r>
      <w:r>
        <w:rPr>
          <w:w w:val="110"/>
          <w:sz w:val="24"/>
        </w:rPr>
        <w:t>the</w:t>
      </w:r>
      <w:r>
        <w:rPr>
          <w:spacing w:val="-7"/>
          <w:w w:val="110"/>
          <w:sz w:val="24"/>
        </w:rPr>
        <w:t xml:space="preserve"> </w:t>
      </w:r>
      <w:r>
        <w:rPr>
          <w:w w:val="110"/>
          <w:sz w:val="24"/>
        </w:rPr>
        <w:t>number</w:t>
      </w:r>
      <w:r>
        <w:rPr>
          <w:spacing w:val="-8"/>
          <w:w w:val="110"/>
          <w:sz w:val="24"/>
        </w:rPr>
        <w:t xml:space="preserve"> </w:t>
      </w:r>
      <w:r>
        <w:rPr>
          <w:w w:val="110"/>
          <w:sz w:val="24"/>
        </w:rPr>
        <w:t>of</w:t>
      </w:r>
      <w:r>
        <w:rPr>
          <w:spacing w:val="-7"/>
          <w:w w:val="110"/>
          <w:sz w:val="24"/>
        </w:rPr>
        <w:t xml:space="preserve"> </w:t>
      </w:r>
      <w:r>
        <w:rPr>
          <w:w w:val="110"/>
          <w:sz w:val="24"/>
        </w:rPr>
        <w:t>turns</w:t>
      </w:r>
      <w:r>
        <w:rPr>
          <w:spacing w:val="-7"/>
          <w:w w:val="110"/>
          <w:sz w:val="24"/>
        </w:rPr>
        <w:t xml:space="preserve"> </w:t>
      </w:r>
      <w:r>
        <w:rPr>
          <w:w w:val="110"/>
          <w:sz w:val="24"/>
        </w:rPr>
        <w:t>that</w:t>
      </w:r>
      <w:r>
        <w:rPr>
          <w:spacing w:val="-7"/>
          <w:w w:val="110"/>
          <w:sz w:val="24"/>
        </w:rPr>
        <w:t xml:space="preserve"> </w:t>
      </w:r>
      <w:r>
        <w:rPr>
          <w:w w:val="110"/>
          <w:sz w:val="24"/>
        </w:rPr>
        <w:t>have</w:t>
      </w:r>
      <w:r>
        <w:rPr>
          <w:spacing w:val="-8"/>
          <w:w w:val="110"/>
          <w:sz w:val="24"/>
        </w:rPr>
        <w:t xml:space="preserve"> </w:t>
      </w:r>
      <w:r>
        <w:rPr>
          <w:spacing w:val="-2"/>
          <w:w w:val="110"/>
          <w:sz w:val="24"/>
        </w:rPr>
        <w:t>elapsed.</w:t>
      </w:r>
    </w:p>
    <w:p w14:paraId="741DC8F7">
      <w:pPr>
        <w:pStyle w:val="10"/>
        <w:numPr>
          <w:ilvl w:val="1"/>
          <w:numId w:val="7"/>
        </w:numPr>
        <w:tabs>
          <w:tab w:val="left" w:pos="1100"/>
        </w:tabs>
        <w:spacing w:before="82" w:after="0" w:line="240" w:lineRule="auto"/>
        <w:ind w:left="1100" w:right="0" w:hanging="233"/>
        <w:jc w:val="left"/>
        <w:rPr>
          <w:sz w:val="24"/>
        </w:rPr>
      </w:pPr>
      <w:r>
        <w:rPr>
          <w:w w:val="110"/>
          <w:sz w:val="24"/>
        </w:rPr>
        <w:t>morale:</w:t>
      </w:r>
      <w:r>
        <w:rPr>
          <w:spacing w:val="-8"/>
          <w:w w:val="110"/>
          <w:sz w:val="24"/>
        </w:rPr>
        <w:t xml:space="preserve"> </w:t>
      </w:r>
      <w:r>
        <w:rPr>
          <w:w w:val="110"/>
          <w:sz w:val="24"/>
        </w:rPr>
        <w:t>type</w:t>
      </w:r>
      <w:r>
        <w:rPr>
          <w:spacing w:val="-7"/>
          <w:w w:val="110"/>
          <w:sz w:val="24"/>
        </w:rPr>
        <w:t xml:space="preserve"> </w:t>
      </w:r>
      <w:r>
        <w:rPr>
          <w:w w:val="110"/>
          <w:sz w:val="24"/>
        </w:rPr>
        <w:t>int,</w:t>
      </w:r>
      <w:r>
        <w:rPr>
          <w:spacing w:val="-7"/>
          <w:w w:val="110"/>
          <w:sz w:val="24"/>
        </w:rPr>
        <w:t xml:space="preserve"> </w:t>
      </w:r>
      <w:r>
        <w:rPr>
          <w:w w:val="110"/>
          <w:sz w:val="24"/>
        </w:rPr>
        <w:t>the</w:t>
      </w:r>
      <w:r>
        <w:rPr>
          <w:spacing w:val="-7"/>
          <w:w w:val="110"/>
          <w:sz w:val="24"/>
        </w:rPr>
        <w:t xml:space="preserve"> </w:t>
      </w:r>
      <w:r>
        <w:rPr>
          <w:w w:val="110"/>
          <w:sz w:val="24"/>
        </w:rPr>
        <w:t>morale</w:t>
      </w:r>
      <w:r>
        <w:rPr>
          <w:spacing w:val="-8"/>
          <w:w w:val="110"/>
          <w:sz w:val="24"/>
        </w:rPr>
        <w:t xml:space="preserve"> </w:t>
      </w:r>
      <w:r>
        <w:rPr>
          <w:w w:val="110"/>
          <w:sz w:val="24"/>
        </w:rPr>
        <w:t>level</w:t>
      </w:r>
      <w:r>
        <w:rPr>
          <w:spacing w:val="-7"/>
          <w:w w:val="110"/>
          <w:sz w:val="24"/>
        </w:rPr>
        <w:t xml:space="preserve"> </w:t>
      </w:r>
      <w:r>
        <w:rPr>
          <w:w w:val="110"/>
          <w:sz w:val="24"/>
        </w:rPr>
        <w:t>of</w:t>
      </w:r>
      <w:r>
        <w:rPr>
          <w:spacing w:val="-7"/>
          <w:w w:val="110"/>
          <w:sz w:val="24"/>
        </w:rPr>
        <w:t xml:space="preserve"> </w:t>
      </w:r>
      <w:r>
        <w:rPr>
          <w:w w:val="110"/>
          <w:sz w:val="24"/>
        </w:rPr>
        <w:t>the</w:t>
      </w:r>
      <w:r>
        <w:rPr>
          <w:spacing w:val="-7"/>
          <w:w w:val="110"/>
          <w:sz w:val="24"/>
        </w:rPr>
        <w:t xml:space="preserve"> </w:t>
      </w:r>
      <w:r>
        <w:rPr>
          <w:w w:val="110"/>
          <w:sz w:val="24"/>
        </w:rPr>
        <w:t>Straw</w:t>
      </w:r>
      <w:r>
        <w:rPr>
          <w:spacing w:val="-8"/>
          <w:w w:val="110"/>
          <w:sz w:val="24"/>
        </w:rPr>
        <w:t xml:space="preserve"> </w:t>
      </w:r>
      <w:r>
        <w:rPr>
          <w:w w:val="110"/>
          <w:sz w:val="24"/>
        </w:rPr>
        <w:t>Hat</w:t>
      </w:r>
      <w:r>
        <w:rPr>
          <w:spacing w:val="-7"/>
          <w:w w:val="110"/>
          <w:sz w:val="24"/>
        </w:rPr>
        <w:t xml:space="preserve"> </w:t>
      </w:r>
      <w:r>
        <w:rPr>
          <w:spacing w:val="-2"/>
          <w:w w:val="110"/>
          <w:sz w:val="24"/>
        </w:rPr>
        <w:t>faction.</w:t>
      </w:r>
    </w:p>
    <w:p w14:paraId="5F7C3813">
      <w:pPr>
        <w:pStyle w:val="10"/>
        <w:numPr>
          <w:ilvl w:val="1"/>
          <w:numId w:val="7"/>
        </w:numPr>
        <w:tabs>
          <w:tab w:val="left" w:pos="1100"/>
        </w:tabs>
        <w:spacing w:before="83" w:after="0" w:line="240" w:lineRule="auto"/>
        <w:ind w:left="1100" w:right="0" w:hanging="233"/>
        <w:jc w:val="left"/>
        <w:rPr>
          <w:sz w:val="24"/>
        </w:rPr>
      </w:pPr>
      <w:r>
        <w:rPr>
          <w:w w:val="110"/>
          <w:sz w:val="24"/>
        </w:rPr>
        <w:t>alarmLevel:</w:t>
      </w:r>
      <w:r>
        <w:rPr>
          <w:spacing w:val="10"/>
          <w:w w:val="110"/>
          <w:sz w:val="24"/>
        </w:rPr>
        <w:t xml:space="preserve"> </w:t>
      </w:r>
      <w:r>
        <w:rPr>
          <w:w w:val="110"/>
          <w:sz w:val="24"/>
        </w:rPr>
        <w:t>type</w:t>
      </w:r>
      <w:r>
        <w:rPr>
          <w:spacing w:val="11"/>
          <w:w w:val="110"/>
          <w:sz w:val="24"/>
        </w:rPr>
        <w:t xml:space="preserve"> </w:t>
      </w:r>
      <w:r>
        <w:rPr>
          <w:w w:val="110"/>
          <w:sz w:val="24"/>
        </w:rPr>
        <w:t>int,</w:t>
      </w:r>
      <w:r>
        <w:rPr>
          <w:spacing w:val="11"/>
          <w:w w:val="110"/>
          <w:sz w:val="24"/>
        </w:rPr>
        <w:t xml:space="preserve"> </w:t>
      </w:r>
      <w:r>
        <w:rPr>
          <w:w w:val="110"/>
          <w:sz w:val="24"/>
        </w:rPr>
        <w:t>the</w:t>
      </w:r>
      <w:r>
        <w:rPr>
          <w:spacing w:val="11"/>
          <w:w w:val="110"/>
          <w:sz w:val="24"/>
        </w:rPr>
        <w:t xml:space="preserve"> </w:t>
      </w:r>
      <w:r>
        <w:rPr>
          <w:w w:val="110"/>
          <w:sz w:val="24"/>
        </w:rPr>
        <w:t>alert</w:t>
      </w:r>
      <w:r>
        <w:rPr>
          <w:spacing w:val="11"/>
          <w:w w:val="110"/>
          <w:sz w:val="24"/>
        </w:rPr>
        <w:t xml:space="preserve"> </w:t>
      </w:r>
      <w:r>
        <w:rPr>
          <w:w w:val="110"/>
          <w:sz w:val="24"/>
        </w:rPr>
        <w:t>level</w:t>
      </w:r>
      <w:r>
        <w:rPr>
          <w:spacing w:val="11"/>
          <w:w w:val="110"/>
          <w:sz w:val="24"/>
        </w:rPr>
        <w:t xml:space="preserve"> </w:t>
      </w:r>
      <w:r>
        <w:rPr>
          <w:w w:val="110"/>
          <w:sz w:val="24"/>
        </w:rPr>
        <w:t>at</w:t>
      </w:r>
      <w:r>
        <w:rPr>
          <w:spacing w:val="11"/>
          <w:w w:val="110"/>
          <w:sz w:val="24"/>
        </w:rPr>
        <w:t xml:space="preserve"> </w:t>
      </w:r>
      <w:r>
        <w:rPr>
          <w:w w:val="110"/>
          <w:sz w:val="24"/>
        </w:rPr>
        <w:t>Enies</w:t>
      </w:r>
      <w:r>
        <w:rPr>
          <w:spacing w:val="11"/>
          <w:w w:val="110"/>
          <w:sz w:val="24"/>
        </w:rPr>
        <w:t xml:space="preserve"> </w:t>
      </w:r>
      <w:r>
        <w:rPr>
          <w:spacing w:val="-2"/>
          <w:w w:val="110"/>
          <w:sz w:val="24"/>
        </w:rPr>
        <w:t>Lobby.</w:t>
      </w:r>
    </w:p>
    <w:p w14:paraId="59B5A316">
      <w:pPr>
        <w:pStyle w:val="10"/>
        <w:numPr>
          <w:ilvl w:val="1"/>
          <w:numId w:val="7"/>
        </w:numPr>
        <w:tabs>
          <w:tab w:val="left" w:pos="1100"/>
        </w:tabs>
        <w:spacing w:before="83" w:after="0" w:line="240" w:lineRule="auto"/>
        <w:ind w:left="1100" w:right="0" w:hanging="233"/>
        <w:jc w:val="left"/>
        <w:rPr>
          <w:sz w:val="24"/>
        </w:rPr>
      </w:pPr>
      <w:r>
        <w:rPr>
          <w:w w:val="110"/>
          <w:sz w:val="24"/>
        </w:rPr>
        <w:t>rescueProgress:</w:t>
      </w:r>
      <w:r>
        <w:rPr>
          <w:spacing w:val="1"/>
          <w:w w:val="110"/>
          <w:sz w:val="24"/>
        </w:rPr>
        <w:t xml:space="preserve"> </w:t>
      </w:r>
      <w:r>
        <w:rPr>
          <w:w w:val="110"/>
          <w:sz w:val="24"/>
        </w:rPr>
        <w:t>type</w:t>
      </w:r>
      <w:r>
        <w:rPr>
          <w:spacing w:val="2"/>
          <w:w w:val="110"/>
          <w:sz w:val="24"/>
        </w:rPr>
        <w:t xml:space="preserve"> </w:t>
      </w:r>
      <w:r>
        <w:rPr>
          <w:w w:val="110"/>
          <w:sz w:val="24"/>
        </w:rPr>
        <w:t>int,</w:t>
      </w:r>
      <w:r>
        <w:rPr>
          <w:spacing w:val="2"/>
          <w:w w:val="110"/>
          <w:sz w:val="24"/>
        </w:rPr>
        <w:t xml:space="preserve"> </w:t>
      </w:r>
      <w:r>
        <w:rPr>
          <w:w w:val="110"/>
          <w:sz w:val="24"/>
        </w:rPr>
        <w:t>the</w:t>
      </w:r>
      <w:r>
        <w:rPr>
          <w:spacing w:val="2"/>
          <w:w w:val="110"/>
          <w:sz w:val="24"/>
        </w:rPr>
        <w:t xml:space="preserve"> </w:t>
      </w:r>
      <w:r>
        <w:rPr>
          <w:w w:val="110"/>
          <w:sz w:val="24"/>
        </w:rPr>
        <w:t>progress</w:t>
      </w:r>
      <w:r>
        <w:rPr>
          <w:spacing w:val="2"/>
          <w:w w:val="110"/>
          <w:sz w:val="24"/>
        </w:rPr>
        <w:t xml:space="preserve"> </w:t>
      </w:r>
      <w:r>
        <w:rPr>
          <w:w w:val="110"/>
          <w:sz w:val="24"/>
        </w:rPr>
        <w:t>of</w:t>
      </w:r>
      <w:r>
        <w:rPr>
          <w:spacing w:val="2"/>
          <w:w w:val="110"/>
          <w:sz w:val="24"/>
        </w:rPr>
        <w:t xml:space="preserve"> </w:t>
      </w:r>
      <w:r>
        <w:rPr>
          <w:w w:val="110"/>
          <w:sz w:val="24"/>
        </w:rPr>
        <w:t>rescuing</w:t>
      </w:r>
      <w:r>
        <w:rPr>
          <w:spacing w:val="2"/>
          <w:w w:val="110"/>
          <w:sz w:val="24"/>
        </w:rPr>
        <w:t xml:space="preserve"> </w:t>
      </w:r>
      <w:r>
        <w:rPr>
          <w:spacing w:val="-2"/>
          <w:w w:val="110"/>
          <w:sz w:val="24"/>
        </w:rPr>
        <w:t>Robin.</w:t>
      </w:r>
    </w:p>
    <w:p w14:paraId="58728B5D">
      <w:pPr>
        <w:pStyle w:val="10"/>
        <w:numPr>
          <w:ilvl w:val="1"/>
          <w:numId w:val="7"/>
        </w:numPr>
        <w:tabs>
          <w:tab w:val="left" w:pos="1100"/>
        </w:tabs>
        <w:spacing w:before="82" w:after="0" w:line="240" w:lineRule="auto"/>
        <w:ind w:left="1100" w:right="0" w:hanging="233"/>
        <w:jc w:val="left"/>
        <w:rPr>
          <w:sz w:val="24"/>
        </w:rPr>
      </w:pPr>
      <w:r>
        <w:rPr>
          <w:w w:val="105"/>
          <w:sz w:val="24"/>
        </w:rPr>
        <w:t>escapeProgress:</w:t>
      </w:r>
      <w:r>
        <w:rPr>
          <w:spacing w:val="26"/>
          <w:w w:val="105"/>
          <w:sz w:val="24"/>
        </w:rPr>
        <w:t xml:space="preserve"> </w:t>
      </w:r>
      <w:r>
        <w:rPr>
          <w:w w:val="105"/>
          <w:sz w:val="24"/>
        </w:rPr>
        <w:t>type</w:t>
      </w:r>
      <w:r>
        <w:rPr>
          <w:spacing w:val="27"/>
          <w:w w:val="105"/>
          <w:sz w:val="24"/>
        </w:rPr>
        <w:t xml:space="preserve"> </w:t>
      </w:r>
      <w:r>
        <w:rPr>
          <w:w w:val="105"/>
          <w:sz w:val="24"/>
        </w:rPr>
        <w:t>int,</w:t>
      </w:r>
      <w:r>
        <w:rPr>
          <w:spacing w:val="27"/>
          <w:w w:val="105"/>
          <w:sz w:val="24"/>
        </w:rPr>
        <w:t xml:space="preserve"> </w:t>
      </w:r>
      <w:r>
        <w:rPr>
          <w:w w:val="105"/>
          <w:sz w:val="24"/>
        </w:rPr>
        <w:t>the</w:t>
      </w:r>
      <w:r>
        <w:rPr>
          <w:spacing w:val="26"/>
          <w:w w:val="105"/>
          <w:sz w:val="24"/>
        </w:rPr>
        <w:t xml:space="preserve"> </w:t>
      </w:r>
      <w:r>
        <w:rPr>
          <w:w w:val="105"/>
          <w:sz w:val="24"/>
        </w:rPr>
        <w:t>progress</w:t>
      </w:r>
      <w:r>
        <w:rPr>
          <w:spacing w:val="27"/>
          <w:w w:val="105"/>
          <w:sz w:val="24"/>
        </w:rPr>
        <w:t xml:space="preserve"> </w:t>
      </w:r>
      <w:r>
        <w:rPr>
          <w:w w:val="105"/>
          <w:sz w:val="24"/>
        </w:rPr>
        <w:t>of</w:t>
      </w:r>
      <w:r>
        <w:rPr>
          <w:spacing w:val="27"/>
          <w:w w:val="105"/>
          <w:sz w:val="24"/>
        </w:rPr>
        <w:t xml:space="preserve"> </w:t>
      </w:r>
      <w:r>
        <w:rPr>
          <w:w w:val="105"/>
          <w:sz w:val="24"/>
        </w:rPr>
        <w:t>escaping</w:t>
      </w:r>
      <w:r>
        <w:rPr>
          <w:spacing w:val="26"/>
          <w:w w:val="105"/>
          <w:sz w:val="24"/>
        </w:rPr>
        <w:t xml:space="preserve"> </w:t>
      </w:r>
      <w:r>
        <w:rPr>
          <w:w w:val="105"/>
          <w:sz w:val="24"/>
        </w:rPr>
        <w:t>from</w:t>
      </w:r>
      <w:r>
        <w:rPr>
          <w:spacing w:val="27"/>
          <w:w w:val="105"/>
          <w:sz w:val="24"/>
        </w:rPr>
        <w:t xml:space="preserve"> </w:t>
      </w:r>
      <w:r>
        <w:rPr>
          <w:w w:val="105"/>
          <w:sz w:val="24"/>
        </w:rPr>
        <w:t>Enies</w:t>
      </w:r>
      <w:r>
        <w:rPr>
          <w:spacing w:val="27"/>
          <w:w w:val="105"/>
          <w:sz w:val="24"/>
        </w:rPr>
        <w:t xml:space="preserve"> </w:t>
      </w:r>
      <w:r>
        <w:rPr>
          <w:spacing w:val="-2"/>
          <w:w w:val="105"/>
          <w:sz w:val="24"/>
        </w:rPr>
        <w:t>Lobby.</w:t>
      </w:r>
    </w:p>
    <w:p w14:paraId="0218AA2F">
      <w:pPr>
        <w:pStyle w:val="10"/>
        <w:numPr>
          <w:ilvl w:val="1"/>
          <w:numId w:val="7"/>
        </w:numPr>
        <w:tabs>
          <w:tab w:val="left" w:pos="1099"/>
          <w:tab w:val="left" w:pos="1101"/>
        </w:tabs>
        <w:spacing w:before="83" w:after="0" w:line="307" w:lineRule="auto"/>
        <w:ind w:left="1101" w:right="706" w:hanging="235"/>
        <w:jc w:val="left"/>
        <w:rPr>
          <w:sz w:val="24"/>
        </w:rPr>
      </w:pPr>
      <w:r>
        <w:rPr>
          <w:w w:val="105"/>
          <w:sz w:val="24"/>
        </w:rPr>
        <w:t>busterCallTimer:</w:t>
      </w:r>
      <w:r>
        <w:rPr>
          <w:spacing w:val="36"/>
          <w:w w:val="105"/>
          <w:sz w:val="24"/>
        </w:rPr>
        <w:t xml:space="preserve"> </w:t>
      </w:r>
      <w:r>
        <w:rPr>
          <w:w w:val="105"/>
          <w:sz w:val="24"/>
        </w:rPr>
        <w:t>type</w:t>
      </w:r>
      <w:r>
        <w:rPr>
          <w:spacing w:val="36"/>
          <w:w w:val="105"/>
          <w:sz w:val="24"/>
        </w:rPr>
        <w:t xml:space="preserve"> </w:t>
      </w:r>
      <w:r>
        <w:rPr>
          <w:w w:val="105"/>
          <w:sz w:val="24"/>
        </w:rPr>
        <w:t>int,</w:t>
      </w:r>
      <w:r>
        <w:rPr>
          <w:spacing w:val="36"/>
          <w:w w:val="105"/>
          <w:sz w:val="24"/>
        </w:rPr>
        <w:t xml:space="preserve"> </w:t>
      </w:r>
      <w:r>
        <w:rPr>
          <w:w w:val="105"/>
          <w:sz w:val="24"/>
        </w:rPr>
        <w:t>the</w:t>
      </w:r>
      <w:r>
        <w:rPr>
          <w:spacing w:val="36"/>
          <w:w w:val="105"/>
          <w:sz w:val="24"/>
        </w:rPr>
        <w:t xml:space="preserve"> </w:t>
      </w:r>
      <w:r>
        <w:rPr>
          <w:w w:val="105"/>
          <w:sz w:val="24"/>
        </w:rPr>
        <w:t>number</w:t>
      </w:r>
      <w:r>
        <w:rPr>
          <w:spacing w:val="36"/>
          <w:w w:val="105"/>
          <w:sz w:val="24"/>
        </w:rPr>
        <w:t xml:space="preserve"> </w:t>
      </w:r>
      <w:r>
        <w:rPr>
          <w:w w:val="105"/>
          <w:sz w:val="24"/>
        </w:rPr>
        <w:t>of</w:t>
      </w:r>
      <w:r>
        <w:rPr>
          <w:spacing w:val="36"/>
          <w:w w:val="105"/>
          <w:sz w:val="24"/>
        </w:rPr>
        <w:t xml:space="preserve"> </w:t>
      </w:r>
      <w:r>
        <w:rPr>
          <w:w w:val="105"/>
          <w:sz w:val="24"/>
        </w:rPr>
        <w:t>turns</w:t>
      </w:r>
      <w:r>
        <w:rPr>
          <w:spacing w:val="36"/>
          <w:w w:val="105"/>
          <w:sz w:val="24"/>
        </w:rPr>
        <w:t xml:space="preserve"> </w:t>
      </w:r>
      <w:r>
        <w:rPr>
          <w:w w:val="105"/>
          <w:sz w:val="24"/>
        </w:rPr>
        <w:t>remaining</w:t>
      </w:r>
      <w:r>
        <w:rPr>
          <w:spacing w:val="36"/>
          <w:w w:val="105"/>
          <w:sz w:val="24"/>
        </w:rPr>
        <w:t xml:space="preserve"> </w:t>
      </w:r>
      <w:r>
        <w:rPr>
          <w:w w:val="105"/>
          <w:sz w:val="24"/>
        </w:rPr>
        <w:t>before</w:t>
      </w:r>
      <w:r>
        <w:rPr>
          <w:spacing w:val="36"/>
          <w:w w:val="105"/>
          <w:sz w:val="24"/>
        </w:rPr>
        <w:t xml:space="preserve"> </w:t>
      </w:r>
      <w:r>
        <w:rPr>
          <w:w w:val="105"/>
          <w:sz w:val="24"/>
        </w:rPr>
        <w:t>the</w:t>
      </w:r>
      <w:r>
        <w:rPr>
          <w:spacing w:val="36"/>
          <w:w w:val="105"/>
          <w:sz w:val="24"/>
        </w:rPr>
        <w:t xml:space="preserve"> </w:t>
      </w:r>
      <w:r>
        <w:rPr>
          <w:w w:val="105"/>
          <w:sz w:val="24"/>
        </w:rPr>
        <w:t>Buster</w:t>
      </w:r>
      <w:r>
        <w:rPr>
          <w:spacing w:val="36"/>
          <w:w w:val="105"/>
          <w:sz w:val="24"/>
        </w:rPr>
        <w:t xml:space="preserve"> </w:t>
      </w:r>
      <w:r>
        <w:rPr>
          <w:w w:val="105"/>
          <w:sz w:val="24"/>
        </w:rPr>
        <w:t>Call is triggered.</w:t>
      </w:r>
    </w:p>
    <w:p w14:paraId="547E5D70">
      <w:pPr>
        <w:pStyle w:val="10"/>
        <w:numPr>
          <w:ilvl w:val="1"/>
          <w:numId w:val="7"/>
        </w:numPr>
        <w:tabs>
          <w:tab w:val="left" w:pos="1099"/>
          <w:tab w:val="left" w:pos="1101"/>
        </w:tabs>
        <w:spacing w:before="1" w:after="0" w:line="307" w:lineRule="auto"/>
        <w:ind w:left="1101" w:right="707" w:hanging="235"/>
        <w:jc w:val="left"/>
        <w:rPr>
          <w:sz w:val="24"/>
        </w:rPr>
      </w:pPr>
      <w:r>
        <w:rPr>
          <w:w w:val="105"/>
          <w:sz w:val="24"/>
        </w:rPr>
        <w:t>mainGateDestroyed:</w:t>
      </w:r>
      <w:r>
        <w:rPr>
          <w:spacing w:val="40"/>
          <w:w w:val="105"/>
          <w:sz w:val="24"/>
        </w:rPr>
        <w:t xml:space="preserve"> </w:t>
      </w:r>
      <w:r>
        <w:rPr>
          <w:w w:val="105"/>
          <w:sz w:val="24"/>
        </w:rPr>
        <w:t>type</w:t>
      </w:r>
      <w:r>
        <w:rPr>
          <w:spacing w:val="40"/>
          <w:w w:val="105"/>
          <w:sz w:val="24"/>
        </w:rPr>
        <w:t xml:space="preserve"> </w:t>
      </w:r>
      <w:r>
        <w:rPr>
          <w:w w:val="105"/>
          <w:sz w:val="24"/>
        </w:rPr>
        <w:t>bool,</w:t>
      </w:r>
      <w:r>
        <w:rPr>
          <w:spacing w:val="40"/>
          <w:w w:val="105"/>
          <w:sz w:val="24"/>
        </w:rPr>
        <w:t xml:space="preserve"> </w:t>
      </w:r>
      <w:r>
        <w:rPr>
          <w:w w:val="105"/>
          <w:sz w:val="24"/>
        </w:rPr>
        <w:t>indicates</w:t>
      </w:r>
      <w:r>
        <w:rPr>
          <w:spacing w:val="40"/>
          <w:w w:val="105"/>
          <w:sz w:val="24"/>
        </w:rPr>
        <w:t xml:space="preserve"> </w:t>
      </w:r>
      <w:r>
        <w:rPr>
          <w:w w:val="105"/>
          <w:sz w:val="24"/>
        </w:rPr>
        <w:t>whether</w:t>
      </w:r>
      <w:r>
        <w:rPr>
          <w:spacing w:val="40"/>
          <w:w w:val="105"/>
          <w:sz w:val="24"/>
        </w:rPr>
        <w:t xml:space="preserve"> </w:t>
      </w:r>
      <w:r>
        <w:rPr>
          <w:w w:val="105"/>
          <w:sz w:val="24"/>
        </w:rPr>
        <w:t>the</w:t>
      </w:r>
      <w:r>
        <w:rPr>
          <w:spacing w:val="40"/>
          <w:w w:val="105"/>
          <w:sz w:val="24"/>
        </w:rPr>
        <w:t xml:space="preserve"> </w:t>
      </w:r>
      <w:r>
        <w:rPr>
          <w:w w:val="105"/>
          <w:sz w:val="24"/>
        </w:rPr>
        <w:t>Main</w:t>
      </w:r>
      <w:r>
        <w:rPr>
          <w:spacing w:val="40"/>
          <w:w w:val="105"/>
          <w:sz w:val="24"/>
        </w:rPr>
        <w:t xml:space="preserve"> </w:t>
      </w:r>
      <w:r>
        <w:rPr>
          <w:w w:val="105"/>
          <w:sz w:val="24"/>
        </w:rPr>
        <w:t>Gate</w:t>
      </w:r>
      <w:r>
        <w:rPr>
          <w:spacing w:val="40"/>
          <w:w w:val="105"/>
          <w:sz w:val="24"/>
        </w:rPr>
        <w:t xml:space="preserve"> </w:t>
      </w:r>
      <w:r>
        <w:rPr>
          <w:w w:val="105"/>
          <w:sz w:val="24"/>
        </w:rPr>
        <w:t>has</w:t>
      </w:r>
      <w:r>
        <w:rPr>
          <w:spacing w:val="40"/>
          <w:w w:val="105"/>
          <w:sz w:val="24"/>
        </w:rPr>
        <w:t xml:space="preserve"> </w:t>
      </w:r>
      <w:r>
        <w:rPr>
          <w:w w:val="105"/>
          <w:sz w:val="24"/>
        </w:rPr>
        <w:t>been</w:t>
      </w:r>
      <w:r>
        <w:rPr>
          <w:spacing w:val="40"/>
          <w:w w:val="105"/>
          <w:sz w:val="24"/>
        </w:rPr>
        <w:t xml:space="preserve"> </w:t>
      </w:r>
      <w:r>
        <w:rPr>
          <w:w w:val="105"/>
          <w:sz w:val="24"/>
        </w:rPr>
        <w:t>de-stroyed. Default value is false.</w:t>
      </w:r>
    </w:p>
    <w:p w14:paraId="4B4B10C9">
      <w:pPr>
        <w:pStyle w:val="10"/>
        <w:numPr>
          <w:ilvl w:val="1"/>
          <w:numId w:val="7"/>
        </w:numPr>
        <w:tabs>
          <w:tab w:val="left" w:pos="1099"/>
          <w:tab w:val="left" w:pos="1101"/>
        </w:tabs>
        <w:spacing w:before="1" w:after="0" w:line="307" w:lineRule="auto"/>
        <w:ind w:left="1101" w:right="708" w:hanging="235"/>
        <w:jc w:val="left"/>
        <w:rPr>
          <w:sz w:val="24"/>
        </w:rPr>
      </w:pPr>
      <w:r>
        <w:rPr>
          <w:sz w:val="24"/>
        </w:rPr>
        <w:t>robinRescued:</w:t>
      </w:r>
      <w:r>
        <w:rPr>
          <w:spacing w:val="40"/>
          <w:sz w:val="24"/>
        </w:rPr>
        <w:t xml:space="preserve"> </w:t>
      </w:r>
      <w:r>
        <w:rPr>
          <w:sz w:val="24"/>
        </w:rPr>
        <w:t>type</w:t>
      </w:r>
      <w:r>
        <w:rPr>
          <w:spacing w:val="40"/>
          <w:sz w:val="24"/>
        </w:rPr>
        <w:t xml:space="preserve"> </w:t>
      </w:r>
      <w:r>
        <w:rPr>
          <w:sz w:val="24"/>
        </w:rPr>
        <w:t>bool,</w:t>
      </w:r>
      <w:r>
        <w:rPr>
          <w:spacing w:val="40"/>
          <w:sz w:val="24"/>
        </w:rPr>
        <w:t xml:space="preserve"> </w:t>
      </w:r>
      <w:r>
        <w:rPr>
          <w:sz w:val="24"/>
        </w:rPr>
        <w:t>indicates</w:t>
      </w:r>
      <w:r>
        <w:rPr>
          <w:spacing w:val="40"/>
          <w:sz w:val="24"/>
        </w:rPr>
        <w:t xml:space="preserve"> </w:t>
      </w:r>
      <w:r>
        <w:rPr>
          <w:sz w:val="24"/>
        </w:rPr>
        <w:t>whether</w:t>
      </w:r>
      <w:r>
        <w:rPr>
          <w:spacing w:val="40"/>
          <w:sz w:val="24"/>
        </w:rPr>
        <w:t xml:space="preserve"> </w:t>
      </w:r>
      <w:r>
        <w:rPr>
          <w:sz w:val="24"/>
        </w:rPr>
        <w:t>Robin</w:t>
      </w:r>
      <w:r>
        <w:rPr>
          <w:spacing w:val="40"/>
          <w:sz w:val="24"/>
        </w:rPr>
        <w:t xml:space="preserve"> </w:t>
      </w:r>
      <w:r>
        <w:rPr>
          <w:sz w:val="24"/>
        </w:rPr>
        <w:t>has</w:t>
      </w:r>
      <w:r>
        <w:rPr>
          <w:spacing w:val="40"/>
          <w:sz w:val="24"/>
        </w:rPr>
        <w:t xml:space="preserve"> </w:t>
      </w:r>
      <w:r>
        <w:rPr>
          <w:sz w:val="24"/>
        </w:rPr>
        <w:t>been</w:t>
      </w:r>
      <w:r>
        <w:rPr>
          <w:spacing w:val="40"/>
          <w:sz w:val="24"/>
        </w:rPr>
        <w:t xml:space="preserve"> </w:t>
      </w:r>
      <w:r>
        <w:rPr>
          <w:sz w:val="24"/>
        </w:rPr>
        <w:t>rescued.</w:t>
      </w:r>
      <w:r>
        <w:rPr>
          <w:spacing w:val="40"/>
          <w:sz w:val="24"/>
        </w:rPr>
        <w:t xml:space="preserve"> </w:t>
      </w:r>
      <w:r>
        <w:rPr>
          <w:sz w:val="24"/>
        </w:rPr>
        <w:t>Default</w:t>
      </w:r>
      <w:r>
        <w:rPr>
          <w:spacing w:val="40"/>
          <w:sz w:val="24"/>
        </w:rPr>
        <w:t xml:space="preserve"> </w:t>
      </w:r>
      <w:r>
        <w:rPr>
          <w:sz w:val="24"/>
        </w:rPr>
        <w:t xml:space="preserve">value </w:t>
      </w:r>
      <w:r>
        <w:rPr>
          <w:w w:val="110"/>
          <w:sz w:val="24"/>
        </w:rPr>
        <w:t>is false.</w:t>
      </w:r>
    </w:p>
    <w:p w14:paraId="437D2DCA">
      <w:pPr>
        <w:pStyle w:val="10"/>
        <w:numPr>
          <w:ilvl w:val="1"/>
          <w:numId w:val="7"/>
        </w:numPr>
        <w:tabs>
          <w:tab w:val="left" w:pos="1099"/>
          <w:tab w:val="left" w:pos="1101"/>
        </w:tabs>
        <w:spacing w:before="2" w:after="0" w:line="307" w:lineRule="auto"/>
        <w:ind w:left="1101" w:right="707" w:hanging="235"/>
        <w:jc w:val="left"/>
        <w:rPr>
          <w:sz w:val="24"/>
        </w:rPr>
      </w:pPr>
      <w:r>
        <w:rPr>
          <w:sz w:val="24"/>
        </w:rPr>
        <w:t>bridgeOpened:</w:t>
      </w:r>
      <w:r>
        <w:rPr>
          <w:spacing w:val="40"/>
          <w:sz w:val="24"/>
        </w:rPr>
        <w:t xml:space="preserve"> </w:t>
      </w:r>
      <w:r>
        <w:rPr>
          <w:sz w:val="24"/>
        </w:rPr>
        <w:t>type</w:t>
      </w:r>
      <w:r>
        <w:rPr>
          <w:spacing w:val="40"/>
          <w:sz w:val="24"/>
        </w:rPr>
        <w:t xml:space="preserve"> </w:t>
      </w:r>
      <w:r>
        <w:rPr>
          <w:sz w:val="24"/>
        </w:rPr>
        <w:t>bool,</w:t>
      </w:r>
      <w:r>
        <w:rPr>
          <w:spacing w:val="40"/>
          <w:sz w:val="24"/>
        </w:rPr>
        <w:t xml:space="preserve"> </w:t>
      </w:r>
      <w:r>
        <w:rPr>
          <w:sz w:val="24"/>
        </w:rPr>
        <w:t>indicates</w:t>
      </w:r>
      <w:r>
        <w:rPr>
          <w:spacing w:val="40"/>
          <w:sz w:val="24"/>
        </w:rPr>
        <w:t xml:space="preserve"> </w:t>
      </w:r>
      <w:r>
        <w:rPr>
          <w:sz w:val="24"/>
        </w:rPr>
        <w:t>whether</w:t>
      </w:r>
      <w:r>
        <w:rPr>
          <w:spacing w:val="40"/>
          <w:sz w:val="24"/>
        </w:rPr>
        <w:t xml:space="preserve"> </w:t>
      </w:r>
      <w:r>
        <w:rPr>
          <w:sz w:val="24"/>
        </w:rPr>
        <w:t>the</w:t>
      </w:r>
      <w:r>
        <w:rPr>
          <w:spacing w:val="40"/>
          <w:sz w:val="24"/>
        </w:rPr>
        <w:t xml:space="preserve"> </w:t>
      </w:r>
      <w:r>
        <w:rPr>
          <w:sz w:val="24"/>
        </w:rPr>
        <w:t>escape</w:t>
      </w:r>
      <w:r>
        <w:rPr>
          <w:spacing w:val="40"/>
          <w:sz w:val="24"/>
        </w:rPr>
        <w:t xml:space="preserve"> </w:t>
      </w:r>
      <w:r>
        <w:rPr>
          <w:sz w:val="24"/>
        </w:rPr>
        <w:t>bridge</w:t>
      </w:r>
      <w:r>
        <w:rPr>
          <w:spacing w:val="40"/>
          <w:sz w:val="24"/>
        </w:rPr>
        <w:t xml:space="preserve"> </w:t>
      </w:r>
      <w:r>
        <w:rPr>
          <w:sz w:val="24"/>
        </w:rPr>
        <w:t>has</w:t>
      </w:r>
      <w:r>
        <w:rPr>
          <w:spacing w:val="40"/>
          <w:sz w:val="24"/>
        </w:rPr>
        <w:t xml:space="preserve"> </w:t>
      </w:r>
      <w:r>
        <w:rPr>
          <w:sz w:val="24"/>
        </w:rPr>
        <w:t>been</w:t>
      </w:r>
      <w:r>
        <w:rPr>
          <w:spacing w:val="40"/>
          <w:sz w:val="24"/>
        </w:rPr>
        <w:t xml:space="preserve"> </w:t>
      </w:r>
      <w:r>
        <w:rPr>
          <w:sz w:val="24"/>
        </w:rPr>
        <w:t>opened.</w:t>
      </w:r>
      <w:r>
        <w:rPr>
          <w:w w:val="110"/>
          <w:sz w:val="24"/>
        </w:rPr>
        <w:t xml:space="preserve"> Default value is false.</w:t>
      </w:r>
    </w:p>
    <w:p w14:paraId="61FFC95A">
      <w:pPr>
        <w:pStyle w:val="10"/>
        <w:numPr>
          <w:ilvl w:val="1"/>
          <w:numId w:val="7"/>
        </w:numPr>
        <w:tabs>
          <w:tab w:val="left" w:pos="1099"/>
          <w:tab w:val="left" w:pos="1101"/>
        </w:tabs>
        <w:spacing w:before="1" w:after="0" w:line="307" w:lineRule="auto"/>
        <w:ind w:left="1101" w:right="706" w:hanging="235"/>
        <w:jc w:val="left"/>
        <w:rPr>
          <w:sz w:val="24"/>
        </w:rPr>
      </w:pPr>
      <w:r>
        <w:rPr>
          <w:spacing w:val="-2"/>
          <w:w w:val="110"/>
          <w:sz w:val="24"/>
        </w:rPr>
        <w:t>battleEnded:</w:t>
      </w:r>
      <w:r>
        <w:rPr>
          <w:spacing w:val="6"/>
          <w:w w:val="110"/>
          <w:sz w:val="24"/>
        </w:rPr>
        <w:t xml:space="preserve"> </w:t>
      </w:r>
      <w:r>
        <w:rPr>
          <w:spacing w:val="-2"/>
          <w:w w:val="110"/>
          <w:sz w:val="24"/>
        </w:rPr>
        <w:t>type</w:t>
      </w:r>
      <w:r>
        <w:rPr>
          <w:spacing w:val="7"/>
          <w:w w:val="110"/>
          <w:sz w:val="24"/>
        </w:rPr>
        <w:t xml:space="preserve"> </w:t>
      </w:r>
      <w:r>
        <w:rPr>
          <w:spacing w:val="-2"/>
          <w:w w:val="110"/>
          <w:sz w:val="24"/>
        </w:rPr>
        <w:t>bool,</w:t>
      </w:r>
      <w:r>
        <w:rPr>
          <w:spacing w:val="6"/>
          <w:w w:val="110"/>
          <w:sz w:val="24"/>
        </w:rPr>
        <w:t xml:space="preserve"> </w:t>
      </w:r>
      <w:r>
        <w:rPr>
          <w:spacing w:val="-2"/>
          <w:w w:val="110"/>
          <w:sz w:val="24"/>
        </w:rPr>
        <w:t>indicates</w:t>
      </w:r>
      <w:r>
        <w:rPr>
          <w:spacing w:val="7"/>
          <w:w w:val="110"/>
          <w:sz w:val="24"/>
        </w:rPr>
        <w:t xml:space="preserve"> </w:t>
      </w:r>
      <w:r>
        <w:rPr>
          <w:spacing w:val="-2"/>
          <w:w w:val="110"/>
          <w:sz w:val="24"/>
        </w:rPr>
        <w:t>whether</w:t>
      </w:r>
      <w:r>
        <w:rPr>
          <w:spacing w:val="7"/>
          <w:w w:val="110"/>
          <w:sz w:val="24"/>
        </w:rPr>
        <w:t xml:space="preserve"> </w:t>
      </w:r>
      <w:r>
        <w:rPr>
          <w:spacing w:val="-2"/>
          <w:w w:val="110"/>
          <w:sz w:val="24"/>
        </w:rPr>
        <w:t>the</w:t>
      </w:r>
      <w:r>
        <w:rPr>
          <w:spacing w:val="7"/>
          <w:w w:val="110"/>
          <w:sz w:val="24"/>
        </w:rPr>
        <w:t xml:space="preserve"> </w:t>
      </w:r>
      <w:r>
        <w:rPr>
          <w:spacing w:val="-2"/>
          <w:w w:val="110"/>
          <w:sz w:val="24"/>
        </w:rPr>
        <w:t>battle</w:t>
      </w:r>
      <w:r>
        <w:rPr>
          <w:spacing w:val="7"/>
          <w:w w:val="110"/>
          <w:sz w:val="24"/>
        </w:rPr>
        <w:t xml:space="preserve"> </w:t>
      </w:r>
      <w:r>
        <w:rPr>
          <w:spacing w:val="-2"/>
          <w:w w:val="110"/>
          <w:sz w:val="24"/>
        </w:rPr>
        <w:t>has</w:t>
      </w:r>
      <w:r>
        <w:rPr>
          <w:spacing w:val="7"/>
          <w:w w:val="110"/>
          <w:sz w:val="24"/>
        </w:rPr>
        <w:t xml:space="preserve"> </w:t>
      </w:r>
      <w:r>
        <w:rPr>
          <w:spacing w:val="-2"/>
          <w:w w:val="110"/>
          <w:sz w:val="24"/>
        </w:rPr>
        <w:t>ended.</w:t>
      </w:r>
      <w:r>
        <w:rPr>
          <w:spacing w:val="6"/>
          <w:w w:val="110"/>
          <w:sz w:val="24"/>
        </w:rPr>
        <w:t xml:space="preserve"> </w:t>
      </w:r>
      <w:r>
        <w:rPr>
          <w:spacing w:val="-2"/>
          <w:w w:val="110"/>
          <w:sz w:val="24"/>
        </w:rPr>
        <w:t>Default</w:t>
      </w:r>
      <w:r>
        <w:rPr>
          <w:spacing w:val="6"/>
          <w:w w:val="110"/>
          <w:sz w:val="24"/>
        </w:rPr>
        <w:t xml:space="preserve"> </w:t>
      </w:r>
      <w:r>
        <w:rPr>
          <w:spacing w:val="-2"/>
          <w:w w:val="110"/>
          <w:sz w:val="24"/>
        </w:rPr>
        <w:t>value</w:t>
      </w:r>
      <w:r>
        <w:rPr>
          <w:spacing w:val="7"/>
          <w:w w:val="110"/>
          <w:sz w:val="24"/>
        </w:rPr>
        <w:t xml:space="preserve"> </w:t>
      </w:r>
      <w:r>
        <w:rPr>
          <w:spacing w:val="-2"/>
          <w:w w:val="110"/>
          <w:sz w:val="24"/>
        </w:rPr>
        <w:t>is false.</w:t>
      </w:r>
    </w:p>
    <w:p w14:paraId="5770197A">
      <w:pPr>
        <w:pStyle w:val="10"/>
        <w:numPr>
          <w:ilvl w:val="1"/>
          <w:numId w:val="7"/>
        </w:numPr>
        <w:tabs>
          <w:tab w:val="left" w:pos="1100"/>
        </w:tabs>
        <w:spacing w:before="1" w:after="0" w:line="240" w:lineRule="auto"/>
        <w:ind w:left="1100" w:right="0" w:hanging="233"/>
        <w:jc w:val="left"/>
        <w:rPr>
          <w:sz w:val="24"/>
        </w:rPr>
      </w:pPr>
      <w:r>
        <w:rPr>
          <w:w w:val="110"/>
          <w:sz w:val="24"/>
        </w:rPr>
        <w:t>resultCode:</w:t>
      </w:r>
      <w:r>
        <w:rPr>
          <w:spacing w:val="13"/>
          <w:w w:val="110"/>
          <w:sz w:val="24"/>
        </w:rPr>
        <w:t xml:space="preserve"> </w:t>
      </w:r>
      <w:r>
        <w:rPr>
          <w:w w:val="110"/>
          <w:sz w:val="24"/>
        </w:rPr>
        <w:t>type</w:t>
      </w:r>
      <w:r>
        <w:rPr>
          <w:spacing w:val="14"/>
          <w:w w:val="110"/>
          <w:sz w:val="24"/>
        </w:rPr>
        <w:t xml:space="preserve"> </w:t>
      </w:r>
      <w:r>
        <w:rPr>
          <w:w w:val="110"/>
          <w:sz w:val="24"/>
        </w:rPr>
        <w:t>string,</w:t>
      </w:r>
      <w:r>
        <w:rPr>
          <w:spacing w:val="13"/>
          <w:w w:val="110"/>
          <w:sz w:val="24"/>
        </w:rPr>
        <w:t xml:space="preserve"> </w:t>
      </w:r>
      <w:r>
        <w:rPr>
          <w:w w:val="110"/>
          <w:sz w:val="24"/>
        </w:rPr>
        <w:t>the</w:t>
      </w:r>
      <w:r>
        <w:rPr>
          <w:spacing w:val="14"/>
          <w:w w:val="110"/>
          <w:sz w:val="24"/>
        </w:rPr>
        <w:t xml:space="preserve"> </w:t>
      </w:r>
      <w:r>
        <w:rPr>
          <w:w w:val="110"/>
          <w:sz w:val="24"/>
        </w:rPr>
        <w:t>final</w:t>
      </w:r>
      <w:r>
        <w:rPr>
          <w:spacing w:val="14"/>
          <w:w w:val="110"/>
          <w:sz w:val="24"/>
        </w:rPr>
        <w:t xml:space="preserve"> </w:t>
      </w:r>
      <w:r>
        <w:rPr>
          <w:w w:val="110"/>
          <w:sz w:val="24"/>
        </w:rPr>
        <w:t>result</w:t>
      </w:r>
      <w:r>
        <w:rPr>
          <w:spacing w:val="13"/>
          <w:w w:val="110"/>
          <w:sz w:val="24"/>
        </w:rPr>
        <w:t xml:space="preserve"> </w:t>
      </w:r>
      <w:r>
        <w:rPr>
          <w:w w:val="110"/>
          <w:sz w:val="24"/>
        </w:rPr>
        <w:t>of</w:t>
      </w:r>
      <w:r>
        <w:rPr>
          <w:spacing w:val="14"/>
          <w:w w:val="110"/>
          <w:sz w:val="24"/>
        </w:rPr>
        <w:t xml:space="preserve"> </w:t>
      </w:r>
      <w:r>
        <w:rPr>
          <w:w w:val="110"/>
          <w:sz w:val="24"/>
        </w:rPr>
        <w:t>the</w:t>
      </w:r>
      <w:r>
        <w:rPr>
          <w:spacing w:val="14"/>
          <w:w w:val="110"/>
          <w:sz w:val="24"/>
        </w:rPr>
        <w:t xml:space="preserve"> </w:t>
      </w:r>
      <w:r>
        <w:rPr>
          <w:spacing w:val="-2"/>
          <w:w w:val="110"/>
          <w:sz w:val="24"/>
        </w:rPr>
        <w:t>battle.</w:t>
      </w:r>
    </w:p>
    <w:p w14:paraId="28080078">
      <w:pPr>
        <w:pStyle w:val="10"/>
        <w:numPr>
          <w:ilvl w:val="0"/>
          <w:numId w:val="7"/>
        </w:numPr>
        <w:tabs>
          <w:tab w:val="left" w:pos="584"/>
        </w:tabs>
        <w:spacing w:before="196" w:after="0" w:line="240" w:lineRule="auto"/>
        <w:ind w:left="584" w:right="0" w:hanging="297"/>
        <w:jc w:val="left"/>
        <w:rPr>
          <w:sz w:val="24"/>
        </w:rPr>
      </w:pPr>
      <w:r>
        <w:rPr>
          <w:w w:val="105"/>
          <w:sz w:val="24"/>
        </w:rPr>
        <w:t>A</w:t>
      </w:r>
      <w:r>
        <w:rPr>
          <w:spacing w:val="20"/>
          <w:w w:val="105"/>
          <w:sz w:val="24"/>
        </w:rPr>
        <w:t xml:space="preserve"> </w:t>
      </w:r>
      <w:r>
        <w:rPr>
          <w:w w:val="105"/>
          <w:sz w:val="24"/>
        </w:rPr>
        <w:t>constructor</w:t>
      </w:r>
      <w:r>
        <w:rPr>
          <w:spacing w:val="21"/>
          <w:w w:val="105"/>
          <w:sz w:val="24"/>
        </w:rPr>
        <w:t xml:space="preserve"> </w:t>
      </w:r>
      <w:r>
        <w:rPr>
          <w:w w:val="105"/>
          <w:sz w:val="24"/>
        </w:rPr>
        <w:t>that</w:t>
      </w:r>
      <w:r>
        <w:rPr>
          <w:spacing w:val="21"/>
          <w:w w:val="105"/>
          <w:sz w:val="24"/>
        </w:rPr>
        <w:t xml:space="preserve"> </w:t>
      </w:r>
      <w:r>
        <w:rPr>
          <w:w w:val="105"/>
          <w:sz w:val="24"/>
        </w:rPr>
        <w:t>initializes</w:t>
      </w:r>
      <w:r>
        <w:rPr>
          <w:spacing w:val="21"/>
          <w:w w:val="105"/>
          <w:sz w:val="24"/>
        </w:rPr>
        <w:t xml:space="preserve"> </w:t>
      </w:r>
      <w:r>
        <w:rPr>
          <w:w w:val="105"/>
          <w:sz w:val="24"/>
        </w:rPr>
        <w:t>all</w:t>
      </w:r>
      <w:r>
        <w:rPr>
          <w:spacing w:val="20"/>
          <w:w w:val="105"/>
          <w:sz w:val="24"/>
        </w:rPr>
        <w:t xml:space="preserve"> </w:t>
      </w:r>
      <w:r>
        <w:rPr>
          <w:spacing w:val="-2"/>
          <w:w w:val="105"/>
          <w:sz w:val="24"/>
        </w:rPr>
        <w:t>attributes.</w:t>
      </w:r>
    </w:p>
    <w:p w14:paraId="1DE54847">
      <w:pPr>
        <w:pStyle w:val="10"/>
        <w:numPr>
          <w:ilvl w:val="0"/>
          <w:numId w:val="7"/>
        </w:numPr>
        <w:tabs>
          <w:tab w:val="left" w:pos="584"/>
        </w:tabs>
        <w:spacing w:before="82" w:after="0" w:line="240" w:lineRule="auto"/>
        <w:ind w:left="584" w:right="0" w:hanging="297"/>
        <w:jc w:val="left"/>
        <w:rPr>
          <w:sz w:val="24"/>
        </w:rPr>
      </w:pPr>
      <w:r>
        <w:rPr>
          <w:sz w:val="24"/>
        </w:rPr>
        <mc:AlternateContent>
          <mc:Choice Requires="wps">
            <w:drawing>
              <wp:anchor distT="0" distB="0" distL="0" distR="0" simplePos="0" relativeHeight="251671552" behindDoc="0" locked="0" layoutInCell="1" allowOverlap="1">
                <wp:simplePos x="0" y="0"/>
                <wp:positionH relativeFrom="page">
                  <wp:posOffset>1091565</wp:posOffset>
                </wp:positionH>
                <wp:positionV relativeFrom="paragraph">
                  <wp:posOffset>313055</wp:posOffset>
                </wp:positionV>
                <wp:extent cx="5748655" cy="197485"/>
                <wp:effectExtent l="0" t="0" r="0" b="0"/>
                <wp:wrapNone/>
                <wp:docPr id="35" name="Textbox 35"/>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76BF6E80">
                            <w:pPr>
                              <w:spacing w:before="27"/>
                              <w:ind w:left="16" w:right="0" w:firstLine="0"/>
                              <w:jc w:val="left"/>
                              <w:rPr>
                                <w:color w:val="000000"/>
                                <w:sz w:val="20"/>
                              </w:rPr>
                            </w:pPr>
                            <w:r>
                              <w:rPr>
                                <w:color w:val="EC008C"/>
                                <w:spacing w:val="12"/>
                                <w:w w:val="120"/>
                                <w:sz w:val="20"/>
                              </w:rPr>
                              <w:t>void</w:t>
                            </w:r>
                            <w:r>
                              <w:rPr>
                                <w:color w:val="EC008C"/>
                                <w:spacing w:val="62"/>
                                <w:w w:val="120"/>
                                <w:sz w:val="20"/>
                              </w:rPr>
                              <w:t xml:space="preserve"> </w:t>
                            </w:r>
                            <w:r>
                              <w:rPr>
                                <w:color w:val="000000"/>
                                <w:spacing w:val="15"/>
                                <w:w w:val="120"/>
                                <w:sz w:val="20"/>
                              </w:rPr>
                              <w:t>nextTurn</w:t>
                            </w:r>
                            <w:r>
                              <w:rPr>
                                <w:color w:val="000000"/>
                                <w:spacing w:val="-22"/>
                                <w:w w:val="120"/>
                                <w:sz w:val="20"/>
                              </w:rPr>
                              <w:t xml:space="preserve"> </w:t>
                            </w:r>
                            <w:r>
                              <w:rPr>
                                <w:color w:val="000000"/>
                                <w:spacing w:val="7"/>
                                <w:w w:val="120"/>
                                <w:sz w:val="20"/>
                              </w:rPr>
                              <w:t>();</w:t>
                            </w:r>
                          </w:p>
                        </w:txbxContent>
                      </wps:txbx>
                      <wps:bodyPr wrap="square" lIns="0" tIns="0" rIns="0" bIns="0" rtlCol="0">
                        <a:noAutofit/>
                      </wps:bodyPr>
                    </wps:wsp>
                  </a:graphicData>
                </a:graphic>
              </wp:anchor>
            </w:drawing>
          </mc:Choice>
          <mc:Fallback>
            <w:pict>
              <v:shape id="Textbox 35" o:spid="_x0000_s1026" o:spt="202" type="#_x0000_t202" style="position:absolute;left:0pt;margin-left:85.95pt;margin-top:24.65pt;height:15.55pt;width:452.65pt;mso-position-horizontal-relative:page;z-index:251671552;mso-width-relative:page;mso-height-relative:page;" fillcolor="#CCE5FF" filled="t" stroked="f" coordsize="21600,21600" o:gfxdata="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OHeLDWAAAACgEAAA8AAAAAAAAAAQAgAAAAIgAA&#10;AGRycy9kb3ducmV2LnhtbFBLAQIUABQAAAAIAIdO4kBSzili0QEAAKoDAAAOAAAAAAAAAAEAIAAA&#10;ACUBAABkcnMvZTJvRG9jLnhtbFBLBQYAAAAABgAGAFkBAABoBQAAAAA=&#10;">
                <v:fill on="t" focussize="0,0"/>
                <v:stroke on="f"/>
                <v:imagedata o:title=""/>
                <o:lock v:ext="edit" aspectratio="f"/>
                <v:textbox inset="0mm,0mm,0mm,0mm">
                  <w:txbxContent>
                    <w:p w14:paraId="76BF6E80">
                      <w:pPr>
                        <w:spacing w:before="27"/>
                        <w:ind w:left="16" w:right="0" w:firstLine="0"/>
                        <w:jc w:val="left"/>
                        <w:rPr>
                          <w:color w:val="000000"/>
                          <w:sz w:val="20"/>
                        </w:rPr>
                      </w:pPr>
                      <w:r>
                        <w:rPr>
                          <w:color w:val="EC008C"/>
                          <w:spacing w:val="12"/>
                          <w:w w:val="120"/>
                          <w:sz w:val="20"/>
                        </w:rPr>
                        <w:t>void</w:t>
                      </w:r>
                      <w:r>
                        <w:rPr>
                          <w:color w:val="EC008C"/>
                          <w:spacing w:val="62"/>
                          <w:w w:val="120"/>
                          <w:sz w:val="20"/>
                        </w:rPr>
                        <w:t xml:space="preserve"> </w:t>
                      </w:r>
                      <w:r>
                        <w:rPr>
                          <w:color w:val="000000"/>
                          <w:spacing w:val="15"/>
                          <w:w w:val="120"/>
                          <w:sz w:val="20"/>
                        </w:rPr>
                        <w:t>nextTurn</w:t>
                      </w:r>
                      <w:r>
                        <w:rPr>
                          <w:color w:val="000000"/>
                          <w:spacing w:val="-22"/>
                          <w:w w:val="120"/>
                          <w:sz w:val="20"/>
                        </w:rPr>
                        <w:t xml:space="preserve"> </w:t>
                      </w:r>
                      <w:r>
                        <w:rPr>
                          <w:color w:val="000000"/>
                          <w:spacing w:val="7"/>
                          <w:w w:val="120"/>
                          <w:sz w:val="20"/>
                        </w:rPr>
                        <w:t>();</w:t>
                      </w:r>
                    </w:p>
                  </w:txbxContent>
                </v:textbox>
              </v:shape>
            </w:pict>
          </mc:Fallback>
        </mc:AlternateContent>
      </w:r>
      <w:r>
        <w:rPr>
          <w:sz w:val="24"/>
        </w:rPr>
        <w:t>Method</w:t>
      </w:r>
      <w:r>
        <w:rPr>
          <w:spacing w:val="45"/>
          <w:sz w:val="24"/>
        </w:rPr>
        <w:t xml:space="preserve"> </w:t>
      </w:r>
      <w:r>
        <w:rPr>
          <w:sz w:val="24"/>
        </w:rPr>
        <w:t>nextTurn</w:t>
      </w:r>
      <w:r>
        <w:rPr>
          <w:spacing w:val="46"/>
          <w:sz w:val="24"/>
        </w:rPr>
        <w:t xml:space="preserve"> </w:t>
      </w:r>
      <w:r>
        <w:rPr>
          <w:sz w:val="24"/>
        </w:rPr>
        <w:t>increments</w:t>
      </w:r>
      <w:r>
        <w:rPr>
          <w:spacing w:val="46"/>
          <w:sz w:val="24"/>
        </w:rPr>
        <w:t xml:space="preserve"> </w:t>
      </w:r>
      <w:r>
        <w:rPr>
          <w:sz w:val="24"/>
        </w:rPr>
        <w:t>turnCount</w:t>
      </w:r>
      <w:r>
        <w:rPr>
          <w:spacing w:val="46"/>
          <w:sz w:val="24"/>
        </w:rPr>
        <w:t xml:space="preserve"> </w:t>
      </w:r>
      <w:r>
        <w:rPr>
          <w:sz w:val="24"/>
        </w:rPr>
        <w:t>by</w:t>
      </w:r>
      <w:r>
        <w:rPr>
          <w:spacing w:val="45"/>
          <w:sz w:val="24"/>
        </w:rPr>
        <w:t xml:space="preserve"> </w:t>
      </w:r>
      <w:r>
        <w:rPr>
          <w:sz w:val="24"/>
        </w:rPr>
        <w:t>1</w:t>
      </w:r>
      <w:r>
        <w:rPr>
          <w:spacing w:val="48"/>
          <w:sz w:val="24"/>
        </w:rPr>
        <w:t xml:space="preserve"> </w:t>
      </w:r>
      <w:r>
        <w:rPr>
          <w:sz w:val="24"/>
        </w:rPr>
        <w:t>after</w:t>
      </w:r>
      <w:r>
        <w:rPr>
          <w:spacing w:val="45"/>
          <w:sz w:val="24"/>
        </w:rPr>
        <w:t xml:space="preserve"> </w:t>
      </w:r>
      <w:r>
        <w:rPr>
          <w:sz w:val="24"/>
        </w:rPr>
        <w:t>each</w:t>
      </w:r>
      <w:r>
        <w:rPr>
          <w:spacing w:val="46"/>
          <w:sz w:val="24"/>
        </w:rPr>
        <w:t xml:space="preserve"> </w:t>
      </w:r>
      <w:r>
        <w:rPr>
          <w:spacing w:val="-2"/>
          <w:sz w:val="24"/>
        </w:rPr>
        <w:t>turn.</w:t>
      </w:r>
    </w:p>
    <w:p w14:paraId="12EB6769">
      <w:pPr>
        <w:spacing w:before="241"/>
        <w:ind w:left="413" w:right="0" w:firstLine="0"/>
        <w:jc w:val="left"/>
        <w:rPr>
          <w:rFonts w:ascii="Lucida Console"/>
          <w:sz w:val="12"/>
        </w:rPr>
      </w:pPr>
      <w:r>
        <w:rPr>
          <w:rFonts w:ascii="Lucida Console"/>
          <w:color w:val="7F7F7F"/>
          <w:spacing w:val="-10"/>
          <w:sz w:val="12"/>
        </w:rPr>
        <w:t>1</w:t>
      </w:r>
    </w:p>
    <w:p w14:paraId="282A1AA6">
      <w:pPr>
        <w:pStyle w:val="7"/>
        <w:rPr>
          <w:rFonts w:ascii="Lucida Console"/>
          <w:sz w:val="28"/>
        </w:rPr>
      </w:pPr>
    </w:p>
    <w:p w14:paraId="212F592D">
      <w:pPr>
        <w:pStyle w:val="7"/>
        <w:spacing w:before="139"/>
        <w:rPr>
          <w:rFonts w:ascii="Lucida Console"/>
          <w:sz w:val="28"/>
        </w:rPr>
      </w:pPr>
    </w:p>
    <w:p w14:paraId="5D32D813">
      <w:pPr>
        <w:pStyle w:val="3"/>
        <w:numPr>
          <w:ilvl w:val="1"/>
          <w:numId w:val="1"/>
        </w:numPr>
        <w:tabs>
          <w:tab w:val="left" w:pos="735"/>
        </w:tabs>
        <w:spacing w:before="0" w:after="0" w:line="240" w:lineRule="auto"/>
        <w:ind w:left="735" w:right="0" w:hanging="735"/>
        <w:jc w:val="left"/>
      </w:pPr>
      <w:bookmarkStart w:id="21" w:name="Building"/>
      <w:bookmarkEnd w:id="21"/>
      <w:r>
        <w:rPr>
          <w:spacing w:val="-2"/>
          <w:w w:val="125"/>
        </w:rPr>
        <w:t>Building</w:t>
      </w:r>
    </w:p>
    <w:p w14:paraId="186C48AB">
      <w:pPr>
        <w:pStyle w:val="7"/>
        <w:spacing w:before="1"/>
        <w:rPr>
          <w:b/>
          <w:sz w:val="28"/>
        </w:rPr>
      </w:pPr>
    </w:p>
    <w:p w14:paraId="65F10009">
      <w:pPr>
        <w:pStyle w:val="7"/>
        <w:spacing w:line="307" w:lineRule="auto"/>
        <w:ind w:right="706"/>
      </w:pPr>
      <w:r>
        <w:rPr>
          <w:w w:val="105"/>
        </w:rPr>
        <w:t>Structures</w:t>
      </w:r>
      <w:r>
        <w:rPr>
          <w:spacing w:val="40"/>
          <w:w w:val="105"/>
        </w:rPr>
        <w:t xml:space="preserve"> </w:t>
      </w:r>
      <w:r>
        <w:rPr>
          <w:w w:val="105"/>
        </w:rPr>
        <w:t>at</w:t>
      </w:r>
      <w:r>
        <w:rPr>
          <w:spacing w:val="40"/>
          <w:w w:val="105"/>
        </w:rPr>
        <w:t xml:space="preserve"> </w:t>
      </w:r>
      <w:r>
        <w:rPr>
          <w:w w:val="105"/>
        </w:rPr>
        <w:t>Enies</w:t>
      </w:r>
      <w:r>
        <w:rPr>
          <w:spacing w:val="40"/>
          <w:w w:val="105"/>
        </w:rPr>
        <w:t xml:space="preserve"> </w:t>
      </w:r>
      <w:r>
        <w:rPr>
          <w:w w:val="105"/>
        </w:rPr>
        <w:t>Lobby</w:t>
      </w:r>
      <w:r>
        <w:rPr>
          <w:spacing w:val="40"/>
          <w:w w:val="105"/>
        </w:rPr>
        <w:t xml:space="preserve"> </w:t>
      </w:r>
      <w:r>
        <w:rPr>
          <w:w w:val="105"/>
        </w:rPr>
        <w:t>are</w:t>
      </w:r>
      <w:r>
        <w:rPr>
          <w:spacing w:val="40"/>
          <w:w w:val="105"/>
        </w:rPr>
        <w:t xml:space="preserve"> </w:t>
      </w:r>
      <w:r>
        <w:rPr>
          <w:w w:val="105"/>
        </w:rPr>
        <w:t>modeled</w:t>
      </w:r>
      <w:r>
        <w:rPr>
          <w:spacing w:val="40"/>
          <w:w w:val="105"/>
        </w:rPr>
        <w:t xml:space="preserve"> </w:t>
      </w:r>
      <w:r>
        <w:rPr>
          <w:w w:val="105"/>
        </w:rPr>
        <w:t>through</w:t>
      </w:r>
      <w:r>
        <w:rPr>
          <w:spacing w:val="40"/>
          <w:w w:val="105"/>
        </w:rPr>
        <w:t xml:space="preserve"> </w:t>
      </w:r>
      <w:r>
        <w:rPr>
          <w:w w:val="105"/>
        </w:rPr>
        <w:t>the</w:t>
      </w:r>
      <w:r>
        <w:rPr>
          <w:spacing w:val="40"/>
          <w:w w:val="105"/>
        </w:rPr>
        <w:t xml:space="preserve"> </w:t>
      </w:r>
      <w:r>
        <w:rPr>
          <w:w w:val="105"/>
        </w:rPr>
        <w:t>abstract</w:t>
      </w:r>
      <w:r>
        <w:rPr>
          <w:spacing w:val="40"/>
          <w:w w:val="105"/>
        </w:rPr>
        <w:t xml:space="preserve"> </w:t>
      </w:r>
      <w:r>
        <w:rPr>
          <w:w w:val="105"/>
        </w:rPr>
        <w:t>class</w:t>
      </w:r>
      <w:r>
        <w:rPr>
          <w:spacing w:val="40"/>
          <w:w w:val="105"/>
        </w:rPr>
        <w:t xml:space="preserve"> </w:t>
      </w:r>
      <w:r>
        <w:rPr>
          <w:w w:val="105"/>
        </w:rPr>
        <w:t>Building.</w:t>
      </w:r>
      <w:r>
        <w:rPr>
          <w:spacing w:val="40"/>
          <w:w w:val="105"/>
        </w:rPr>
        <w:t xml:space="preserve"> </w:t>
      </w:r>
      <w:r>
        <w:rPr>
          <w:w w:val="105"/>
        </w:rPr>
        <w:t>Buildings</w:t>
      </w:r>
      <w:r>
        <w:rPr>
          <w:spacing w:val="40"/>
          <w:w w:val="105"/>
        </w:rPr>
        <w:t xml:space="preserve"> </w:t>
      </w:r>
      <w:r>
        <w:rPr>
          <w:w w:val="105"/>
        </w:rPr>
        <w:t>do</w:t>
      </w:r>
      <w:r>
        <w:rPr>
          <w:spacing w:val="40"/>
          <w:w w:val="105"/>
        </w:rPr>
        <w:t xml:space="preserve"> </w:t>
      </w:r>
      <w:r>
        <w:rPr>
          <w:w w:val="105"/>
        </w:rPr>
        <w:t>not</w:t>
      </w:r>
      <w:r>
        <w:rPr>
          <w:spacing w:val="44"/>
          <w:w w:val="105"/>
        </w:rPr>
        <w:t xml:space="preserve"> </w:t>
      </w:r>
      <w:r>
        <w:rPr>
          <w:w w:val="105"/>
        </w:rPr>
        <w:t>participate</w:t>
      </w:r>
      <w:r>
        <w:rPr>
          <w:spacing w:val="44"/>
          <w:w w:val="105"/>
        </w:rPr>
        <w:t xml:space="preserve"> </w:t>
      </w:r>
      <w:r>
        <w:rPr>
          <w:w w:val="105"/>
        </w:rPr>
        <w:t>directly</w:t>
      </w:r>
      <w:r>
        <w:rPr>
          <w:spacing w:val="44"/>
          <w:w w:val="105"/>
        </w:rPr>
        <w:t xml:space="preserve"> </w:t>
      </w:r>
      <w:r>
        <w:rPr>
          <w:w w:val="105"/>
        </w:rPr>
        <w:t>in</w:t>
      </w:r>
      <w:r>
        <w:rPr>
          <w:spacing w:val="44"/>
          <w:w w:val="105"/>
        </w:rPr>
        <w:t xml:space="preserve"> </w:t>
      </w:r>
      <w:r>
        <w:rPr>
          <w:w w:val="105"/>
        </w:rPr>
        <w:t>turn-based</w:t>
      </w:r>
      <w:r>
        <w:rPr>
          <w:spacing w:val="44"/>
          <w:w w:val="105"/>
        </w:rPr>
        <w:t xml:space="preserve"> </w:t>
      </w:r>
      <w:r>
        <w:rPr>
          <w:w w:val="105"/>
        </w:rPr>
        <w:t>actions,</w:t>
      </w:r>
      <w:r>
        <w:rPr>
          <w:spacing w:val="44"/>
          <w:w w:val="105"/>
        </w:rPr>
        <w:t xml:space="preserve"> </w:t>
      </w:r>
      <w:r>
        <w:rPr>
          <w:w w:val="105"/>
        </w:rPr>
        <w:t>but</w:t>
      </w:r>
      <w:r>
        <w:rPr>
          <w:spacing w:val="45"/>
          <w:w w:val="105"/>
        </w:rPr>
        <w:t xml:space="preserve"> </w:t>
      </w:r>
      <w:r>
        <w:rPr>
          <w:w w:val="105"/>
        </w:rPr>
        <w:t>they</w:t>
      </w:r>
      <w:r>
        <w:rPr>
          <w:spacing w:val="43"/>
          <w:w w:val="105"/>
        </w:rPr>
        <w:t xml:space="preserve"> </w:t>
      </w:r>
      <w:r>
        <w:rPr>
          <w:w w:val="105"/>
        </w:rPr>
        <w:t>influence</w:t>
      </w:r>
      <w:r>
        <w:rPr>
          <w:spacing w:val="44"/>
          <w:w w:val="105"/>
        </w:rPr>
        <w:t xml:space="preserve"> </w:t>
      </w:r>
      <w:r>
        <w:rPr>
          <w:w w:val="105"/>
        </w:rPr>
        <w:t>the</w:t>
      </w:r>
      <w:r>
        <w:rPr>
          <w:spacing w:val="44"/>
          <w:w w:val="105"/>
        </w:rPr>
        <w:t xml:space="preserve"> </w:t>
      </w:r>
      <w:r>
        <w:rPr>
          <w:w w:val="105"/>
        </w:rPr>
        <w:t>battle</w:t>
      </w:r>
      <w:r>
        <w:rPr>
          <w:spacing w:val="45"/>
          <w:w w:val="105"/>
        </w:rPr>
        <w:t xml:space="preserve"> </w:t>
      </w:r>
      <w:r>
        <w:rPr>
          <w:w w:val="105"/>
        </w:rPr>
        <w:t>state</w:t>
      </w:r>
      <w:r>
        <w:rPr>
          <w:spacing w:val="44"/>
          <w:w w:val="105"/>
        </w:rPr>
        <w:t xml:space="preserve"> </w:t>
      </w:r>
      <w:r>
        <w:rPr>
          <w:spacing w:val="-2"/>
          <w:w w:val="105"/>
        </w:rPr>
        <w:t>through</w:t>
      </w:r>
    </w:p>
    <w:p w14:paraId="476ACA69">
      <w:pPr>
        <w:pStyle w:val="7"/>
        <w:spacing w:after="0" w:line="307" w:lineRule="auto"/>
        <w:sectPr>
          <w:pgSz w:w="11910" w:h="16840"/>
          <w:pgMar w:top="1680" w:right="425" w:bottom="900" w:left="1133" w:header="809" w:footer="707" w:gutter="0"/>
          <w:cols w:space="720" w:num="1"/>
        </w:sectPr>
      </w:pPr>
    </w:p>
    <w:p w14:paraId="0CCCB879">
      <w:pPr>
        <w:pStyle w:val="7"/>
        <w:spacing w:before="119"/>
      </w:pPr>
      <w:r>
        <w:rPr>
          <w:spacing w:val="-2"/>
          <w:w w:val="120"/>
        </w:rPr>
        <w:t>BattleContext.</w:t>
      </w:r>
    </w:p>
    <w:p w14:paraId="2B9D7BDD">
      <w:pPr>
        <w:pStyle w:val="7"/>
        <w:spacing w:before="200"/>
        <w:ind w:left="468"/>
      </w:pPr>
      <w:r>
        <w:rPr>
          <w:w w:val="105"/>
        </w:rPr>
        <w:t>Requirement:</w:t>
      </w:r>
      <w:r>
        <w:rPr>
          <w:spacing w:val="12"/>
          <w:w w:val="105"/>
        </w:rPr>
        <w:t xml:space="preserve"> </w:t>
      </w:r>
      <w:r>
        <w:rPr>
          <w:w w:val="105"/>
        </w:rPr>
        <w:t>Implement</w:t>
      </w:r>
      <w:r>
        <w:rPr>
          <w:spacing w:val="12"/>
          <w:w w:val="105"/>
        </w:rPr>
        <w:t xml:space="preserve"> </w:t>
      </w:r>
      <w:r>
        <w:rPr>
          <w:w w:val="105"/>
        </w:rPr>
        <w:t>the</w:t>
      </w:r>
      <w:r>
        <w:rPr>
          <w:spacing w:val="12"/>
          <w:w w:val="105"/>
        </w:rPr>
        <w:t xml:space="preserve"> </w:t>
      </w:r>
      <w:r>
        <w:rPr>
          <w:w w:val="105"/>
        </w:rPr>
        <w:t>abstract</w:t>
      </w:r>
      <w:r>
        <w:rPr>
          <w:spacing w:val="13"/>
          <w:w w:val="105"/>
        </w:rPr>
        <w:t xml:space="preserve"> </w:t>
      </w:r>
      <w:r>
        <w:rPr>
          <w:w w:val="105"/>
        </w:rPr>
        <w:t>class</w:t>
      </w:r>
      <w:r>
        <w:rPr>
          <w:spacing w:val="12"/>
          <w:w w:val="105"/>
        </w:rPr>
        <w:t xml:space="preserve"> </w:t>
      </w:r>
      <w:r>
        <w:rPr>
          <w:w w:val="105"/>
        </w:rPr>
        <w:t>Building</w:t>
      </w:r>
      <w:r>
        <w:rPr>
          <w:spacing w:val="12"/>
          <w:w w:val="105"/>
        </w:rPr>
        <w:t xml:space="preserve"> </w:t>
      </w:r>
      <w:r>
        <w:rPr>
          <w:w w:val="105"/>
        </w:rPr>
        <w:t>with</w:t>
      </w:r>
      <w:r>
        <w:rPr>
          <w:spacing w:val="13"/>
          <w:w w:val="105"/>
        </w:rPr>
        <w:t xml:space="preserve"> </w:t>
      </w:r>
      <w:r>
        <w:rPr>
          <w:w w:val="105"/>
        </w:rPr>
        <w:t>the</w:t>
      </w:r>
      <w:r>
        <w:rPr>
          <w:spacing w:val="12"/>
          <w:w w:val="105"/>
        </w:rPr>
        <w:t xml:space="preserve"> </w:t>
      </w:r>
      <w:r>
        <w:rPr>
          <w:w w:val="105"/>
        </w:rPr>
        <w:t>following</w:t>
      </w:r>
      <w:r>
        <w:rPr>
          <w:spacing w:val="12"/>
          <w:w w:val="105"/>
        </w:rPr>
        <w:t xml:space="preserve"> </w:t>
      </w:r>
      <w:r>
        <w:rPr>
          <w:spacing w:val="-2"/>
          <w:w w:val="105"/>
        </w:rPr>
        <w:t>specifications:</w:t>
      </w:r>
    </w:p>
    <w:p w14:paraId="6C99AD5E">
      <w:pPr>
        <w:pStyle w:val="7"/>
        <w:spacing w:before="33"/>
      </w:pPr>
    </w:p>
    <w:p w14:paraId="31331CF0">
      <w:pPr>
        <w:pStyle w:val="10"/>
        <w:numPr>
          <w:ilvl w:val="0"/>
          <w:numId w:val="8"/>
        </w:numPr>
        <w:tabs>
          <w:tab w:val="left" w:pos="584"/>
        </w:tabs>
        <w:spacing w:before="0" w:after="0" w:line="240" w:lineRule="auto"/>
        <w:ind w:left="584" w:right="0" w:hanging="297"/>
        <w:jc w:val="left"/>
        <w:rPr>
          <w:sz w:val="24"/>
        </w:rPr>
      </w:pPr>
      <w:r>
        <w:rPr>
          <w:w w:val="110"/>
          <w:sz w:val="24"/>
        </w:rPr>
        <w:t>protected</w:t>
      </w:r>
      <w:r>
        <w:rPr>
          <w:spacing w:val="58"/>
          <w:w w:val="110"/>
          <w:sz w:val="24"/>
        </w:rPr>
        <w:t xml:space="preserve"> </w:t>
      </w:r>
      <w:r>
        <w:rPr>
          <w:spacing w:val="-2"/>
          <w:w w:val="110"/>
          <w:sz w:val="24"/>
        </w:rPr>
        <w:t>attributes:</w:t>
      </w:r>
    </w:p>
    <w:p w14:paraId="777640E0">
      <w:pPr>
        <w:pStyle w:val="10"/>
        <w:numPr>
          <w:ilvl w:val="1"/>
          <w:numId w:val="8"/>
        </w:numPr>
        <w:tabs>
          <w:tab w:val="left" w:pos="1100"/>
        </w:tabs>
        <w:spacing w:before="193" w:after="0" w:line="240" w:lineRule="auto"/>
        <w:ind w:left="1100" w:right="0" w:hanging="233"/>
        <w:jc w:val="left"/>
        <w:rPr>
          <w:sz w:val="24"/>
        </w:rPr>
      </w:pPr>
      <w:r>
        <w:rPr>
          <w:sz w:val="24"/>
        </w:rPr>
        <w:t>name:</w:t>
      </w:r>
      <w:r>
        <w:rPr>
          <w:spacing w:val="29"/>
          <w:sz w:val="24"/>
        </w:rPr>
        <w:t xml:space="preserve"> </w:t>
      </w:r>
      <w:r>
        <w:rPr>
          <w:sz w:val="24"/>
        </w:rPr>
        <w:t>type</w:t>
      </w:r>
      <w:r>
        <w:rPr>
          <w:spacing w:val="24"/>
          <w:w w:val="110"/>
          <w:sz w:val="24"/>
        </w:rPr>
        <w:t xml:space="preserve"> </w:t>
      </w:r>
      <w:r>
        <w:rPr>
          <w:w w:val="110"/>
          <w:sz w:val="24"/>
        </w:rPr>
        <w:t>string,</w:t>
      </w:r>
      <w:r>
        <w:rPr>
          <w:spacing w:val="23"/>
          <w:w w:val="110"/>
          <w:sz w:val="24"/>
        </w:rPr>
        <w:t xml:space="preserve"> </w:t>
      </w:r>
      <w:r>
        <w:rPr>
          <w:sz w:val="24"/>
        </w:rPr>
        <w:t>the</w:t>
      </w:r>
      <w:r>
        <w:rPr>
          <w:spacing w:val="30"/>
          <w:sz w:val="24"/>
        </w:rPr>
        <w:t xml:space="preserve"> </w:t>
      </w:r>
      <w:r>
        <w:rPr>
          <w:sz w:val="24"/>
        </w:rPr>
        <w:t>name</w:t>
      </w:r>
      <w:r>
        <w:rPr>
          <w:spacing w:val="29"/>
          <w:sz w:val="24"/>
        </w:rPr>
        <w:t xml:space="preserve"> </w:t>
      </w:r>
      <w:r>
        <w:rPr>
          <w:sz w:val="24"/>
        </w:rPr>
        <w:t>of</w:t>
      </w:r>
      <w:r>
        <w:rPr>
          <w:spacing w:val="29"/>
          <w:sz w:val="24"/>
        </w:rPr>
        <w:t xml:space="preserve"> </w:t>
      </w:r>
      <w:r>
        <w:rPr>
          <w:sz w:val="24"/>
        </w:rPr>
        <w:t>the</w:t>
      </w:r>
      <w:r>
        <w:rPr>
          <w:spacing w:val="29"/>
          <w:sz w:val="24"/>
        </w:rPr>
        <w:t xml:space="preserve"> </w:t>
      </w:r>
      <w:r>
        <w:rPr>
          <w:spacing w:val="-2"/>
          <w:sz w:val="24"/>
        </w:rPr>
        <w:t>building.</w:t>
      </w:r>
    </w:p>
    <w:p w14:paraId="233B5AA6">
      <w:pPr>
        <w:pStyle w:val="10"/>
        <w:numPr>
          <w:ilvl w:val="1"/>
          <w:numId w:val="8"/>
        </w:numPr>
        <w:tabs>
          <w:tab w:val="left" w:pos="1100"/>
        </w:tabs>
        <w:spacing w:before="82" w:after="0" w:line="240" w:lineRule="auto"/>
        <w:ind w:left="1100" w:right="0" w:hanging="233"/>
        <w:jc w:val="left"/>
        <w:rPr>
          <w:sz w:val="24"/>
        </w:rPr>
      </w:pPr>
      <w:r>
        <w:rPr>
          <w:w w:val="110"/>
          <w:sz w:val="24"/>
        </w:rPr>
        <w:t>hp:</w:t>
      </w:r>
      <w:r>
        <w:rPr>
          <w:spacing w:val="-2"/>
          <w:w w:val="110"/>
          <w:sz w:val="24"/>
        </w:rPr>
        <w:t xml:space="preserve"> </w:t>
      </w:r>
      <w:r>
        <w:rPr>
          <w:w w:val="110"/>
          <w:sz w:val="24"/>
        </w:rPr>
        <w:t>type</w:t>
      </w:r>
      <w:r>
        <w:rPr>
          <w:spacing w:val="-2"/>
          <w:w w:val="110"/>
          <w:sz w:val="24"/>
        </w:rPr>
        <w:t xml:space="preserve"> </w:t>
      </w:r>
      <w:r>
        <w:rPr>
          <w:w w:val="110"/>
          <w:sz w:val="24"/>
        </w:rPr>
        <w:t>int,</w:t>
      </w:r>
      <w:r>
        <w:rPr>
          <w:spacing w:val="-2"/>
          <w:w w:val="110"/>
          <w:sz w:val="24"/>
        </w:rPr>
        <w:t xml:space="preserve"> </w:t>
      </w:r>
      <w:r>
        <w:rPr>
          <w:w w:val="110"/>
          <w:sz w:val="24"/>
        </w:rPr>
        <w:t>the</w:t>
      </w:r>
      <w:r>
        <w:rPr>
          <w:spacing w:val="-2"/>
          <w:w w:val="110"/>
          <w:sz w:val="24"/>
        </w:rPr>
        <w:t xml:space="preserve"> </w:t>
      </w:r>
      <w:r>
        <w:rPr>
          <w:w w:val="110"/>
          <w:sz w:val="24"/>
        </w:rPr>
        <w:t>current</w:t>
      </w:r>
      <w:r>
        <w:rPr>
          <w:spacing w:val="-2"/>
          <w:w w:val="110"/>
          <w:sz w:val="24"/>
        </w:rPr>
        <w:t xml:space="preserve"> durability.</w:t>
      </w:r>
    </w:p>
    <w:p w14:paraId="179A5008">
      <w:pPr>
        <w:pStyle w:val="10"/>
        <w:numPr>
          <w:ilvl w:val="1"/>
          <w:numId w:val="8"/>
        </w:numPr>
        <w:tabs>
          <w:tab w:val="left" w:pos="1100"/>
        </w:tabs>
        <w:spacing w:before="83" w:after="0" w:line="240" w:lineRule="auto"/>
        <w:ind w:left="1100" w:right="0" w:hanging="233"/>
        <w:jc w:val="left"/>
        <w:rPr>
          <w:sz w:val="24"/>
        </w:rPr>
      </w:pPr>
      <w:r>
        <w:rPr>
          <w:sz w:val="24"/>
        </w:rPr>
        <w:t>maxHP:</w:t>
      </w:r>
      <w:r>
        <w:rPr>
          <w:spacing w:val="37"/>
          <w:sz w:val="24"/>
        </w:rPr>
        <w:t xml:space="preserve"> </w:t>
      </w:r>
      <w:r>
        <w:rPr>
          <w:sz w:val="24"/>
        </w:rPr>
        <w:t>type</w:t>
      </w:r>
      <w:r>
        <w:rPr>
          <w:spacing w:val="37"/>
          <w:sz w:val="24"/>
        </w:rPr>
        <w:t xml:space="preserve"> </w:t>
      </w:r>
      <w:r>
        <w:rPr>
          <w:sz w:val="24"/>
        </w:rPr>
        <w:t>int,</w:t>
      </w:r>
      <w:r>
        <w:rPr>
          <w:spacing w:val="38"/>
          <w:sz w:val="24"/>
        </w:rPr>
        <w:t xml:space="preserve"> </w:t>
      </w:r>
      <w:r>
        <w:rPr>
          <w:sz w:val="24"/>
        </w:rPr>
        <w:t>the</w:t>
      </w:r>
      <w:r>
        <w:rPr>
          <w:spacing w:val="37"/>
          <w:sz w:val="24"/>
        </w:rPr>
        <w:t xml:space="preserve"> </w:t>
      </w:r>
      <w:r>
        <w:rPr>
          <w:sz w:val="24"/>
        </w:rPr>
        <w:t>maximum</w:t>
      </w:r>
      <w:r>
        <w:rPr>
          <w:spacing w:val="38"/>
          <w:sz w:val="24"/>
        </w:rPr>
        <w:t xml:space="preserve"> </w:t>
      </w:r>
      <w:r>
        <w:rPr>
          <w:spacing w:val="-2"/>
          <w:sz w:val="24"/>
        </w:rPr>
        <w:t>durability.</w:t>
      </w:r>
    </w:p>
    <w:p w14:paraId="4D96AF4C">
      <w:pPr>
        <w:pStyle w:val="10"/>
        <w:numPr>
          <w:ilvl w:val="1"/>
          <w:numId w:val="8"/>
        </w:numPr>
        <w:tabs>
          <w:tab w:val="left" w:pos="1100"/>
        </w:tabs>
        <w:spacing w:before="83" w:after="0" w:line="240" w:lineRule="auto"/>
        <w:ind w:left="1100" w:right="0" w:hanging="233"/>
        <w:jc w:val="left"/>
        <w:rPr>
          <w:sz w:val="24"/>
        </w:rPr>
      </w:pPr>
      <w:r>
        <w:rPr>
          <w:w w:val="105"/>
          <w:sz w:val="24"/>
        </w:rPr>
        <w:t>destroyed:</w:t>
      </w:r>
      <w:r>
        <w:rPr>
          <w:spacing w:val="13"/>
          <w:w w:val="105"/>
          <w:sz w:val="24"/>
        </w:rPr>
        <w:t xml:space="preserve"> </w:t>
      </w:r>
      <w:r>
        <w:rPr>
          <w:w w:val="105"/>
          <w:sz w:val="24"/>
        </w:rPr>
        <w:t>type</w:t>
      </w:r>
      <w:r>
        <w:rPr>
          <w:spacing w:val="14"/>
          <w:w w:val="105"/>
          <w:sz w:val="24"/>
        </w:rPr>
        <w:t xml:space="preserve"> </w:t>
      </w:r>
      <w:r>
        <w:rPr>
          <w:w w:val="105"/>
          <w:sz w:val="24"/>
        </w:rPr>
        <w:t>bool,</w:t>
      </w:r>
      <w:r>
        <w:rPr>
          <w:spacing w:val="13"/>
          <w:w w:val="105"/>
          <w:sz w:val="24"/>
        </w:rPr>
        <w:t xml:space="preserve"> </w:t>
      </w:r>
      <w:r>
        <w:rPr>
          <w:w w:val="105"/>
          <w:sz w:val="24"/>
        </w:rPr>
        <w:t>indicates</w:t>
      </w:r>
      <w:r>
        <w:rPr>
          <w:spacing w:val="14"/>
          <w:w w:val="105"/>
          <w:sz w:val="24"/>
        </w:rPr>
        <w:t xml:space="preserve"> </w:t>
      </w:r>
      <w:r>
        <w:rPr>
          <w:w w:val="105"/>
          <w:sz w:val="24"/>
        </w:rPr>
        <w:t>whether</w:t>
      </w:r>
      <w:r>
        <w:rPr>
          <w:spacing w:val="13"/>
          <w:w w:val="105"/>
          <w:sz w:val="24"/>
        </w:rPr>
        <w:t xml:space="preserve"> </w:t>
      </w:r>
      <w:r>
        <w:rPr>
          <w:w w:val="105"/>
          <w:sz w:val="24"/>
        </w:rPr>
        <w:t>the</w:t>
      </w:r>
      <w:r>
        <w:rPr>
          <w:spacing w:val="14"/>
          <w:w w:val="105"/>
          <w:sz w:val="24"/>
        </w:rPr>
        <w:t xml:space="preserve"> </w:t>
      </w:r>
      <w:r>
        <w:rPr>
          <w:w w:val="105"/>
          <w:sz w:val="24"/>
        </w:rPr>
        <w:t>building</w:t>
      </w:r>
      <w:r>
        <w:rPr>
          <w:spacing w:val="14"/>
          <w:w w:val="105"/>
          <w:sz w:val="24"/>
        </w:rPr>
        <w:t xml:space="preserve"> </w:t>
      </w:r>
      <w:r>
        <w:rPr>
          <w:w w:val="105"/>
          <w:sz w:val="24"/>
        </w:rPr>
        <w:t>has</w:t>
      </w:r>
      <w:r>
        <w:rPr>
          <w:spacing w:val="14"/>
          <w:w w:val="105"/>
          <w:sz w:val="24"/>
        </w:rPr>
        <w:t xml:space="preserve"> </w:t>
      </w:r>
      <w:r>
        <w:rPr>
          <w:w w:val="105"/>
          <w:sz w:val="24"/>
        </w:rPr>
        <w:t>been</w:t>
      </w:r>
      <w:r>
        <w:rPr>
          <w:spacing w:val="13"/>
          <w:w w:val="105"/>
          <w:sz w:val="24"/>
        </w:rPr>
        <w:t xml:space="preserve"> </w:t>
      </w:r>
      <w:r>
        <w:rPr>
          <w:spacing w:val="-2"/>
          <w:w w:val="105"/>
          <w:sz w:val="24"/>
        </w:rPr>
        <w:t>destroyed.</w:t>
      </w:r>
    </w:p>
    <w:p w14:paraId="64CFDD02">
      <w:pPr>
        <w:pStyle w:val="10"/>
        <w:numPr>
          <w:ilvl w:val="0"/>
          <w:numId w:val="8"/>
        </w:numPr>
        <w:tabs>
          <w:tab w:val="left" w:pos="583"/>
          <w:tab w:val="left" w:pos="586"/>
        </w:tabs>
        <w:spacing w:before="192" w:after="0" w:line="307" w:lineRule="auto"/>
        <w:ind w:left="586" w:right="707" w:hanging="300"/>
        <w:jc w:val="left"/>
        <w:rPr>
          <w:sz w:val="24"/>
        </w:rPr>
      </w:pPr>
      <w:r>
        <w:rPr>
          <w:w w:val="105"/>
          <w:sz w:val="24"/>
        </w:rPr>
        <w:t>A</w:t>
      </w:r>
      <w:r>
        <w:rPr>
          <w:spacing w:val="-12"/>
          <w:w w:val="105"/>
          <w:sz w:val="24"/>
        </w:rPr>
        <w:t xml:space="preserve"> </w:t>
      </w:r>
      <w:r>
        <w:rPr>
          <w:w w:val="105"/>
          <w:sz w:val="24"/>
        </w:rPr>
        <w:t>constructor</w:t>
      </w:r>
      <w:r>
        <w:rPr>
          <w:spacing w:val="-12"/>
          <w:w w:val="105"/>
          <w:sz w:val="24"/>
        </w:rPr>
        <w:t xml:space="preserve"> </w:t>
      </w:r>
      <w:r>
        <w:rPr>
          <w:w w:val="105"/>
          <w:sz w:val="24"/>
        </w:rPr>
        <w:t>that</w:t>
      </w:r>
      <w:r>
        <w:rPr>
          <w:spacing w:val="-12"/>
          <w:w w:val="105"/>
          <w:sz w:val="24"/>
        </w:rPr>
        <w:t xml:space="preserve"> </w:t>
      </w:r>
      <w:r>
        <w:rPr>
          <w:w w:val="105"/>
          <w:sz w:val="24"/>
        </w:rPr>
        <w:t>takes</w:t>
      </w:r>
      <w:r>
        <w:rPr>
          <w:spacing w:val="-12"/>
          <w:w w:val="105"/>
          <w:sz w:val="24"/>
        </w:rPr>
        <w:t xml:space="preserve"> </w:t>
      </w:r>
      <w:r>
        <w:rPr>
          <w:w w:val="105"/>
          <w:sz w:val="24"/>
        </w:rPr>
        <w:t>parameters</w:t>
      </w:r>
      <w:r>
        <w:rPr>
          <w:spacing w:val="-12"/>
          <w:w w:val="105"/>
          <w:sz w:val="24"/>
        </w:rPr>
        <w:t xml:space="preserve"> </w:t>
      </w:r>
      <w:r>
        <w:rPr>
          <w:w w:val="105"/>
          <w:sz w:val="24"/>
        </w:rPr>
        <w:t>name</w:t>
      </w:r>
      <w:r>
        <w:rPr>
          <w:spacing w:val="-12"/>
          <w:w w:val="105"/>
          <w:sz w:val="24"/>
        </w:rPr>
        <w:t xml:space="preserve"> </w:t>
      </w:r>
      <w:r>
        <w:rPr>
          <w:w w:val="105"/>
          <w:sz w:val="24"/>
        </w:rPr>
        <w:t>and</w:t>
      </w:r>
      <w:r>
        <w:rPr>
          <w:spacing w:val="-12"/>
          <w:w w:val="105"/>
          <w:sz w:val="24"/>
        </w:rPr>
        <w:t xml:space="preserve"> </w:t>
      </w:r>
      <w:r>
        <w:rPr>
          <w:w w:val="105"/>
          <w:sz w:val="24"/>
        </w:rPr>
        <w:t>hp.</w:t>
      </w:r>
      <w:r>
        <w:rPr>
          <w:spacing w:val="-12"/>
          <w:w w:val="105"/>
          <w:sz w:val="24"/>
        </w:rPr>
        <w:t xml:space="preserve"> </w:t>
      </w:r>
      <w:r>
        <w:rPr>
          <w:w w:val="105"/>
          <w:sz w:val="24"/>
        </w:rPr>
        <w:t>The</w:t>
      </w:r>
      <w:r>
        <w:rPr>
          <w:spacing w:val="-12"/>
          <w:w w:val="105"/>
          <w:sz w:val="24"/>
        </w:rPr>
        <w:t xml:space="preserve"> </w:t>
      </w:r>
      <w:r>
        <w:rPr>
          <w:w w:val="105"/>
          <w:sz w:val="24"/>
        </w:rPr>
        <w:t>value</w:t>
      </w:r>
      <w:r>
        <w:rPr>
          <w:spacing w:val="-12"/>
          <w:w w:val="105"/>
          <w:sz w:val="24"/>
        </w:rPr>
        <w:t xml:space="preserve"> </w:t>
      </w:r>
      <w:r>
        <w:rPr>
          <w:w w:val="105"/>
          <w:sz w:val="24"/>
        </w:rPr>
        <w:t>of</w:t>
      </w:r>
      <w:r>
        <w:rPr>
          <w:spacing w:val="-2"/>
          <w:w w:val="105"/>
          <w:sz w:val="24"/>
        </w:rPr>
        <w:t xml:space="preserve"> </w:t>
      </w:r>
      <w:r>
        <w:rPr>
          <w:w w:val="105"/>
          <w:sz w:val="24"/>
        </w:rPr>
        <w:t>maxHP</w:t>
      </w:r>
      <w:r>
        <w:rPr>
          <w:spacing w:val="-12"/>
          <w:w w:val="105"/>
          <w:sz w:val="24"/>
        </w:rPr>
        <w:t xml:space="preserve"> </w:t>
      </w:r>
      <w:r>
        <w:rPr>
          <w:w w:val="105"/>
          <w:sz w:val="24"/>
        </w:rPr>
        <w:t>is</w:t>
      </w:r>
      <w:r>
        <w:rPr>
          <w:spacing w:val="-12"/>
          <w:w w:val="105"/>
          <w:sz w:val="24"/>
        </w:rPr>
        <w:t xml:space="preserve"> </w:t>
      </w:r>
      <w:r>
        <w:rPr>
          <w:w w:val="105"/>
          <w:sz w:val="24"/>
        </w:rPr>
        <w:t>initialized</w:t>
      </w:r>
      <w:r>
        <w:rPr>
          <w:spacing w:val="-12"/>
          <w:w w:val="105"/>
          <w:sz w:val="24"/>
        </w:rPr>
        <w:t xml:space="preserve"> </w:t>
      </w:r>
      <w:r>
        <w:rPr>
          <w:w w:val="105"/>
          <w:sz w:val="24"/>
        </w:rPr>
        <w:t>to</w:t>
      </w:r>
      <w:r>
        <w:rPr>
          <w:spacing w:val="-12"/>
          <w:w w:val="105"/>
          <w:sz w:val="24"/>
        </w:rPr>
        <w:t xml:space="preserve"> </w:t>
      </w:r>
      <w:r>
        <w:rPr>
          <w:w w:val="105"/>
          <w:sz w:val="24"/>
        </w:rPr>
        <w:t>the initial</w:t>
      </w:r>
      <w:r>
        <w:rPr>
          <w:spacing w:val="24"/>
          <w:w w:val="105"/>
          <w:sz w:val="24"/>
        </w:rPr>
        <w:t xml:space="preserve"> </w:t>
      </w:r>
      <w:r>
        <w:rPr>
          <w:w w:val="105"/>
          <w:sz w:val="24"/>
        </w:rPr>
        <w:t>hp.</w:t>
      </w:r>
      <w:r>
        <w:rPr>
          <w:spacing w:val="24"/>
          <w:w w:val="105"/>
          <w:sz w:val="24"/>
        </w:rPr>
        <w:t xml:space="preserve"> </w:t>
      </w:r>
      <w:r>
        <w:rPr>
          <w:w w:val="105"/>
          <w:sz w:val="24"/>
        </w:rPr>
        <w:t>If</w:t>
      </w:r>
      <w:r>
        <w:rPr>
          <w:spacing w:val="40"/>
          <w:w w:val="105"/>
          <w:sz w:val="24"/>
        </w:rPr>
        <w:t xml:space="preserve"> </w:t>
      </w:r>
      <w:r>
        <w:rPr>
          <w:w w:val="105"/>
          <w:sz w:val="24"/>
        </w:rPr>
        <w:t>hp</w:t>
      </w:r>
      <w:r>
        <w:rPr>
          <w:spacing w:val="24"/>
          <w:w w:val="105"/>
          <w:sz w:val="24"/>
        </w:rPr>
        <w:t xml:space="preserve"> </w:t>
      </w:r>
      <w:r>
        <w:rPr>
          <w:w w:val="105"/>
          <w:sz w:val="24"/>
        </w:rPr>
        <w:t>is</w:t>
      </w:r>
      <w:r>
        <w:rPr>
          <w:spacing w:val="24"/>
          <w:w w:val="105"/>
          <w:sz w:val="24"/>
        </w:rPr>
        <w:t xml:space="preserve"> </w:t>
      </w:r>
      <w:r>
        <w:rPr>
          <w:w w:val="105"/>
          <w:sz w:val="24"/>
        </w:rPr>
        <w:t>greater</w:t>
      </w:r>
      <w:r>
        <w:rPr>
          <w:spacing w:val="24"/>
          <w:w w:val="105"/>
          <w:sz w:val="24"/>
        </w:rPr>
        <w:t xml:space="preserve"> </w:t>
      </w:r>
      <w:r>
        <w:rPr>
          <w:w w:val="105"/>
          <w:sz w:val="24"/>
        </w:rPr>
        <w:t>than</w:t>
      </w:r>
      <w:r>
        <w:rPr>
          <w:spacing w:val="24"/>
          <w:w w:val="105"/>
          <w:sz w:val="24"/>
        </w:rPr>
        <w:t xml:space="preserve"> </w:t>
      </w:r>
      <w:r>
        <w:rPr>
          <w:w w:val="105"/>
          <w:sz w:val="24"/>
        </w:rPr>
        <w:t>0,</w:t>
      </w:r>
      <w:r>
        <w:rPr>
          <w:spacing w:val="24"/>
          <w:w w:val="105"/>
          <w:sz w:val="24"/>
        </w:rPr>
        <w:t xml:space="preserve"> </w:t>
      </w:r>
      <w:r>
        <w:rPr>
          <w:w w:val="105"/>
          <w:sz w:val="24"/>
        </w:rPr>
        <w:t>destroyed</w:t>
      </w:r>
      <w:r>
        <w:rPr>
          <w:spacing w:val="24"/>
          <w:w w:val="105"/>
          <w:sz w:val="24"/>
        </w:rPr>
        <w:t xml:space="preserve"> </w:t>
      </w:r>
      <w:r>
        <w:rPr>
          <w:w w:val="105"/>
          <w:sz w:val="24"/>
        </w:rPr>
        <w:t>is</w:t>
      </w:r>
      <w:r>
        <w:rPr>
          <w:spacing w:val="24"/>
          <w:w w:val="105"/>
          <w:sz w:val="24"/>
        </w:rPr>
        <w:t xml:space="preserve"> </w:t>
      </w:r>
      <w:r>
        <w:rPr>
          <w:w w:val="105"/>
          <w:sz w:val="24"/>
        </w:rPr>
        <w:t>set</w:t>
      </w:r>
      <w:r>
        <w:rPr>
          <w:spacing w:val="24"/>
          <w:w w:val="105"/>
          <w:sz w:val="24"/>
        </w:rPr>
        <w:t xml:space="preserve"> </w:t>
      </w:r>
      <w:r>
        <w:rPr>
          <w:w w:val="105"/>
          <w:sz w:val="24"/>
        </w:rPr>
        <w:t>to</w:t>
      </w:r>
      <w:r>
        <w:rPr>
          <w:spacing w:val="24"/>
          <w:w w:val="105"/>
          <w:sz w:val="24"/>
        </w:rPr>
        <w:t xml:space="preserve"> </w:t>
      </w:r>
      <w:r>
        <w:rPr>
          <w:w w:val="105"/>
          <w:sz w:val="24"/>
        </w:rPr>
        <w:t>false;</w:t>
      </w:r>
      <w:r>
        <w:rPr>
          <w:spacing w:val="24"/>
          <w:w w:val="105"/>
          <w:sz w:val="24"/>
        </w:rPr>
        <w:t xml:space="preserve"> </w:t>
      </w:r>
      <w:r>
        <w:rPr>
          <w:w w:val="105"/>
          <w:sz w:val="24"/>
        </w:rPr>
        <w:t>otherwise,</w:t>
      </w:r>
      <w:r>
        <w:rPr>
          <w:spacing w:val="24"/>
          <w:w w:val="105"/>
          <w:sz w:val="24"/>
        </w:rPr>
        <w:t xml:space="preserve"> </w:t>
      </w:r>
      <w:r>
        <w:rPr>
          <w:w w:val="105"/>
          <w:sz w:val="24"/>
        </w:rPr>
        <w:t>it</w:t>
      </w:r>
      <w:r>
        <w:rPr>
          <w:spacing w:val="24"/>
          <w:w w:val="105"/>
          <w:sz w:val="24"/>
        </w:rPr>
        <w:t xml:space="preserve"> </w:t>
      </w:r>
      <w:r>
        <w:rPr>
          <w:w w:val="105"/>
          <w:sz w:val="24"/>
        </w:rPr>
        <w:t>is</w:t>
      </w:r>
      <w:r>
        <w:rPr>
          <w:spacing w:val="24"/>
          <w:w w:val="105"/>
          <w:sz w:val="24"/>
        </w:rPr>
        <w:t xml:space="preserve"> </w:t>
      </w:r>
      <w:r>
        <w:rPr>
          <w:w w:val="105"/>
          <w:sz w:val="24"/>
        </w:rPr>
        <w:t>set</w:t>
      </w:r>
      <w:r>
        <w:rPr>
          <w:spacing w:val="24"/>
          <w:w w:val="105"/>
          <w:sz w:val="24"/>
        </w:rPr>
        <w:t xml:space="preserve"> </w:t>
      </w:r>
      <w:r>
        <w:rPr>
          <w:w w:val="105"/>
          <w:sz w:val="24"/>
        </w:rPr>
        <w:t>to</w:t>
      </w:r>
      <w:r>
        <w:rPr>
          <w:spacing w:val="24"/>
          <w:w w:val="105"/>
          <w:sz w:val="24"/>
        </w:rPr>
        <w:t xml:space="preserve"> </w:t>
      </w:r>
      <w:r>
        <w:rPr>
          <w:w w:val="105"/>
          <w:sz w:val="24"/>
        </w:rPr>
        <w:t>true.</w:t>
      </w:r>
    </w:p>
    <w:p w14:paraId="461CB414">
      <w:pPr>
        <w:pStyle w:val="7"/>
        <w:spacing w:before="10"/>
        <w:rPr>
          <w:sz w:val="12"/>
        </w:rPr>
      </w:pPr>
    </w:p>
    <w:p w14:paraId="10F5C118">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76672"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36" name="Textbox 36"/>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3B8993CE">
                            <w:pPr>
                              <w:spacing w:before="27"/>
                              <w:ind w:left="18" w:right="0" w:firstLine="0"/>
                              <w:jc w:val="left"/>
                              <w:rPr>
                                <w:color w:val="000000"/>
                                <w:sz w:val="20"/>
                              </w:rPr>
                            </w:pPr>
                            <w:r>
                              <w:rPr>
                                <w:color w:val="000000"/>
                                <w:spacing w:val="15"/>
                                <w:w w:val="140"/>
                                <w:sz w:val="20"/>
                              </w:rPr>
                              <w:t>Building</w:t>
                            </w:r>
                            <w:r>
                              <w:rPr>
                                <w:color w:val="000000"/>
                                <w:spacing w:val="-36"/>
                                <w:w w:val="140"/>
                                <w:sz w:val="20"/>
                              </w:rPr>
                              <w:t xml:space="preserve"> </w:t>
                            </w:r>
                            <w:r>
                              <w:rPr>
                                <w:color w:val="000000"/>
                                <w:w w:val="140"/>
                                <w:sz w:val="20"/>
                              </w:rPr>
                              <w:t>(</w:t>
                            </w:r>
                            <w:r>
                              <w:rPr>
                                <w:color w:val="000000"/>
                                <w:spacing w:val="-35"/>
                                <w:w w:val="140"/>
                                <w:sz w:val="20"/>
                              </w:rPr>
                              <w:t xml:space="preserve"> </w:t>
                            </w:r>
                            <w:r>
                              <w:rPr>
                                <w:color w:val="000000"/>
                                <w:spacing w:val="14"/>
                                <w:w w:val="140"/>
                                <w:sz w:val="20"/>
                              </w:rPr>
                              <w:t>string</w:t>
                            </w:r>
                            <w:r>
                              <w:rPr>
                                <w:color w:val="000000"/>
                                <w:spacing w:val="39"/>
                                <w:w w:val="140"/>
                                <w:sz w:val="20"/>
                              </w:rPr>
                              <w:t xml:space="preserve"> </w:t>
                            </w:r>
                            <w:r>
                              <w:rPr>
                                <w:color w:val="000000"/>
                                <w:spacing w:val="9"/>
                                <w:w w:val="115"/>
                                <w:sz w:val="20"/>
                              </w:rPr>
                              <w:t>name</w:t>
                            </w:r>
                            <w:r>
                              <w:rPr>
                                <w:color w:val="000000"/>
                                <w:spacing w:val="-14"/>
                                <w:w w:val="115"/>
                                <w:sz w:val="20"/>
                              </w:rPr>
                              <w:t xml:space="preserve"> </w:t>
                            </w:r>
                            <w:r>
                              <w:rPr>
                                <w:color w:val="000000"/>
                                <w:w w:val="140"/>
                                <w:sz w:val="20"/>
                              </w:rPr>
                              <w:t>,</w:t>
                            </w:r>
                            <w:r>
                              <w:rPr>
                                <w:color w:val="000000"/>
                                <w:spacing w:val="37"/>
                                <w:w w:val="140"/>
                                <w:sz w:val="20"/>
                              </w:rPr>
                              <w:t xml:space="preserve"> </w:t>
                            </w:r>
                            <w:r>
                              <w:rPr>
                                <w:color w:val="EC008C"/>
                                <w:spacing w:val="10"/>
                                <w:w w:val="140"/>
                                <w:sz w:val="20"/>
                              </w:rPr>
                              <w:t>int</w:t>
                            </w:r>
                            <w:r>
                              <w:rPr>
                                <w:color w:val="EC008C"/>
                                <w:spacing w:val="51"/>
                                <w:w w:val="140"/>
                                <w:sz w:val="20"/>
                              </w:rPr>
                              <w:t xml:space="preserve"> </w:t>
                            </w:r>
                            <w:r>
                              <w:rPr>
                                <w:color w:val="000000"/>
                                <w:spacing w:val="10"/>
                                <w:w w:val="140"/>
                                <w:sz w:val="20"/>
                              </w:rPr>
                              <w:t>hp);</w:t>
                            </w:r>
                          </w:p>
                        </w:txbxContent>
                      </wps:txbx>
                      <wps:bodyPr wrap="square" lIns="0" tIns="0" rIns="0" bIns="0" rtlCol="0">
                        <a:noAutofit/>
                      </wps:bodyPr>
                    </wps:wsp>
                  </a:graphicData>
                </a:graphic>
              </wp:anchor>
            </w:drawing>
          </mc:Choice>
          <mc:Fallback>
            <w:pict>
              <v:shape id="Textbox 36" o:spid="_x0000_s1026" o:spt="202" type="#_x0000_t202" style="position:absolute;left:0pt;margin-left:85.95pt;margin-top:-6.1pt;height:15.55pt;width:452.65pt;mso-position-horizontal-relative:page;z-index:251676672;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TQ96TVAAAACwEAAA8AAAAAAAAAAQAgAAAAIgAAAGRy&#10;cy9kb3ducmV2LnhtbFBLAQIUABQAAAAIAIdO4kBz+f+LzwEAAKoDAAAOAAAAAAAAAAEAIAAAACQB&#10;AABkcnMvZTJvRG9jLnhtbFBLBQYAAAAABgAGAFkBAABlBQAAAAA=&#10;">
                <v:fill on="t" focussize="0,0"/>
                <v:stroke on="f"/>
                <v:imagedata o:title=""/>
                <o:lock v:ext="edit" aspectratio="f"/>
                <v:textbox inset="0mm,0mm,0mm,0mm">
                  <w:txbxContent>
                    <w:p w14:paraId="3B8993CE">
                      <w:pPr>
                        <w:spacing w:before="27"/>
                        <w:ind w:left="18" w:right="0" w:firstLine="0"/>
                        <w:jc w:val="left"/>
                        <w:rPr>
                          <w:color w:val="000000"/>
                          <w:sz w:val="20"/>
                        </w:rPr>
                      </w:pPr>
                      <w:r>
                        <w:rPr>
                          <w:color w:val="000000"/>
                          <w:spacing w:val="15"/>
                          <w:w w:val="140"/>
                          <w:sz w:val="20"/>
                        </w:rPr>
                        <w:t>Building</w:t>
                      </w:r>
                      <w:r>
                        <w:rPr>
                          <w:color w:val="000000"/>
                          <w:spacing w:val="-36"/>
                          <w:w w:val="140"/>
                          <w:sz w:val="20"/>
                        </w:rPr>
                        <w:t xml:space="preserve"> </w:t>
                      </w:r>
                      <w:r>
                        <w:rPr>
                          <w:color w:val="000000"/>
                          <w:w w:val="140"/>
                          <w:sz w:val="20"/>
                        </w:rPr>
                        <w:t>(</w:t>
                      </w:r>
                      <w:r>
                        <w:rPr>
                          <w:color w:val="000000"/>
                          <w:spacing w:val="-35"/>
                          <w:w w:val="140"/>
                          <w:sz w:val="20"/>
                        </w:rPr>
                        <w:t xml:space="preserve"> </w:t>
                      </w:r>
                      <w:r>
                        <w:rPr>
                          <w:color w:val="000000"/>
                          <w:spacing w:val="14"/>
                          <w:w w:val="140"/>
                          <w:sz w:val="20"/>
                        </w:rPr>
                        <w:t>string</w:t>
                      </w:r>
                      <w:r>
                        <w:rPr>
                          <w:color w:val="000000"/>
                          <w:spacing w:val="39"/>
                          <w:w w:val="140"/>
                          <w:sz w:val="20"/>
                        </w:rPr>
                        <w:t xml:space="preserve"> </w:t>
                      </w:r>
                      <w:r>
                        <w:rPr>
                          <w:color w:val="000000"/>
                          <w:spacing w:val="9"/>
                          <w:w w:val="115"/>
                          <w:sz w:val="20"/>
                        </w:rPr>
                        <w:t>name</w:t>
                      </w:r>
                      <w:r>
                        <w:rPr>
                          <w:color w:val="000000"/>
                          <w:spacing w:val="-14"/>
                          <w:w w:val="115"/>
                          <w:sz w:val="20"/>
                        </w:rPr>
                        <w:t xml:space="preserve"> </w:t>
                      </w:r>
                      <w:r>
                        <w:rPr>
                          <w:color w:val="000000"/>
                          <w:w w:val="140"/>
                          <w:sz w:val="20"/>
                        </w:rPr>
                        <w:t>,</w:t>
                      </w:r>
                      <w:r>
                        <w:rPr>
                          <w:color w:val="000000"/>
                          <w:spacing w:val="37"/>
                          <w:w w:val="140"/>
                          <w:sz w:val="20"/>
                        </w:rPr>
                        <w:t xml:space="preserve"> </w:t>
                      </w:r>
                      <w:r>
                        <w:rPr>
                          <w:color w:val="EC008C"/>
                          <w:spacing w:val="10"/>
                          <w:w w:val="140"/>
                          <w:sz w:val="20"/>
                        </w:rPr>
                        <w:t>int</w:t>
                      </w:r>
                      <w:r>
                        <w:rPr>
                          <w:color w:val="EC008C"/>
                          <w:spacing w:val="51"/>
                          <w:w w:val="140"/>
                          <w:sz w:val="20"/>
                        </w:rPr>
                        <w:t xml:space="preserve"> </w:t>
                      </w:r>
                      <w:r>
                        <w:rPr>
                          <w:color w:val="000000"/>
                          <w:spacing w:val="10"/>
                          <w:w w:val="140"/>
                          <w:sz w:val="20"/>
                        </w:rPr>
                        <w:t>hp);</w:t>
                      </w:r>
                    </w:p>
                  </w:txbxContent>
                </v:textbox>
              </v:shape>
            </w:pict>
          </mc:Fallback>
        </mc:AlternateContent>
      </w:r>
      <w:r>
        <w:rPr>
          <w:rFonts w:ascii="Lucida Console"/>
          <w:color w:val="7F7F7F"/>
          <w:spacing w:val="-10"/>
          <w:sz w:val="12"/>
        </w:rPr>
        <w:t>1</w:t>
      </w:r>
    </w:p>
    <w:p w14:paraId="3BCC1C84">
      <w:pPr>
        <w:pStyle w:val="7"/>
        <w:spacing w:before="88"/>
        <w:rPr>
          <w:rFonts w:ascii="Lucida Console"/>
          <w:sz w:val="12"/>
        </w:rPr>
      </w:pPr>
    </w:p>
    <w:p w14:paraId="6DAADE49">
      <w:pPr>
        <w:pStyle w:val="10"/>
        <w:numPr>
          <w:ilvl w:val="0"/>
          <w:numId w:val="8"/>
        </w:numPr>
        <w:tabs>
          <w:tab w:val="left" w:pos="584"/>
        </w:tabs>
        <w:spacing w:before="1" w:after="0" w:line="240" w:lineRule="auto"/>
        <w:ind w:left="584" w:right="0" w:hanging="297"/>
        <w:jc w:val="left"/>
        <w:rPr>
          <w:sz w:val="24"/>
        </w:rPr>
      </w:pPr>
      <w:r>
        <w:rPr>
          <w:sz w:val="24"/>
        </w:rPr>
        <mc:AlternateContent>
          <mc:Choice Requires="wps">
            <w:drawing>
              <wp:anchor distT="0" distB="0" distL="0" distR="0" simplePos="0" relativeHeight="251675648" behindDoc="0" locked="0" layoutInCell="1" allowOverlap="1">
                <wp:simplePos x="0" y="0"/>
                <wp:positionH relativeFrom="page">
                  <wp:posOffset>1091565</wp:posOffset>
                </wp:positionH>
                <wp:positionV relativeFrom="paragraph">
                  <wp:posOffset>259715</wp:posOffset>
                </wp:positionV>
                <wp:extent cx="5748655" cy="197485"/>
                <wp:effectExtent l="0" t="0" r="0" b="0"/>
                <wp:wrapNone/>
                <wp:docPr id="37" name="Textbox 37"/>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7794F0BB">
                            <w:pPr>
                              <w:spacing w:before="27"/>
                              <w:ind w:left="18" w:right="0" w:firstLine="0"/>
                              <w:jc w:val="left"/>
                              <w:rPr>
                                <w:color w:val="000000"/>
                                <w:sz w:val="20"/>
                              </w:rPr>
                            </w:pPr>
                            <w:r>
                              <w:rPr>
                                <w:color w:val="EC008C"/>
                                <w:spacing w:val="15"/>
                                <w:w w:val="135"/>
                                <w:sz w:val="20"/>
                              </w:rPr>
                              <w:t>virtual</w:t>
                            </w:r>
                            <w:r>
                              <w:rPr>
                                <w:color w:val="EC008C"/>
                                <w:spacing w:val="45"/>
                                <w:w w:val="135"/>
                                <w:sz w:val="20"/>
                              </w:rPr>
                              <w:t xml:space="preserve"> </w:t>
                            </w:r>
                            <w:r>
                              <w:rPr>
                                <w:color w:val="000000"/>
                                <w:w w:val="135"/>
                                <w:sz w:val="20"/>
                              </w:rPr>
                              <w:t>~</w:t>
                            </w:r>
                            <w:r>
                              <w:rPr>
                                <w:color w:val="000000"/>
                                <w:spacing w:val="-33"/>
                                <w:w w:val="135"/>
                                <w:sz w:val="20"/>
                              </w:rPr>
                              <w:t xml:space="preserve"> </w:t>
                            </w:r>
                            <w:r>
                              <w:rPr>
                                <w:color w:val="000000"/>
                                <w:spacing w:val="15"/>
                                <w:w w:val="135"/>
                                <w:sz w:val="20"/>
                              </w:rPr>
                              <w:t>Building</w:t>
                            </w:r>
                            <w:r>
                              <w:rPr>
                                <w:color w:val="000000"/>
                                <w:spacing w:val="-28"/>
                                <w:w w:val="135"/>
                                <w:sz w:val="20"/>
                              </w:rPr>
                              <w:t xml:space="preserve"> </w:t>
                            </w:r>
                            <w:r>
                              <w:rPr>
                                <w:color w:val="000000"/>
                                <w:spacing w:val="7"/>
                                <w:w w:val="135"/>
                                <w:sz w:val="20"/>
                              </w:rPr>
                              <w:t>();</w:t>
                            </w:r>
                          </w:p>
                        </w:txbxContent>
                      </wps:txbx>
                      <wps:bodyPr wrap="square" lIns="0" tIns="0" rIns="0" bIns="0" rtlCol="0">
                        <a:noAutofit/>
                      </wps:bodyPr>
                    </wps:wsp>
                  </a:graphicData>
                </a:graphic>
              </wp:anchor>
            </w:drawing>
          </mc:Choice>
          <mc:Fallback>
            <w:pict>
              <v:shape id="Textbox 37" o:spid="_x0000_s1026" o:spt="202" type="#_x0000_t202" style="position:absolute;left:0pt;margin-left:85.95pt;margin-top:20.45pt;height:15.55pt;width:452.65pt;mso-position-horizontal-relative:page;z-index:251675648;mso-width-relative:page;mso-height-relative:page;" fillcolor="#CCE5FF" filled="t" stroked="f" coordsize="21600,21600" o:gfxdata="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&#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bxFePVAAAACgEAAA8AAAAAAAAAAQAgAAAAIgAAAGRy&#10;cy9kb3ducmV2LnhtbFBLAQIUABQAAAAIAIdO4kBTFp1lzwEAAKoDAAAOAAAAAAAAAAEAIAAAACQB&#10;AABkcnMvZTJvRG9jLnhtbFBLBQYAAAAABgAGAFkBAABlBQAAAAA=&#10;">
                <v:fill on="t" focussize="0,0"/>
                <v:stroke on="f"/>
                <v:imagedata o:title=""/>
                <o:lock v:ext="edit" aspectratio="f"/>
                <v:textbox inset="0mm,0mm,0mm,0mm">
                  <w:txbxContent>
                    <w:p w14:paraId="7794F0BB">
                      <w:pPr>
                        <w:spacing w:before="27"/>
                        <w:ind w:left="18" w:right="0" w:firstLine="0"/>
                        <w:jc w:val="left"/>
                        <w:rPr>
                          <w:color w:val="000000"/>
                          <w:sz w:val="20"/>
                        </w:rPr>
                      </w:pPr>
                      <w:r>
                        <w:rPr>
                          <w:color w:val="EC008C"/>
                          <w:spacing w:val="15"/>
                          <w:w w:val="135"/>
                          <w:sz w:val="20"/>
                        </w:rPr>
                        <w:t>virtual</w:t>
                      </w:r>
                      <w:r>
                        <w:rPr>
                          <w:color w:val="EC008C"/>
                          <w:spacing w:val="45"/>
                          <w:w w:val="135"/>
                          <w:sz w:val="20"/>
                        </w:rPr>
                        <w:t xml:space="preserve"> </w:t>
                      </w:r>
                      <w:r>
                        <w:rPr>
                          <w:color w:val="000000"/>
                          <w:w w:val="135"/>
                          <w:sz w:val="20"/>
                        </w:rPr>
                        <w:t>~</w:t>
                      </w:r>
                      <w:r>
                        <w:rPr>
                          <w:color w:val="000000"/>
                          <w:spacing w:val="-33"/>
                          <w:w w:val="135"/>
                          <w:sz w:val="20"/>
                        </w:rPr>
                        <w:t xml:space="preserve"> </w:t>
                      </w:r>
                      <w:r>
                        <w:rPr>
                          <w:color w:val="000000"/>
                          <w:spacing w:val="15"/>
                          <w:w w:val="135"/>
                          <w:sz w:val="20"/>
                        </w:rPr>
                        <w:t>Building</w:t>
                      </w:r>
                      <w:r>
                        <w:rPr>
                          <w:color w:val="000000"/>
                          <w:spacing w:val="-28"/>
                          <w:w w:val="135"/>
                          <w:sz w:val="20"/>
                        </w:rPr>
                        <w:t xml:space="preserve"> </w:t>
                      </w:r>
                      <w:r>
                        <w:rPr>
                          <w:color w:val="000000"/>
                          <w:spacing w:val="7"/>
                          <w:w w:val="135"/>
                          <w:sz w:val="20"/>
                        </w:rPr>
                        <w:t>();</w:t>
                      </w:r>
                    </w:p>
                  </w:txbxContent>
                </v:textbox>
              </v:shape>
            </w:pict>
          </mc:Fallback>
        </mc:AlternateContent>
      </w:r>
      <w:r>
        <w:rPr>
          <w:w w:val="110"/>
          <w:sz w:val="24"/>
        </w:rPr>
        <w:t>A</w:t>
      </w:r>
      <w:r>
        <w:rPr>
          <w:spacing w:val="22"/>
          <w:w w:val="110"/>
          <w:sz w:val="24"/>
        </w:rPr>
        <w:t xml:space="preserve"> </w:t>
      </w:r>
      <w:r>
        <w:rPr>
          <w:w w:val="110"/>
          <w:sz w:val="24"/>
        </w:rPr>
        <w:t>virtual</w:t>
      </w:r>
      <w:r>
        <w:rPr>
          <w:spacing w:val="23"/>
          <w:w w:val="110"/>
          <w:sz w:val="24"/>
        </w:rPr>
        <w:t xml:space="preserve"> </w:t>
      </w:r>
      <w:r>
        <w:rPr>
          <w:spacing w:val="-2"/>
          <w:w w:val="110"/>
          <w:sz w:val="24"/>
        </w:rPr>
        <w:t>destructor.</w:t>
      </w:r>
    </w:p>
    <w:p w14:paraId="57DA6417">
      <w:pPr>
        <w:spacing w:before="238"/>
        <w:ind w:left="413" w:right="0" w:firstLine="0"/>
        <w:jc w:val="left"/>
        <w:rPr>
          <w:rFonts w:ascii="Lucida Console"/>
          <w:sz w:val="12"/>
        </w:rPr>
      </w:pPr>
      <w:r>
        <w:rPr>
          <w:rFonts w:ascii="Lucida Console"/>
          <w:color w:val="7F7F7F"/>
          <w:spacing w:val="-10"/>
          <w:sz w:val="12"/>
        </w:rPr>
        <w:t>1</w:t>
      </w:r>
    </w:p>
    <w:p w14:paraId="5572AD28">
      <w:pPr>
        <w:pStyle w:val="7"/>
        <w:spacing w:before="88"/>
        <w:rPr>
          <w:rFonts w:ascii="Lucida Console"/>
          <w:sz w:val="12"/>
        </w:rPr>
      </w:pPr>
    </w:p>
    <w:p w14:paraId="54B36A74">
      <w:pPr>
        <w:pStyle w:val="10"/>
        <w:numPr>
          <w:ilvl w:val="0"/>
          <w:numId w:val="8"/>
        </w:numPr>
        <w:tabs>
          <w:tab w:val="left" w:pos="583"/>
          <w:tab w:val="left" w:pos="586"/>
        </w:tabs>
        <w:spacing w:before="0" w:after="0" w:line="307" w:lineRule="auto"/>
        <w:ind w:left="586" w:right="705" w:hanging="300"/>
        <w:jc w:val="left"/>
        <w:rPr>
          <w:sz w:val="24"/>
        </w:rPr>
      </w:pPr>
      <w:r>
        <w:rPr>
          <w:w w:val="105"/>
          <w:sz w:val="24"/>
        </w:rPr>
        <w:t>Method</w:t>
      </w:r>
      <w:r>
        <w:rPr>
          <w:spacing w:val="21"/>
          <w:w w:val="105"/>
          <w:sz w:val="24"/>
        </w:rPr>
        <w:t xml:space="preserve"> </w:t>
      </w:r>
      <w:r>
        <w:rPr>
          <w:w w:val="105"/>
          <w:sz w:val="24"/>
        </w:rPr>
        <w:t>receiveDamage</w:t>
      </w:r>
      <w:r>
        <w:rPr>
          <w:spacing w:val="22"/>
          <w:w w:val="105"/>
          <w:sz w:val="24"/>
        </w:rPr>
        <w:t xml:space="preserve"> </w:t>
      </w:r>
      <w:r>
        <w:rPr>
          <w:w w:val="105"/>
          <w:sz w:val="24"/>
        </w:rPr>
        <w:t>is</w:t>
      </w:r>
      <w:r>
        <w:rPr>
          <w:spacing w:val="21"/>
          <w:w w:val="105"/>
          <w:sz w:val="24"/>
        </w:rPr>
        <w:t xml:space="preserve"> </w:t>
      </w:r>
      <w:r>
        <w:rPr>
          <w:w w:val="105"/>
          <w:sz w:val="24"/>
        </w:rPr>
        <w:t>used</w:t>
      </w:r>
      <w:r>
        <w:rPr>
          <w:spacing w:val="21"/>
          <w:w w:val="105"/>
          <w:sz w:val="24"/>
        </w:rPr>
        <w:t xml:space="preserve"> </w:t>
      </w:r>
      <w:r>
        <w:rPr>
          <w:w w:val="105"/>
          <w:sz w:val="24"/>
        </w:rPr>
        <w:t>to</w:t>
      </w:r>
      <w:r>
        <w:rPr>
          <w:spacing w:val="22"/>
          <w:w w:val="105"/>
          <w:sz w:val="24"/>
        </w:rPr>
        <w:t xml:space="preserve"> </w:t>
      </w:r>
      <w:r>
        <w:rPr>
          <w:w w:val="105"/>
          <w:sz w:val="24"/>
        </w:rPr>
        <w:t>reduce</w:t>
      </w:r>
      <w:r>
        <w:rPr>
          <w:spacing w:val="22"/>
          <w:w w:val="105"/>
          <w:sz w:val="24"/>
        </w:rPr>
        <w:t xml:space="preserve"> </w:t>
      </w:r>
      <w:r>
        <w:rPr>
          <w:w w:val="105"/>
          <w:sz w:val="24"/>
        </w:rPr>
        <w:t>the</w:t>
      </w:r>
      <w:r>
        <w:rPr>
          <w:spacing w:val="21"/>
          <w:w w:val="105"/>
          <w:sz w:val="24"/>
        </w:rPr>
        <w:t xml:space="preserve"> </w:t>
      </w:r>
      <w:r>
        <w:rPr>
          <w:w w:val="105"/>
          <w:sz w:val="24"/>
        </w:rPr>
        <w:t>durability</w:t>
      </w:r>
      <w:r>
        <w:rPr>
          <w:spacing w:val="21"/>
          <w:w w:val="105"/>
          <w:sz w:val="24"/>
        </w:rPr>
        <w:t xml:space="preserve"> </w:t>
      </w:r>
      <w:r>
        <w:rPr>
          <w:w w:val="105"/>
          <w:sz w:val="24"/>
        </w:rPr>
        <w:t>of</w:t>
      </w:r>
      <w:r>
        <w:rPr>
          <w:spacing w:val="22"/>
          <w:w w:val="105"/>
          <w:sz w:val="24"/>
        </w:rPr>
        <w:t xml:space="preserve"> </w:t>
      </w:r>
      <w:r>
        <w:rPr>
          <w:w w:val="105"/>
          <w:sz w:val="24"/>
        </w:rPr>
        <w:t>the</w:t>
      </w:r>
      <w:r>
        <w:rPr>
          <w:spacing w:val="21"/>
          <w:w w:val="105"/>
          <w:sz w:val="24"/>
        </w:rPr>
        <w:t xml:space="preserve"> </w:t>
      </w:r>
      <w:r>
        <w:rPr>
          <w:w w:val="105"/>
          <w:sz w:val="24"/>
        </w:rPr>
        <w:t>building.</w:t>
      </w:r>
      <w:r>
        <w:rPr>
          <w:spacing w:val="22"/>
          <w:w w:val="105"/>
          <w:sz w:val="24"/>
        </w:rPr>
        <w:t xml:space="preserve"> </w:t>
      </w:r>
      <w:r>
        <w:rPr>
          <w:w w:val="105"/>
          <w:sz w:val="24"/>
        </w:rPr>
        <w:t>If</w:t>
      </w:r>
      <w:r>
        <w:rPr>
          <w:spacing w:val="21"/>
          <w:w w:val="105"/>
          <w:sz w:val="24"/>
        </w:rPr>
        <w:t xml:space="preserve"> </w:t>
      </w:r>
      <w:r>
        <w:rPr>
          <w:w w:val="105"/>
          <w:sz w:val="24"/>
        </w:rPr>
        <w:t>after</w:t>
      </w:r>
      <w:r>
        <w:rPr>
          <w:spacing w:val="21"/>
          <w:w w:val="105"/>
          <w:sz w:val="24"/>
        </w:rPr>
        <w:t xml:space="preserve"> </w:t>
      </w:r>
      <w:r>
        <w:rPr>
          <w:w w:val="105"/>
          <w:sz w:val="24"/>
        </w:rPr>
        <w:t>taking damage,</w:t>
      </w:r>
      <w:r>
        <w:rPr>
          <w:spacing w:val="22"/>
          <w:w w:val="105"/>
          <w:sz w:val="24"/>
        </w:rPr>
        <w:t xml:space="preserve"> </w:t>
      </w:r>
      <w:r>
        <w:rPr>
          <w:w w:val="105"/>
          <w:sz w:val="24"/>
        </w:rPr>
        <w:t>hp</w:t>
      </w:r>
      <w:r>
        <w:rPr>
          <w:spacing w:val="22"/>
          <w:w w:val="105"/>
          <w:sz w:val="24"/>
        </w:rPr>
        <w:t xml:space="preserve"> </w:t>
      </w:r>
      <w:r>
        <w:rPr>
          <w:w w:val="105"/>
          <w:sz w:val="24"/>
        </w:rPr>
        <w:t>is</w:t>
      </w:r>
      <w:r>
        <w:rPr>
          <w:spacing w:val="22"/>
          <w:w w:val="105"/>
          <w:sz w:val="24"/>
        </w:rPr>
        <w:t xml:space="preserve"> </w:t>
      </w:r>
      <w:r>
        <w:rPr>
          <w:w w:val="105"/>
          <w:sz w:val="24"/>
        </w:rPr>
        <w:t>less</w:t>
      </w:r>
      <w:r>
        <w:rPr>
          <w:spacing w:val="22"/>
          <w:w w:val="105"/>
          <w:sz w:val="24"/>
        </w:rPr>
        <w:t xml:space="preserve"> </w:t>
      </w:r>
      <w:r>
        <w:rPr>
          <w:w w:val="105"/>
          <w:sz w:val="24"/>
        </w:rPr>
        <w:t>than</w:t>
      </w:r>
      <w:r>
        <w:rPr>
          <w:spacing w:val="22"/>
          <w:w w:val="105"/>
          <w:sz w:val="24"/>
        </w:rPr>
        <w:t xml:space="preserve"> </w:t>
      </w:r>
      <w:r>
        <w:rPr>
          <w:w w:val="105"/>
          <w:sz w:val="24"/>
        </w:rPr>
        <w:t>or</w:t>
      </w:r>
      <w:r>
        <w:rPr>
          <w:spacing w:val="22"/>
          <w:w w:val="105"/>
          <w:sz w:val="24"/>
        </w:rPr>
        <w:t xml:space="preserve"> </w:t>
      </w:r>
      <w:r>
        <w:rPr>
          <w:w w:val="105"/>
          <w:sz w:val="24"/>
        </w:rPr>
        <w:t>equal</w:t>
      </w:r>
      <w:r>
        <w:rPr>
          <w:spacing w:val="22"/>
          <w:w w:val="105"/>
          <w:sz w:val="24"/>
        </w:rPr>
        <w:t xml:space="preserve"> </w:t>
      </w:r>
      <w:r>
        <w:rPr>
          <w:w w:val="105"/>
          <w:sz w:val="24"/>
        </w:rPr>
        <w:t>to</w:t>
      </w:r>
      <w:r>
        <w:rPr>
          <w:spacing w:val="22"/>
          <w:w w:val="105"/>
          <w:sz w:val="24"/>
        </w:rPr>
        <w:t xml:space="preserve"> </w:t>
      </w:r>
      <w:r>
        <w:rPr>
          <w:w w:val="105"/>
          <w:sz w:val="24"/>
        </w:rPr>
        <w:t>0,</w:t>
      </w:r>
      <w:r>
        <w:rPr>
          <w:spacing w:val="22"/>
          <w:w w:val="105"/>
          <w:sz w:val="24"/>
        </w:rPr>
        <w:t xml:space="preserve"> </w:t>
      </w:r>
      <w:r>
        <w:rPr>
          <w:w w:val="105"/>
          <w:sz w:val="24"/>
        </w:rPr>
        <w:t>hp</w:t>
      </w:r>
      <w:r>
        <w:rPr>
          <w:spacing w:val="22"/>
          <w:w w:val="105"/>
          <w:sz w:val="24"/>
        </w:rPr>
        <w:t xml:space="preserve"> </w:t>
      </w:r>
      <w:r>
        <w:rPr>
          <w:w w:val="105"/>
          <w:sz w:val="24"/>
        </w:rPr>
        <w:t>is</w:t>
      </w:r>
      <w:r>
        <w:rPr>
          <w:spacing w:val="22"/>
          <w:w w:val="105"/>
          <w:sz w:val="24"/>
        </w:rPr>
        <w:t xml:space="preserve"> </w:t>
      </w:r>
      <w:r>
        <w:rPr>
          <w:w w:val="105"/>
          <w:sz w:val="24"/>
        </w:rPr>
        <w:t>set</w:t>
      </w:r>
      <w:r>
        <w:rPr>
          <w:spacing w:val="22"/>
          <w:w w:val="105"/>
          <w:sz w:val="24"/>
        </w:rPr>
        <w:t xml:space="preserve"> </w:t>
      </w:r>
      <w:r>
        <w:rPr>
          <w:w w:val="105"/>
          <w:sz w:val="24"/>
        </w:rPr>
        <w:t>to</w:t>
      </w:r>
      <w:r>
        <w:rPr>
          <w:spacing w:val="23"/>
          <w:w w:val="105"/>
          <w:sz w:val="24"/>
        </w:rPr>
        <w:t xml:space="preserve"> </w:t>
      </w:r>
      <w:r>
        <w:rPr>
          <w:w w:val="105"/>
          <w:sz w:val="24"/>
        </w:rPr>
        <w:t>0</w:t>
      </w:r>
      <w:r>
        <w:rPr>
          <w:spacing w:val="22"/>
          <w:w w:val="105"/>
          <w:sz w:val="24"/>
        </w:rPr>
        <w:t xml:space="preserve"> </w:t>
      </w:r>
      <w:r>
        <w:rPr>
          <w:w w:val="105"/>
          <w:sz w:val="24"/>
        </w:rPr>
        <w:t>and</w:t>
      </w:r>
      <w:r>
        <w:rPr>
          <w:spacing w:val="22"/>
          <w:w w:val="105"/>
          <w:sz w:val="24"/>
        </w:rPr>
        <w:t xml:space="preserve"> </w:t>
      </w:r>
      <w:r>
        <w:rPr>
          <w:w w:val="105"/>
          <w:sz w:val="24"/>
        </w:rPr>
        <w:t>destroyed</w:t>
      </w:r>
      <w:r>
        <w:rPr>
          <w:spacing w:val="22"/>
          <w:w w:val="105"/>
          <w:sz w:val="24"/>
        </w:rPr>
        <w:t xml:space="preserve"> </w:t>
      </w:r>
      <w:r>
        <w:rPr>
          <w:w w:val="105"/>
          <w:sz w:val="24"/>
        </w:rPr>
        <w:t>is</w:t>
      </w:r>
      <w:r>
        <w:rPr>
          <w:spacing w:val="22"/>
          <w:w w:val="105"/>
          <w:sz w:val="24"/>
        </w:rPr>
        <w:t xml:space="preserve"> </w:t>
      </w:r>
      <w:r>
        <w:rPr>
          <w:w w:val="105"/>
          <w:sz w:val="24"/>
        </w:rPr>
        <w:t>set</w:t>
      </w:r>
      <w:r>
        <w:rPr>
          <w:spacing w:val="22"/>
          <w:w w:val="105"/>
          <w:sz w:val="24"/>
        </w:rPr>
        <w:t xml:space="preserve"> </w:t>
      </w:r>
      <w:r>
        <w:rPr>
          <w:w w:val="105"/>
          <w:sz w:val="24"/>
        </w:rPr>
        <w:t>to</w:t>
      </w:r>
      <w:r>
        <w:rPr>
          <w:spacing w:val="22"/>
          <w:w w:val="105"/>
          <w:sz w:val="24"/>
        </w:rPr>
        <w:t xml:space="preserve"> </w:t>
      </w:r>
      <w:r>
        <w:rPr>
          <w:w w:val="105"/>
          <w:sz w:val="24"/>
        </w:rPr>
        <w:t>true.</w:t>
      </w:r>
    </w:p>
    <w:p w14:paraId="3C258D5D">
      <w:pPr>
        <w:pStyle w:val="7"/>
        <w:spacing w:before="10"/>
        <w:rPr>
          <w:sz w:val="12"/>
        </w:rPr>
      </w:pPr>
    </w:p>
    <w:p w14:paraId="477DB219">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75648"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38" name="Textbox 38"/>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40E932CE">
                            <w:pPr>
                              <w:spacing w:before="27"/>
                              <w:ind w:left="16" w:right="0" w:firstLine="0"/>
                              <w:jc w:val="left"/>
                              <w:rPr>
                                <w:color w:val="000000"/>
                                <w:sz w:val="20"/>
                              </w:rPr>
                            </w:pPr>
                            <w:r>
                              <w:rPr>
                                <w:color w:val="EC008C"/>
                                <w:spacing w:val="12"/>
                                <w:w w:val="115"/>
                                <w:sz w:val="20"/>
                              </w:rPr>
                              <w:t>void</w:t>
                            </w:r>
                            <w:r>
                              <w:rPr>
                                <w:color w:val="EC008C"/>
                                <w:spacing w:val="52"/>
                                <w:w w:val="115"/>
                                <w:sz w:val="20"/>
                              </w:rPr>
                              <w:t xml:space="preserve"> </w:t>
                            </w:r>
                            <w:r>
                              <w:rPr>
                                <w:color w:val="000000"/>
                                <w:spacing w:val="16"/>
                                <w:w w:val="115"/>
                                <w:sz w:val="20"/>
                              </w:rPr>
                              <w:t>receive</w:t>
                            </w:r>
                            <w:r>
                              <w:rPr>
                                <w:color w:val="000000"/>
                                <w:spacing w:val="-32"/>
                                <w:w w:val="115"/>
                                <w:sz w:val="20"/>
                              </w:rPr>
                              <w:t xml:space="preserve"> </w:t>
                            </w:r>
                            <w:r>
                              <w:rPr>
                                <w:color w:val="000000"/>
                                <w:spacing w:val="15"/>
                                <w:w w:val="115"/>
                                <w:sz w:val="20"/>
                              </w:rPr>
                              <w:t>Damage</w:t>
                            </w:r>
                            <w:r>
                              <w:rPr>
                                <w:color w:val="000000"/>
                                <w:spacing w:val="-23"/>
                                <w:w w:val="115"/>
                                <w:sz w:val="20"/>
                              </w:rPr>
                              <w:t xml:space="preserve"> </w:t>
                            </w:r>
                            <w:r>
                              <w:rPr>
                                <w:color w:val="000000"/>
                                <w:w w:val="115"/>
                                <w:sz w:val="20"/>
                              </w:rPr>
                              <w:t>(</w:t>
                            </w:r>
                            <w:r>
                              <w:rPr>
                                <w:color w:val="000000"/>
                                <w:spacing w:val="-27"/>
                                <w:w w:val="115"/>
                                <w:sz w:val="20"/>
                              </w:rPr>
                              <w:t xml:space="preserve"> </w:t>
                            </w:r>
                            <w:r>
                              <w:rPr>
                                <w:color w:val="EC008C"/>
                                <w:spacing w:val="10"/>
                                <w:w w:val="115"/>
                                <w:sz w:val="20"/>
                              </w:rPr>
                              <w:t>int</w:t>
                            </w:r>
                            <w:r>
                              <w:rPr>
                                <w:color w:val="EC008C"/>
                                <w:spacing w:val="73"/>
                                <w:w w:val="115"/>
                                <w:sz w:val="20"/>
                              </w:rPr>
                              <w:t xml:space="preserve"> </w:t>
                            </w:r>
                            <w:r>
                              <w:rPr>
                                <w:color w:val="000000"/>
                                <w:spacing w:val="14"/>
                                <w:w w:val="115"/>
                                <w:sz w:val="20"/>
                              </w:rPr>
                              <w:t>damage</w:t>
                            </w:r>
                            <w:r>
                              <w:rPr>
                                <w:color w:val="000000"/>
                                <w:spacing w:val="-24"/>
                                <w:w w:val="115"/>
                                <w:sz w:val="20"/>
                              </w:rPr>
                              <w:t xml:space="preserve"> </w:t>
                            </w:r>
                            <w:r>
                              <w:rPr>
                                <w:color w:val="000000"/>
                                <w:spacing w:val="5"/>
                                <w:w w:val="115"/>
                                <w:sz w:val="20"/>
                              </w:rPr>
                              <w:t>);</w:t>
                            </w:r>
                          </w:p>
                        </w:txbxContent>
                      </wps:txbx>
                      <wps:bodyPr wrap="square" lIns="0" tIns="0" rIns="0" bIns="0" rtlCol="0">
                        <a:noAutofit/>
                      </wps:bodyPr>
                    </wps:wsp>
                  </a:graphicData>
                </a:graphic>
              </wp:anchor>
            </w:drawing>
          </mc:Choice>
          <mc:Fallback>
            <w:pict>
              <v:shape id="Textbox 38" o:spid="_x0000_s1026" o:spt="202" type="#_x0000_t202" style="position:absolute;left:0pt;margin-left:85.95pt;margin-top:-6.1pt;height:15.55pt;width:452.65pt;mso-position-horizontal-relative:page;z-index:251675648;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&#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TQ96TVAAAACwEAAA8AAAAAAAAAAQAgAAAAIgAAAGRy&#10;cy9kb3ducmV2LnhtbFBLAQIUABQAAAAIAIdO4kB08fGdzwEAAKoDAAAOAAAAAAAAAAEAIAAAACQB&#10;AABkcnMvZTJvRG9jLnhtbFBLBQYAAAAABgAGAFkBAABlBQAAAAA=&#10;">
                <v:fill on="t" focussize="0,0"/>
                <v:stroke on="f"/>
                <v:imagedata o:title=""/>
                <o:lock v:ext="edit" aspectratio="f"/>
                <v:textbox inset="0mm,0mm,0mm,0mm">
                  <w:txbxContent>
                    <w:p w14:paraId="40E932CE">
                      <w:pPr>
                        <w:spacing w:before="27"/>
                        <w:ind w:left="16" w:right="0" w:firstLine="0"/>
                        <w:jc w:val="left"/>
                        <w:rPr>
                          <w:color w:val="000000"/>
                          <w:sz w:val="20"/>
                        </w:rPr>
                      </w:pPr>
                      <w:r>
                        <w:rPr>
                          <w:color w:val="EC008C"/>
                          <w:spacing w:val="12"/>
                          <w:w w:val="115"/>
                          <w:sz w:val="20"/>
                        </w:rPr>
                        <w:t>void</w:t>
                      </w:r>
                      <w:r>
                        <w:rPr>
                          <w:color w:val="EC008C"/>
                          <w:spacing w:val="52"/>
                          <w:w w:val="115"/>
                          <w:sz w:val="20"/>
                        </w:rPr>
                        <w:t xml:space="preserve"> </w:t>
                      </w:r>
                      <w:r>
                        <w:rPr>
                          <w:color w:val="000000"/>
                          <w:spacing w:val="16"/>
                          <w:w w:val="115"/>
                          <w:sz w:val="20"/>
                        </w:rPr>
                        <w:t>receive</w:t>
                      </w:r>
                      <w:r>
                        <w:rPr>
                          <w:color w:val="000000"/>
                          <w:spacing w:val="-32"/>
                          <w:w w:val="115"/>
                          <w:sz w:val="20"/>
                        </w:rPr>
                        <w:t xml:space="preserve"> </w:t>
                      </w:r>
                      <w:r>
                        <w:rPr>
                          <w:color w:val="000000"/>
                          <w:spacing w:val="15"/>
                          <w:w w:val="115"/>
                          <w:sz w:val="20"/>
                        </w:rPr>
                        <w:t>Damage</w:t>
                      </w:r>
                      <w:r>
                        <w:rPr>
                          <w:color w:val="000000"/>
                          <w:spacing w:val="-23"/>
                          <w:w w:val="115"/>
                          <w:sz w:val="20"/>
                        </w:rPr>
                        <w:t xml:space="preserve"> </w:t>
                      </w:r>
                      <w:r>
                        <w:rPr>
                          <w:color w:val="000000"/>
                          <w:w w:val="115"/>
                          <w:sz w:val="20"/>
                        </w:rPr>
                        <w:t>(</w:t>
                      </w:r>
                      <w:r>
                        <w:rPr>
                          <w:color w:val="000000"/>
                          <w:spacing w:val="-27"/>
                          <w:w w:val="115"/>
                          <w:sz w:val="20"/>
                        </w:rPr>
                        <w:t xml:space="preserve"> </w:t>
                      </w:r>
                      <w:r>
                        <w:rPr>
                          <w:color w:val="EC008C"/>
                          <w:spacing w:val="10"/>
                          <w:w w:val="115"/>
                          <w:sz w:val="20"/>
                        </w:rPr>
                        <w:t>int</w:t>
                      </w:r>
                      <w:r>
                        <w:rPr>
                          <w:color w:val="EC008C"/>
                          <w:spacing w:val="73"/>
                          <w:w w:val="115"/>
                          <w:sz w:val="20"/>
                        </w:rPr>
                        <w:t xml:space="preserve"> </w:t>
                      </w:r>
                      <w:r>
                        <w:rPr>
                          <w:color w:val="000000"/>
                          <w:spacing w:val="14"/>
                          <w:w w:val="115"/>
                          <w:sz w:val="20"/>
                        </w:rPr>
                        <w:t>damage</w:t>
                      </w:r>
                      <w:r>
                        <w:rPr>
                          <w:color w:val="000000"/>
                          <w:spacing w:val="-24"/>
                          <w:w w:val="115"/>
                          <w:sz w:val="20"/>
                        </w:rPr>
                        <w:t xml:space="preserve"> </w:t>
                      </w:r>
                      <w:r>
                        <w:rPr>
                          <w:color w:val="000000"/>
                          <w:spacing w:val="5"/>
                          <w:w w:val="115"/>
                          <w:sz w:val="20"/>
                        </w:rPr>
                        <w:t>);</w:t>
                      </w:r>
                    </w:p>
                  </w:txbxContent>
                </v:textbox>
              </v:shape>
            </w:pict>
          </mc:Fallback>
        </mc:AlternateContent>
      </w:r>
      <w:r>
        <w:rPr>
          <w:rFonts w:ascii="Lucida Console"/>
          <w:color w:val="7F7F7F"/>
          <w:spacing w:val="-10"/>
          <w:sz w:val="12"/>
        </w:rPr>
        <w:t>1</w:t>
      </w:r>
    </w:p>
    <w:p w14:paraId="402E9CFD">
      <w:pPr>
        <w:pStyle w:val="7"/>
        <w:spacing w:before="88"/>
        <w:rPr>
          <w:rFonts w:ascii="Lucida Console"/>
          <w:sz w:val="12"/>
        </w:rPr>
      </w:pPr>
    </w:p>
    <w:p w14:paraId="246B0834">
      <w:pPr>
        <w:pStyle w:val="10"/>
        <w:numPr>
          <w:ilvl w:val="0"/>
          <w:numId w:val="8"/>
        </w:numPr>
        <w:tabs>
          <w:tab w:val="left" w:pos="584"/>
        </w:tabs>
        <w:spacing w:before="0" w:after="0" w:line="240" w:lineRule="auto"/>
        <w:ind w:left="584" w:right="0" w:hanging="297"/>
        <w:jc w:val="left"/>
        <w:rPr>
          <w:sz w:val="24"/>
        </w:rPr>
      </w:pPr>
      <w:r>
        <w:rPr>
          <w:sz w:val="24"/>
        </w:rPr>
        <mc:AlternateContent>
          <mc:Choice Requires="wps">
            <w:drawing>
              <wp:anchor distT="0" distB="0" distL="0" distR="0" simplePos="0" relativeHeight="251674624" behindDoc="0" locked="0" layoutInCell="1" allowOverlap="1">
                <wp:simplePos x="0" y="0"/>
                <wp:positionH relativeFrom="page">
                  <wp:posOffset>1091565</wp:posOffset>
                </wp:positionH>
                <wp:positionV relativeFrom="paragraph">
                  <wp:posOffset>259080</wp:posOffset>
                </wp:positionV>
                <wp:extent cx="5748655" cy="197485"/>
                <wp:effectExtent l="0" t="0" r="0" b="0"/>
                <wp:wrapNone/>
                <wp:docPr id="39" name="Textbox 39"/>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6F6E9FD3">
                            <w:pPr>
                              <w:spacing w:before="27"/>
                              <w:ind w:left="16" w:right="0" w:firstLine="0"/>
                              <w:jc w:val="left"/>
                              <w:rPr>
                                <w:color w:val="000000"/>
                                <w:sz w:val="20"/>
                              </w:rPr>
                            </w:pPr>
                            <w:r>
                              <w:rPr>
                                <w:color w:val="EC008C"/>
                                <w:spacing w:val="12"/>
                                <w:w w:val="130"/>
                                <w:sz w:val="20"/>
                              </w:rPr>
                              <w:t>bool</w:t>
                            </w:r>
                            <w:r>
                              <w:rPr>
                                <w:color w:val="EC008C"/>
                                <w:spacing w:val="51"/>
                                <w:w w:val="130"/>
                                <w:sz w:val="20"/>
                              </w:rPr>
                              <w:t xml:space="preserve"> </w:t>
                            </w:r>
                            <w:r>
                              <w:rPr>
                                <w:color w:val="000000"/>
                                <w:spacing w:val="17"/>
                                <w:w w:val="130"/>
                                <w:sz w:val="20"/>
                              </w:rPr>
                              <w:t>isDestroyed</w:t>
                            </w:r>
                            <w:r>
                              <w:rPr>
                                <w:color w:val="000000"/>
                                <w:spacing w:val="-26"/>
                                <w:w w:val="130"/>
                                <w:sz w:val="20"/>
                              </w:rPr>
                              <w:t xml:space="preserve"> </w:t>
                            </w:r>
                            <w:r>
                              <w:rPr>
                                <w:color w:val="000000"/>
                                <w:w w:val="130"/>
                                <w:sz w:val="20"/>
                              </w:rPr>
                              <w:t>()</w:t>
                            </w:r>
                            <w:r>
                              <w:rPr>
                                <w:color w:val="000000"/>
                                <w:spacing w:val="57"/>
                                <w:w w:val="130"/>
                                <w:sz w:val="20"/>
                              </w:rPr>
                              <w:t xml:space="preserve"> </w:t>
                            </w:r>
                            <w:r>
                              <w:rPr>
                                <w:color w:val="EC008C"/>
                                <w:spacing w:val="13"/>
                                <w:w w:val="130"/>
                                <w:sz w:val="20"/>
                              </w:rPr>
                              <w:t>const</w:t>
                            </w:r>
                            <w:r>
                              <w:rPr>
                                <w:color w:val="000000"/>
                                <w:spacing w:val="13"/>
                                <w:w w:val="130"/>
                                <w:sz w:val="20"/>
                              </w:rPr>
                              <w:t>;</w:t>
                            </w:r>
                          </w:p>
                        </w:txbxContent>
                      </wps:txbx>
                      <wps:bodyPr wrap="square" lIns="0" tIns="0" rIns="0" bIns="0" rtlCol="0">
                        <a:noAutofit/>
                      </wps:bodyPr>
                    </wps:wsp>
                  </a:graphicData>
                </a:graphic>
              </wp:anchor>
            </w:drawing>
          </mc:Choice>
          <mc:Fallback>
            <w:pict>
              <v:shape id="Textbox 39" o:spid="_x0000_s1026" o:spt="202" type="#_x0000_t202" style="position:absolute;left:0pt;margin-left:85.95pt;margin-top:20.4pt;height:15.55pt;width:452.65pt;mso-position-horizontal-relative:page;z-index:251674624;mso-width-relative:page;mso-height-relative:page;" fillcolor="#CCE5FF" filled="t" stroked="f" coordsize="21600,21600" o:gfxdata="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ONg8S0wAAAAoBAAAPAAAAAAAAAAEAIAAAACIAAABkcnMv&#10;ZG93bnJldi54bWxQSwECFAAUAAAACACHTuJAVB6Tc88BAACqAwAADgAAAAAAAAABACAAAAAiAQAA&#10;ZHJzL2Uyb0RvYy54bWxQSwUGAAAAAAYABgBZAQAAYwUAAAAA&#10;">
                <v:fill on="t" focussize="0,0"/>
                <v:stroke on="f"/>
                <v:imagedata o:title=""/>
                <o:lock v:ext="edit" aspectratio="f"/>
                <v:textbox inset="0mm,0mm,0mm,0mm">
                  <w:txbxContent>
                    <w:p w14:paraId="6F6E9FD3">
                      <w:pPr>
                        <w:spacing w:before="27"/>
                        <w:ind w:left="16" w:right="0" w:firstLine="0"/>
                        <w:jc w:val="left"/>
                        <w:rPr>
                          <w:color w:val="000000"/>
                          <w:sz w:val="20"/>
                        </w:rPr>
                      </w:pPr>
                      <w:r>
                        <w:rPr>
                          <w:color w:val="EC008C"/>
                          <w:spacing w:val="12"/>
                          <w:w w:val="130"/>
                          <w:sz w:val="20"/>
                        </w:rPr>
                        <w:t>bool</w:t>
                      </w:r>
                      <w:r>
                        <w:rPr>
                          <w:color w:val="EC008C"/>
                          <w:spacing w:val="51"/>
                          <w:w w:val="130"/>
                          <w:sz w:val="20"/>
                        </w:rPr>
                        <w:t xml:space="preserve"> </w:t>
                      </w:r>
                      <w:r>
                        <w:rPr>
                          <w:color w:val="000000"/>
                          <w:spacing w:val="17"/>
                          <w:w w:val="130"/>
                          <w:sz w:val="20"/>
                        </w:rPr>
                        <w:t>isDestroyed</w:t>
                      </w:r>
                      <w:r>
                        <w:rPr>
                          <w:color w:val="000000"/>
                          <w:spacing w:val="-26"/>
                          <w:w w:val="130"/>
                          <w:sz w:val="20"/>
                        </w:rPr>
                        <w:t xml:space="preserve"> </w:t>
                      </w:r>
                      <w:r>
                        <w:rPr>
                          <w:color w:val="000000"/>
                          <w:w w:val="130"/>
                          <w:sz w:val="20"/>
                        </w:rPr>
                        <w:t>()</w:t>
                      </w:r>
                      <w:r>
                        <w:rPr>
                          <w:color w:val="000000"/>
                          <w:spacing w:val="57"/>
                          <w:w w:val="130"/>
                          <w:sz w:val="20"/>
                        </w:rPr>
                        <w:t xml:space="preserve"> </w:t>
                      </w:r>
                      <w:r>
                        <w:rPr>
                          <w:color w:val="EC008C"/>
                          <w:spacing w:val="13"/>
                          <w:w w:val="130"/>
                          <w:sz w:val="20"/>
                        </w:rPr>
                        <w:t>const</w:t>
                      </w:r>
                      <w:r>
                        <w:rPr>
                          <w:color w:val="000000"/>
                          <w:spacing w:val="13"/>
                          <w:w w:val="130"/>
                          <w:sz w:val="20"/>
                        </w:rPr>
                        <w:t>;</w:t>
                      </w:r>
                    </w:p>
                  </w:txbxContent>
                </v:textbox>
              </v:shape>
            </w:pict>
          </mc:Fallback>
        </mc:AlternateContent>
      </w:r>
      <w:r>
        <w:rPr>
          <w:w w:val="105"/>
          <w:sz w:val="24"/>
        </w:rPr>
        <w:t>Method</w:t>
      </w:r>
      <w:r>
        <w:rPr>
          <w:spacing w:val="20"/>
          <w:w w:val="105"/>
          <w:sz w:val="24"/>
        </w:rPr>
        <w:t xml:space="preserve"> </w:t>
      </w:r>
      <w:r>
        <w:rPr>
          <w:w w:val="105"/>
          <w:sz w:val="24"/>
        </w:rPr>
        <w:t>isDestroyed</w:t>
      </w:r>
      <w:r>
        <w:rPr>
          <w:spacing w:val="20"/>
          <w:w w:val="105"/>
          <w:sz w:val="24"/>
        </w:rPr>
        <w:t xml:space="preserve"> </w:t>
      </w:r>
      <w:r>
        <w:rPr>
          <w:w w:val="105"/>
          <w:sz w:val="24"/>
        </w:rPr>
        <w:t>returns</w:t>
      </w:r>
      <w:r>
        <w:rPr>
          <w:spacing w:val="21"/>
          <w:w w:val="105"/>
          <w:sz w:val="24"/>
        </w:rPr>
        <w:t xml:space="preserve"> </w:t>
      </w:r>
      <w:r>
        <w:rPr>
          <w:w w:val="105"/>
          <w:sz w:val="24"/>
        </w:rPr>
        <w:t>the</w:t>
      </w:r>
      <w:r>
        <w:rPr>
          <w:spacing w:val="20"/>
          <w:w w:val="105"/>
          <w:sz w:val="24"/>
        </w:rPr>
        <w:t xml:space="preserve"> </w:t>
      </w:r>
      <w:r>
        <w:rPr>
          <w:w w:val="105"/>
          <w:sz w:val="24"/>
        </w:rPr>
        <w:t>state</w:t>
      </w:r>
      <w:r>
        <w:rPr>
          <w:spacing w:val="20"/>
          <w:w w:val="105"/>
          <w:sz w:val="24"/>
        </w:rPr>
        <w:t xml:space="preserve"> </w:t>
      </w:r>
      <w:r>
        <w:rPr>
          <w:w w:val="105"/>
          <w:sz w:val="24"/>
        </w:rPr>
        <w:t>of</w:t>
      </w:r>
      <w:r>
        <w:rPr>
          <w:spacing w:val="21"/>
          <w:w w:val="105"/>
          <w:sz w:val="24"/>
        </w:rPr>
        <w:t xml:space="preserve"> </w:t>
      </w:r>
      <w:r>
        <w:rPr>
          <w:w w:val="105"/>
          <w:sz w:val="24"/>
        </w:rPr>
        <w:t>the</w:t>
      </w:r>
      <w:r>
        <w:rPr>
          <w:spacing w:val="20"/>
          <w:w w:val="105"/>
          <w:sz w:val="24"/>
        </w:rPr>
        <w:t xml:space="preserve"> </w:t>
      </w:r>
      <w:r>
        <w:rPr>
          <w:spacing w:val="-2"/>
          <w:w w:val="105"/>
          <w:sz w:val="24"/>
        </w:rPr>
        <w:t>building.</w:t>
      </w:r>
    </w:p>
    <w:p w14:paraId="6A9A8BFE">
      <w:pPr>
        <w:spacing w:before="239"/>
        <w:ind w:left="413" w:right="0" w:firstLine="0"/>
        <w:jc w:val="left"/>
        <w:rPr>
          <w:rFonts w:ascii="Lucida Console"/>
          <w:sz w:val="12"/>
        </w:rPr>
      </w:pPr>
      <w:r>
        <w:rPr>
          <w:rFonts w:ascii="Lucida Console"/>
          <w:color w:val="7F7F7F"/>
          <w:spacing w:val="-10"/>
          <w:sz w:val="12"/>
        </w:rPr>
        <w:t>1</w:t>
      </w:r>
    </w:p>
    <w:p w14:paraId="6A0BB0F9">
      <w:pPr>
        <w:pStyle w:val="7"/>
        <w:spacing w:before="88"/>
        <w:rPr>
          <w:rFonts w:ascii="Lucida Console"/>
          <w:sz w:val="12"/>
        </w:rPr>
      </w:pPr>
    </w:p>
    <w:p w14:paraId="1C9E38EA">
      <w:pPr>
        <w:pStyle w:val="10"/>
        <w:numPr>
          <w:ilvl w:val="0"/>
          <w:numId w:val="8"/>
        </w:numPr>
        <w:tabs>
          <w:tab w:val="left" w:pos="583"/>
          <w:tab w:val="left" w:pos="586"/>
        </w:tabs>
        <w:spacing w:before="0" w:after="0" w:line="307" w:lineRule="auto"/>
        <w:ind w:left="586" w:right="706" w:hanging="300"/>
        <w:jc w:val="left"/>
        <w:rPr>
          <w:sz w:val="24"/>
        </w:rPr>
      </w:pPr>
      <w:r>
        <w:rPr>
          <w:w w:val="110"/>
          <w:sz w:val="24"/>
        </w:rPr>
        <w:t>Pure</w:t>
      </w:r>
      <w:r>
        <w:rPr>
          <w:spacing w:val="-15"/>
          <w:w w:val="110"/>
          <w:sz w:val="24"/>
        </w:rPr>
        <w:t xml:space="preserve"> </w:t>
      </w:r>
      <w:r>
        <w:rPr>
          <w:w w:val="110"/>
          <w:sz w:val="24"/>
        </w:rPr>
        <w:t>virtual</w:t>
      </w:r>
      <w:r>
        <w:rPr>
          <w:spacing w:val="-14"/>
          <w:w w:val="110"/>
          <w:sz w:val="24"/>
        </w:rPr>
        <w:t xml:space="preserve"> </w:t>
      </w:r>
      <w:r>
        <w:rPr>
          <w:w w:val="110"/>
          <w:sz w:val="24"/>
        </w:rPr>
        <w:t>method</w:t>
      </w:r>
      <w:r>
        <w:rPr>
          <w:spacing w:val="-14"/>
          <w:w w:val="110"/>
          <w:sz w:val="24"/>
        </w:rPr>
        <w:t xml:space="preserve"> </w:t>
      </w:r>
      <w:r>
        <w:rPr>
          <w:w w:val="110"/>
          <w:sz w:val="24"/>
        </w:rPr>
        <w:t>applyEffect</w:t>
      </w:r>
      <w:r>
        <w:rPr>
          <w:spacing w:val="-14"/>
          <w:w w:val="110"/>
          <w:sz w:val="24"/>
        </w:rPr>
        <w:t xml:space="preserve"> </w:t>
      </w:r>
      <w:r>
        <w:rPr>
          <w:w w:val="110"/>
          <w:sz w:val="24"/>
        </w:rPr>
        <w:t>is</w:t>
      </w:r>
      <w:r>
        <w:rPr>
          <w:spacing w:val="-13"/>
          <w:w w:val="110"/>
          <w:sz w:val="24"/>
        </w:rPr>
        <w:t xml:space="preserve"> </w:t>
      </w:r>
      <w:r>
        <w:rPr>
          <w:w w:val="110"/>
          <w:sz w:val="24"/>
        </w:rPr>
        <w:t>called</w:t>
      </w:r>
      <w:r>
        <w:rPr>
          <w:spacing w:val="-14"/>
          <w:w w:val="110"/>
          <w:sz w:val="24"/>
        </w:rPr>
        <w:t xml:space="preserve"> </w:t>
      </w:r>
      <w:r>
        <w:rPr>
          <w:w w:val="110"/>
          <w:sz w:val="24"/>
        </w:rPr>
        <w:t>after</w:t>
      </w:r>
      <w:r>
        <w:rPr>
          <w:spacing w:val="-14"/>
          <w:w w:val="110"/>
          <w:sz w:val="24"/>
        </w:rPr>
        <w:t xml:space="preserve"> </w:t>
      </w:r>
      <w:r>
        <w:rPr>
          <w:w w:val="110"/>
          <w:sz w:val="24"/>
        </w:rPr>
        <w:t>each</w:t>
      </w:r>
      <w:r>
        <w:rPr>
          <w:spacing w:val="-14"/>
          <w:w w:val="110"/>
          <w:sz w:val="24"/>
        </w:rPr>
        <w:t xml:space="preserve"> </w:t>
      </w:r>
      <w:r>
        <w:rPr>
          <w:w w:val="110"/>
          <w:sz w:val="24"/>
        </w:rPr>
        <w:t>turn</w:t>
      </w:r>
      <w:r>
        <w:rPr>
          <w:spacing w:val="-14"/>
          <w:w w:val="110"/>
          <w:sz w:val="24"/>
        </w:rPr>
        <w:t xml:space="preserve"> </w:t>
      </w:r>
      <w:r>
        <w:rPr>
          <w:w w:val="110"/>
          <w:sz w:val="24"/>
        </w:rPr>
        <w:t>to</w:t>
      </w:r>
      <w:r>
        <w:rPr>
          <w:spacing w:val="-13"/>
          <w:w w:val="110"/>
          <w:sz w:val="24"/>
        </w:rPr>
        <w:t xml:space="preserve"> </w:t>
      </w:r>
      <w:r>
        <w:rPr>
          <w:w w:val="110"/>
          <w:sz w:val="24"/>
        </w:rPr>
        <w:t>apply</w:t>
      </w:r>
      <w:r>
        <w:rPr>
          <w:spacing w:val="-14"/>
          <w:w w:val="110"/>
          <w:sz w:val="24"/>
        </w:rPr>
        <w:t xml:space="preserve"> </w:t>
      </w:r>
      <w:r>
        <w:rPr>
          <w:w w:val="110"/>
          <w:sz w:val="24"/>
        </w:rPr>
        <w:t>the</w:t>
      </w:r>
      <w:r>
        <w:rPr>
          <w:spacing w:val="-14"/>
          <w:w w:val="110"/>
          <w:sz w:val="24"/>
        </w:rPr>
        <w:t xml:space="preserve"> </w:t>
      </w:r>
      <w:r>
        <w:rPr>
          <w:w w:val="110"/>
          <w:sz w:val="24"/>
        </w:rPr>
        <w:t>building’s</w:t>
      </w:r>
      <w:r>
        <w:rPr>
          <w:spacing w:val="-14"/>
          <w:w w:val="110"/>
          <w:sz w:val="24"/>
        </w:rPr>
        <w:t xml:space="preserve"> </w:t>
      </w:r>
      <w:r>
        <w:rPr>
          <w:w w:val="110"/>
          <w:sz w:val="24"/>
        </w:rPr>
        <w:t>effects on BattleContext.</w:t>
      </w:r>
    </w:p>
    <w:p w14:paraId="2F35C0C4">
      <w:pPr>
        <w:pStyle w:val="7"/>
        <w:spacing w:before="10"/>
        <w:rPr>
          <w:sz w:val="12"/>
        </w:rPr>
      </w:pPr>
    </w:p>
    <w:p w14:paraId="0C7999A8">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74624"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40" name="Textbox 40"/>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5138837F">
                            <w:pPr>
                              <w:spacing w:before="27"/>
                              <w:ind w:left="18" w:right="0" w:firstLine="0"/>
                              <w:jc w:val="left"/>
                              <w:rPr>
                                <w:color w:val="000000"/>
                                <w:sz w:val="20"/>
                              </w:rPr>
                            </w:pPr>
                            <w:r>
                              <w:rPr>
                                <w:color w:val="EC008C"/>
                                <w:spacing w:val="15"/>
                                <w:w w:val="135"/>
                                <w:sz w:val="20"/>
                              </w:rPr>
                              <w:t>virtual</w:t>
                            </w:r>
                            <w:r>
                              <w:rPr>
                                <w:color w:val="EC008C"/>
                                <w:spacing w:val="42"/>
                                <w:w w:val="135"/>
                                <w:sz w:val="20"/>
                              </w:rPr>
                              <w:t xml:space="preserve"> </w:t>
                            </w:r>
                            <w:r>
                              <w:rPr>
                                <w:color w:val="EC008C"/>
                                <w:spacing w:val="12"/>
                                <w:w w:val="130"/>
                                <w:sz w:val="20"/>
                              </w:rPr>
                              <w:t>void</w:t>
                            </w:r>
                            <w:r>
                              <w:rPr>
                                <w:color w:val="EC008C"/>
                                <w:spacing w:val="46"/>
                                <w:w w:val="130"/>
                                <w:sz w:val="20"/>
                              </w:rPr>
                              <w:t xml:space="preserve"> </w:t>
                            </w:r>
                            <w:r>
                              <w:rPr>
                                <w:color w:val="000000"/>
                                <w:spacing w:val="18"/>
                                <w:w w:val="130"/>
                                <w:sz w:val="20"/>
                              </w:rPr>
                              <w:t>applyEffect(</w:t>
                            </w:r>
                            <w:r>
                              <w:rPr>
                                <w:color w:val="000000"/>
                                <w:spacing w:val="-30"/>
                                <w:w w:val="130"/>
                                <w:sz w:val="20"/>
                              </w:rPr>
                              <w:t xml:space="preserve"> </w:t>
                            </w:r>
                            <w:r>
                              <w:rPr>
                                <w:color w:val="000000"/>
                                <w:spacing w:val="15"/>
                                <w:w w:val="130"/>
                                <w:sz w:val="20"/>
                              </w:rPr>
                              <w:t>Battle</w:t>
                            </w:r>
                            <w:r>
                              <w:rPr>
                                <w:color w:val="000000"/>
                                <w:spacing w:val="-39"/>
                                <w:w w:val="130"/>
                                <w:sz w:val="20"/>
                              </w:rPr>
                              <w:t xml:space="preserve"> </w:t>
                            </w:r>
                            <w:r>
                              <w:rPr>
                                <w:color w:val="000000"/>
                                <w:spacing w:val="17"/>
                                <w:w w:val="130"/>
                                <w:sz w:val="20"/>
                              </w:rPr>
                              <w:t>Context&amp;</w:t>
                            </w:r>
                            <w:r>
                              <w:rPr>
                                <w:color w:val="000000"/>
                                <w:spacing w:val="48"/>
                                <w:w w:val="130"/>
                                <w:sz w:val="20"/>
                              </w:rPr>
                              <w:t xml:space="preserve"> </w:t>
                            </w:r>
                            <w:r>
                              <w:rPr>
                                <w:color w:val="000000"/>
                                <w:spacing w:val="17"/>
                                <w:w w:val="130"/>
                                <w:sz w:val="20"/>
                              </w:rPr>
                              <w:t>context)</w:t>
                            </w:r>
                            <w:r>
                              <w:rPr>
                                <w:color w:val="000000"/>
                                <w:spacing w:val="42"/>
                                <w:w w:val="130"/>
                                <w:sz w:val="20"/>
                              </w:rPr>
                              <w:t xml:space="preserve"> </w:t>
                            </w:r>
                            <w:r>
                              <w:rPr>
                                <w:color w:val="000000"/>
                                <w:w w:val="130"/>
                                <w:sz w:val="20"/>
                              </w:rPr>
                              <w:t>=</w:t>
                            </w:r>
                            <w:r>
                              <w:rPr>
                                <w:color w:val="000000"/>
                                <w:spacing w:val="44"/>
                                <w:w w:val="135"/>
                                <w:sz w:val="20"/>
                              </w:rPr>
                              <w:t xml:space="preserve"> </w:t>
                            </w:r>
                            <w:r>
                              <w:rPr>
                                <w:color w:val="000000"/>
                                <w:spacing w:val="-5"/>
                                <w:w w:val="135"/>
                                <w:sz w:val="20"/>
                              </w:rPr>
                              <w:t>0;</w:t>
                            </w:r>
                          </w:p>
                        </w:txbxContent>
                      </wps:txbx>
                      <wps:bodyPr wrap="square" lIns="0" tIns="0" rIns="0" bIns="0" rtlCol="0">
                        <a:noAutofit/>
                      </wps:bodyPr>
                    </wps:wsp>
                  </a:graphicData>
                </a:graphic>
              </wp:anchor>
            </w:drawing>
          </mc:Choice>
          <mc:Fallback>
            <w:pict>
              <v:shape id="Textbox 40" o:spid="_x0000_s1026" o:spt="202" type="#_x0000_t202" style="position:absolute;left:0pt;margin-left:85.95pt;margin-top:-6.1pt;height:15.55pt;width:452.65pt;mso-position-horizontal-relative:page;z-index:251674624;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IVfoyHOAQAAqgMAAA4AAAAAAAAAAQAgAAAAJAEA&#10;AGRycy9lMm9Eb2MueG1sUEsFBgAAAAAGAAYAWQEAAGQFAAAAAA==&#10;">
                <v:fill on="t" focussize="0,0"/>
                <v:stroke on="f"/>
                <v:imagedata o:title=""/>
                <o:lock v:ext="edit" aspectratio="f"/>
                <v:textbox inset="0mm,0mm,0mm,0mm">
                  <w:txbxContent>
                    <w:p w14:paraId="5138837F">
                      <w:pPr>
                        <w:spacing w:before="27"/>
                        <w:ind w:left="18" w:right="0" w:firstLine="0"/>
                        <w:jc w:val="left"/>
                        <w:rPr>
                          <w:color w:val="000000"/>
                          <w:sz w:val="20"/>
                        </w:rPr>
                      </w:pPr>
                      <w:r>
                        <w:rPr>
                          <w:color w:val="EC008C"/>
                          <w:spacing w:val="15"/>
                          <w:w w:val="135"/>
                          <w:sz w:val="20"/>
                        </w:rPr>
                        <w:t>virtual</w:t>
                      </w:r>
                      <w:r>
                        <w:rPr>
                          <w:color w:val="EC008C"/>
                          <w:spacing w:val="42"/>
                          <w:w w:val="135"/>
                          <w:sz w:val="20"/>
                        </w:rPr>
                        <w:t xml:space="preserve"> </w:t>
                      </w:r>
                      <w:r>
                        <w:rPr>
                          <w:color w:val="EC008C"/>
                          <w:spacing w:val="12"/>
                          <w:w w:val="130"/>
                          <w:sz w:val="20"/>
                        </w:rPr>
                        <w:t>void</w:t>
                      </w:r>
                      <w:r>
                        <w:rPr>
                          <w:color w:val="EC008C"/>
                          <w:spacing w:val="46"/>
                          <w:w w:val="130"/>
                          <w:sz w:val="20"/>
                        </w:rPr>
                        <w:t xml:space="preserve"> </w:t>
                      </w:r>
                      <w:r>
                        <w:rPr>
                          <w:color w:val="000000"/>
                          <w:spacing w:val="18"/>
                          <w:w w:val="130"/>
                          <w:sz w:val="20"/>
                        </w:rPr>
                        <w:t>applyEffect(</w:t>
                      </w:r>
                      <w:r>
                        <w:rPr>
                          <w:color w:val="000000"/>
                          <w:spacing w:val="-30"/>
                          <w:w w:val="130"/>
                          <w:sz w:val="20"/>
                        </w:rPr>
                        <w:t xml:space="preserve"> </w:t>
                      </w:r>
                      <w:r>
                        <w:rPr>
                          <w:color w:val="000000"/>
                          <w:spacing w:val="15"/>
                          <w:w w:val="130"/>
                          <w:sz w:val="20"/>
                        </w:rPr>
                        <w:t>Battle</w:t>
                      </w:r>
                      <w:r>
                        <w:rPr>
                          <w:color w:val="000000"/>
                          <w:spacing w:val="-39"/>
                          <w:w w:val="130"/>
                          <w:sz w:val="20"/>
                        </w:rPr>
                        <w:t xml:space="preserve"> </w:t>
                      </w:r>
                      <w:r>
                        <w:rPr>
                          <w:color w:val="000000"/>
                          <w:spacing w:val="17"/>
                          <w:w w:val="130"/>
                          <w:sz w:val="20"/>
                        </w:rPr>
                        <w:t>Context&amp;</w:t>
                      </w:r>
                      <w:r>
                        <w:rPr>
                          <w:color w:val="000000"/>
                          <w:spacing w:val="48"/>
                          <w:w w:val="130"/>
                          <w:sz w:val="20"/>
                        </w:rPr>
                        <w:t xml:space="preserve"> </w:t>
                      </w:r>
                      <w:r>
                        <w:rPr>
                          <w:color w:val="000000"/>
                          <w:spacing w:val="17"/>
                          <w:w w:val="130"/>
                          <w:sz w:val="20"/>
                        </w:rPr>
                        <w:t>context)</w:t>
                      </w:r>
                      <w:r>
                        <w:rPr>
                          <w:color w:val="000000"/>
                          <w:spacing w:val="42"/>
                          <w:w w:val="130"/>
                          <w:sz w:val="20"/>
                        </w:rPr>
                        <w:t xml:space="preserve"> </w:t>
                      </w:r>
                      <w:r>
                        <w:rPr>
                          <w:color w:val="000000"/>
                          <w:w w:val="130"/>
                          <w:sz w:val="20"/>
                        </w:rPr>
                        <w:t>=</w:t>
                      </w:r>
                      <w:r>
                        <w:rPr>
                          <w:color w:val="000000"/>
                          <w:spacing w:val="44"/>
                          <w:w w:val="135"/>
                          <w:sz w:val="20"/>
                        </w:rPr>
                        <w:t xml:space="preserve"> </w:t>
                      </w:r>
                      <w:r>
                        <w:rPr>
                          <w:color w:val="000000"/>
                          <w:spacing w:val="-5"/>
                          <w:w w:val="135"/>
                          <w:sz w:val="20"/>
                        </w:rPr>
                        <w:t>0;</w:t>
                      </w:r>
                    </w:p>
                  </w:txbxContent>
                </v:textbox>
              </v:shape>
            </w:pict>
          </mc:Fallback>
        </mc:AlternateContent>
      </w:r>
      <w:r>
        <w:rPr>
          <w:rFonts w:ascii="Lucida Console"/>
          <w:color w:val="7F7F7F"/>
          <w:spacing w:val="-10"/>
          <w:sz w:val="12"/>
        </w:rPr>
        <w:t>1</w:t>
      </w:r>
    </w:p>
    <w:p w14:paraId="7A71459E">
      <w:pPr>
        <w:pStyle w:val="7"/>
        <w:spacing w:before="88"/>
        <w:rPr>
          <w:rFonts w:ascii="Lucida Console"/>
          <w:sz w:val="12"/>
        </w:rPr>
      </w:pPr>
    </w:p>
    <w:p w14:paraId="2D157A03">
      <w:pPr>
        <w:pStyle w:val="10"/>
        <w:numPr>
          <w:ilvl w:val="0"/>
          <w:numId w:val="8"/>
        </w:numPr>
        <w:tabs>
          <w:tab w:val="left" w:pos="583"/>
          <w:tab w:val="left" w:pos="586"/>
        </w:tabs>
        <w:spacing w:before="0" w:after="0" w:line="307" w:lineRule="auto"/>
        <w:ind w:left="586" w:right="705" w:hanging="300"/>
        <w:jc w:val="left"/>
        <w:rPr>
          <w:sz w:val="24"/>
        </w:rPr>
      </w:pPr>
      <w:r>
        <w:rPr>
          <w:w w:val="105"/>
          <w:sz w:val="24"/>
        </w:rPr>
        <w:t>Method onDestroyed is called when the building has just been destroyed to update the state</w:t>
      </w:r>
      <w:r>
        <w:rPr>
          <w:spacing w:val="40"/>
          <w:w w:val="105"/>
          <w:sz w:val="24"/>
        </w:rPr>
        <w:t xml:space="preserve"> </w:t>
      </w:r>
      <w:r>
        <w:rPr>
          <w:w w:val="105"/>
          <w:sz w:val="24"/>
        </w:rPr>
        <w:t>in</w:t>
      </w:r>
      <w:r>
        <w:rPr>
          <w:spacing w:val="40"/>
          <w:w w:val="105"/>
          <w:sz w:val="24"/>
        </w:rPr>
        <w:t xml:space="preserve"> </w:t>
      </w:r>
      <w:r>
        <w:rPr>
          <w:w w:val="105"/>
          <w:sz w:val="24"/>
        </w:rPr>
        <w:t>BattleContext.</w:t>
      </w:r>
    </w:p>
    <w:p w14:paraId="791412D0">
      <w:pPr>
        <w:pStyle w:val="7"/>
        <w:spacing w:before="10"/>
        <w:rPr>
          <w:sz w:val="12"/>
        </w:rPr>
      </w:pPr>
    </w:p>
    <w:p w14:paraId="4D7493B2">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73600"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41" name="Textbox 41"/>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7271253A">
                            <w:pPr>
                              <w:spacing w:before="27"/>
                              <w:ind w:left="18" w:right="0" w:firstLine="0"/>
                              <w:jc w:val="left"/>
                              <w:rPr>
                                <w:color w:val="000000"/>
                                <w:sz w:val="20"/>
                              </w:rPr>
                            </w:pPr>
                            <w:r>
                              <w:rPr>
                                <w:color w:val="EC008C"/>
                                <w:spacing w:val="15"/>
                                <w:w w:val="120"/>
                                <w:sz w:val="20"/>
                              </w:rPr>
                              <w:t>virtual</w:t>
                            </w:r>
                            <w:r>
                              <w:rPr>
                                <w:color w:val="EC008C"/>
                                <w:spacing w:val="25"/>
                                <w:w w:val="120"/>
                                <w:sz w:val="20"/>
                              </w:rPr>
                              <w:t xml:space="preserve">  </w:t>
                            </w:r>
                            <w:r>
                              <w:rPr>
                                <w:color w:val="EC008C"/>
                                <w:spacing w:val="12"/>
                                <w:w w:val="120"/>
                                <w:sz w:val="20"/>
                              </w:rPr>
                              <w:t>void</w:t>
                            </w:r>
                            <w:r>
                              <w:rPr>
                                <w:color w:val="EC008C"/>
                                <w:spacing w:val="26"/>
                                <w:w w:val="120"/>
                                <w:sz w:val="20"/>
                              </w:rPr>
                              <w:t xml:space="preserve">  </w:t>
                            </w:r>
                            <w:r>
                              <w:rPr>
                                <w:color w:val="000000"/>
                                <w:spacing w:val="9"/>
                                <w:w w:val="120"/>
                                <w:sz w:val="20"/>
                              </w:rPr>
                              <w:t>on</w:t>
                            </w:r>
                            <w:r>
                              <w:rPr>
                                <w:color w:val="000000"/>
                                <w:spacing w:val="-34"/>
                                <w:w w:val="120"/>
                                <w:sz w:val="20"/>
                              </w:rPr>
                              <w:t xml:space="preserve"> </w:t>
                            </w:r>
                            <w:r>
                              <w:rPr>
                                <w:color w:val="000000"/>
                                <w:spacing w:val="16"/>
                                <w:w w:val="120"/>
                                <w:sz w:val="20"/>
                              </w:rPr>
                              <w:t>Destroyed</w:t>
                            </w:r>
                            <w:r>
                              <w:rPr>
                                <w:color w:val="000000"/>
                                <w:spacing w:val="-25"/>
                                <w:w w:val="120"/>
                                <w:sz w:val="20"/>
                              </w:rPr>
                              <w:t xml:space="preserve"> </w:t>
                            </w:r>
                            <w:r>
                              <w:rPr>
                                <w:color w:val="000000"/>
                                <w:w w:val="120"/>
                                <w:sz w:val="20"/>
                              </w:rPr>
                              <w:t>(</w:t>
                            </w:r>
                            <w:r>
                              <w:rPr>
                                <w:color w:val="000000"/>
                                <w:spacing w:val="-25"/>
                                <w:w w:val="120"/>
                                <w:sz w:val="20"/>
                              </w:rPr>
                              <w:t xml:space="preserve"> </w:t>
                            </w:r>
                            <w:r>
                              <w:rPr>
                                <w:color w:val="000000"/>
                                <w:spacing w:val="15"/>
                                <w:w w:val="120"/>
                                <w:sz w:val="20"/>
                              </w:rPr>
                              <w:t>Battle</w:t>
                            </w:r>
                            <w:r>
                              <w:rPr>
                                <w:color w:val="000000"/>
                                <w:spacing w:val="-35"/>
                                <w:w w:val="120"/>
                                <w:sz w:val="20"/>
                              </w:rPr>
                              <w:t xml:space="preserve"> </w:t>
                            </w:r>
                            <w:r>
                              <w:rPr>
                                <w:color w:val="000000"/>
                                <w:spacing w:val="17"/>
                                <w:w w:val="120"/>
                                <w:sz w:val="20"/>
                              </w:rPr>
                              <w:t>Context&amp;</w:t>
                            </w:r>
                            <w:r>
                              <w:rPr>
                                <w:color w:val="000000"/>
                                <w:spacing w:val="22"/>
                                <w:w w:val="120"/>
                                <w:sz w:val="20"/>
                              </w:rPr>
                              <w:t xml:space="preserve">  </w:t>
                            </w:r>
                            <w:r>
                              <w:rPr>
                                <w:color w:val="000000"/>
                                <w:spacing w:val="15"/>
                                <w:w w:val="120"/>
                                <w:sz w:val="20"/>
                              </w:rPr>
                              <w:t>context);</w:t>
                            </w:r>
                          </w:p>
                        </w:txbxContent>
                      </wps:txbx>
                      <wps:bodyPr wrap="square" lIns="0" tIns="0" rIns="0" bIns="0" rtlCol="0">
                        <a:noAutofit/>
                      </wps:bodyPr>
                    </wps:wsp>
                  </a:graphicData>
                </a:graphic>
              </wp:anchor>
            </w:drawing>
          </mc:Choice>
          <mc:Fallback>
            <w:pict>
              <v:shape id="Textbox 41" o:spid="_x0000_s1026" o:spt="202" type="#_x0000_t202" style="position:absolute;left:0pt;margin-left:85.95pt;margin-top:-6.1pt;height:15.55pt;width:452.65pt;mso-position-horizontal-relative:page;z-index:251673600;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TQ96TVAAAACwEAAA8AAAAAAAAAAQAgAAAAIgAAAGRy&#10;cy9kb3ducmV2LnhtbFBLAQIUABQAAAAIAIdO4kClsMHPzwEAAKoDAAAOAAAAAAAAAAEAIAAAACQB&#10;AABkcnMvZTJvRG9jLnhtbFBLBQYAAAAABgAGAFkBAABlBQAAAAA=&#10;">
                <v:fill on="t" focussize="0,0"/>
                <v:stroke on="f"/>
                <v:imagedata o:title=""/>
                <o:lock v:ext="edit" aspectratio="f"/>
                <v:textbox inset="0mm,0mm,0mm,0mm">
                  <w:txbxContent>
                    <w:p w14:paraId="7271253A">
                      <w:pPr>
                        <w:spacing w:before="27"/>
                        <w:ind w:left="18" w:right="0" w:firstLine="0"/>
                        <w:jc w:val="left"/>
                        <w:rPr>
                          <w:color w:val="000000"/>
                          <w:sz w:val="20"/>
                        </w:rPr>
                      </w:pPr>
                      <w:r>
                        <w:rPr>
                          <w:color w:val="EC008C"/>
                          <w:spacing w:val="15"/>
                          <w:w w:val="120"/>
                          <w:sz w:val="20"/>
                        </w:rPr>
                        <w:t>virtual</w:t>
                      </w:r>
                      <w:r>
                        <w:rPr>
                          <w:color w:val="EC008C"/>
                          <w:spacing w:val="25"/>
                          <w:w w:val="120"/>
                          <w:sz w:val="20"/>
                        </w:rPr>
                        <w:t xml:space="preserve">  </w:t>
                      </w:r>
                      <w:r>
                        <w:rPr>
                          <w:color w:val="EC008C"/>
                          <w:spacing w:val="12"/>
                          <w:w w:val="120"/>
                          <w:sz w:val="20"/>
                        </w:rPr>
                        <w:t>void</w:t>
                      </w:r>
                      <w:r>
                        <w:rPr>
                          <w:color w:val="EC008C"/>
                          <w:spacing w:val="26"/>
                          <w:w w:val="120"/>
                          <w:sz w:val="20"/>
                        </w:rPr>
                        <w:t xml:space="preserve">  </w:t>
                      </w:r>
                      <w:r>
                        <w:rPr>
                          <w:color w:val="000000"/>
                          <w:spacing w:val="9"/>
                          <w:w w:val="120"/>
                          <w:sz w:val="20"/>
                        </w:rPr>
                        <w:t>on</w:t>
                      </w:r>
                      <w:r>
                        <w:rPr>
                          <w:color w:val="000000"/>
                          <w:spacing w:val="-34"/>
                          <w:w w:val="120"/>
                          <w:sz w:val="20"/>
                        </w:rPr>
                        <w:t xml:space="preserve"> </w:t>
                      </w:r>
                      <w:r>
                        <w:rPr>
                          <w:color w:val="000000"/>
                          <w:spacing w:val="16"/>
                          <w:w w:val="120"/>
                          <w:sz w:val="20"/>
                        </w:rPr>
                        <w:t>Destroyed</w:t>
                      </w:r>
                      <w:r>
                        <w:rPr>
                          <w:color w:val="000000"/>
                          <w:spacing w:val="-25"/>
                          <w:w w:val="120"/>
                          <w:sz w:val="20"/>
                        </w:rPr>
                        <w:t xml:space="preserve"> </w:t>
                      </w:r>
                      <w:r>
                        <w:rPr>
                          <w:color w:val="000000"/>
                          <w:w w:val="120"/>
                          <w:sz w:val="20"/>
                        </w:rPr>
                        <w:t>(</w:t>
                      </w:r>
                      <w:r>
                        <w:rPr>
                          <w:color w:val="000000"/>
                          <w:spacing w:val="-25"/>
                          <w:w w:val="120"/>
                          <w:sz w:val="20"/>
                        </w:rPr>
                        <w:t xml:space="preserve"> </w:t>
                      </w:r>
                      <w:r>
                        <w:rPr>
                          <w:color w:val="000000"/>
                          <w:spacing w:val="15"/>
                          <w:w w:val="120"/>
                          <w:sz w:val="20"/>
                        </w:rPr>
                        <w:t>Battle</w:t>
                      </w:r>
                      <w:r>
                        <w:rPr>
                          <w:color w:val="000000"/>
                          <w:spacing w:val="-35"/>
                          <w:w w:val="120"/>
                          <w:sz w:val="20"/>
                        </w:rPr>
                        <w:t xml:space="preserve"> </w:t>
                      </w:r>
                      <w:r>
                        <w:rPr>
                          <w:color w:val="000000"/>
                          <w:spacing w:val="17"/>
                          <w:w w:val="120"/>
                          <w:sz w:val="20"/>
                        </w:rPr>
                        <w:t>Context&amp;</w:t>
                      </w:r>
                      <w:r>
                        <w:rPr>
                          <w:color w:val="000000"/>
                          <w:spacing w:val="22"/>
                          <w:w w:val="120"/>
                          <w:sz w:val="20"/>
                        </w:rPr>
                        <w:t xml:space="preserve">  </w:t>
                      </w:r>
                      <w:r>
                        <w:rPr>
                          <w:color w:val="000000"/>
                          <w:spacing w:val="15"/>
                          <w:w w:val="120"/>
                          <w:sz w:val="20"/>
                        </w:rPr>
                        <w:t>context);</w:t>
                      </w:r>
                    </w:p>
                  </w:txbxContent>
                </v:textbox>
              </v:shape>
            </w:pict>
          </mc:Fallback>
        </mc:AlternateContent>
      </w:r>
      <w:r>
        <w:rPr>
          <w:rFonts w:ascii="Lucida Console"/>
          <w:color w:val="7F7F7F"/>
          <w:spacing w:val="-10"/>
          <w:sz w:val="12"/>
        </w:rPr>
        <w:t>1</w:t>
      </w:r>
    </w:p>
    <w:p w14:paraId="609B6A51">
      <w:pPr>
        <w:pStyle w:val="7"/>
        <w:spacing w:before="88"/>
        <w:rPr>
          <w:rFonts w:ascii="Lucida Console"/>
          <w:sz w:val="12"/>
        </w:rPr>
      </w:pPr>
    </w:p>
    <w:p w14:paraId="605AA10C">
      <w:pPr>
        <w:pStyle w:val="10"/>
        <w:numPr>
          <w:ilvl w:val="0"/>
          <w:numId w:val="8"/>
        </w:numPr>
        <w:tabs>
          <w:tab w:val="left" w:pos="584"/>
        </w:tabs>
        <w:spacing w:before="1" w:after="0" w:line="240" w:lineRule="auto"/>
        <w:ind w:left="584" w:right="0" w:hanging="297"/>
        <w:jc w:val="left"/>
        <w:rPr>
          <w:sz w:val="24"/>
        </w:rPr>
      </w:pPr>
      <w:r>
        <w:rPr>
          <w:sz w:val="24"/>
        </w:rPr>
        <mc:AlternateContent>
          <mc:Choice Requires="wps">
            <w:drawing>
              <wp:anchor distT="0" distB="0" distL="0" distR="0" simplePos="0" relativeHeight="251673600" behindDoc="0" locked="0" layoutInCell="1" allowOverlap="1">
                <wp:simplePos x="0" y="0"/>
                <wp:positionH relativeFrom="page">
                  <wp:posOffset>1091565</wp:posOffset>
                </wp:positionH>
                <wp:positionV relativeFrom="paragraph">
                  <wp:posOffset>259715</wp:posOffset>
                </wp:positionV>
                <wp:extent cx="5748655" cy="197485"/>
                <wp:effectExtent l="0" t="0" r="0" b="0"/>
                <wp:wrapNone/>
                <wp:docPr id="42" name="Textbox 42"/>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4C403533">
                            <w:pPr>
                              <w:spacing w:before="27"/>
                              <w:ind w:left="18" w:right="0" w:firstLine="0"/>
                              <w:jc w:val="left"/>
                              <w:rPr>
                                <w:color w:val="000000"/>
                                <w:sz w:val="20"/>
                              </w:rPr>
                            </w:pPr>
                            <w:r>
                              <w:rPr>
                                <w:color w:val="EC008C"/>
                                <w:spacing w:val="15"/>
                                <w:w w:val="150"/>
                                <w:sz w:val="20"/>
                              </w:rPr>
                              <w:t>virtual</w:t>
                            </w:r>
                            <w:r>
                              <w:rPr>
                                <w:color w:val="EC008C"/>
                                <w:spacing w:val="61"/>
                                <w:w w:val="150"/>
                                <w:sz w:val="20"/>
                              </w:rPr>
                              <w:t xml:space="preserve"> </w:t>
                            </w:r>
                            <w:r>
                              <w:rPr>
                                <w:color w:val="000000"/>
                                <w:spacing w:val="14"/>
                                <w:w w:val="150"/>
                                <w:sz w:val="20"/>
                              </w:rPr>
                              <w:t>string</w:t>
                            </w:r>
                            <w:r>
                              <w:rPr>
                                <w:color w:val="000000"/>
                                <w:spacing w:val="61"/>
                                <w:w w:val="150"/>
                                <w:sz w:val="20"/>
                              </w:rPr>
                              <w:t xml:space="preserve"> </w:t>
                            </w:r>
                            <w:r>
                              <w:rPr>
                                <w:color w:val="000000"/>
                                <w:spacing w:val="14"/>
                                <w:w w:val="150"/>
                                <w:sz w:val="20"/>
                              </w:rPr>
                              <w:t>str()</w:t>
                            </w:r>
                            <w:r>
                              <w:rPr>
                                <w:color w:val="000000"/>
                                <w:spacing w:val="58"/>
                                <w:w w:val="150"/>
                                <w:sz w:val="20"/>
                              </w:rPr>
                              <w:t xml:space="preserve"> </w:t>
                            </w:r>
                            <w:r>
                              <w:rPr>
                                <w:color w:val="EC008C"/>
                                <w:spacing w:val="13"/>
                                <w:w w:val="150"/>
                                <w:sz w:val="20"/>
                              </w:rPr>
                              <w:t>const</w:t>
                            </w:r>
                            <w:r>
                              <w:rPr>
                                <w:color w:val="000000"/>
                                <w:spacing w:val="13"/>
                                <w:w w:val="150"/>
                                <w:sz w:val="20"/>
                              </w:rPr>
                              <w:t>;</w:t>
                            </w:r>
                          </w:p>
                        </w:txbxContent>
                      </wps:txbx>
                      <wps:bodyPr wrap="square" lIns="0" tIns="0" rIns="0" bIns="0" rtlCol="0">
                        <a:noAutofit/>
                      </wps:bodyPr>
                    </wps:wsp>
                  </a:graphicData>
                </a:graphic>
              </wp:anchor>
            </w:drawing>
          </mc:Choice>
          <mc:Fallback>
            <w:pict>
              <v:shape id="Textbox 42" o:spid="_x0000_s1026" o:spt="202" type="#_x0000_t202" style="position:absolute;left:0pt;margin-left:85.95pt;margin-top:20.45pt;height:15.55pt;width:452.65pt;mso-position-horizontal-relative:page;z-index:251673600;mso-width-relative:page;mso-height-relative:page;" fillcolor="#CCE5FF" filled="t" stroked="f" coordsize="21600,21600" o:gfxdata="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bxFePVAAAACgEAAA8AAAAAAAAAAQAgAAAAIgAAAGRy&#10;cy9kb3ducmV2LnhtbFBLAQIUABQAAAAIAIdO4kCEhxcmzwEAAKoDAAAOAAAAAAAAAAEAIAAAACQB&#10;AABkcnMvZTJvRG9jLnhtbFBLBQYAAAAABgAGAFkBAABlBQAAAAA=&#10;">
                <v:fill on="t" focussize="0,0"/>
                <v:stroke on="f"/>
                <v:imagedata o:title=""/>
                <o:lock v:ext="edit" aspectratio="f"/>
                <v:textbox inset="0mm,0mm,0mm,0mm">
                  <w:txbxContent>
                    <w:p w14:paraId="4C403533">
                      <w:pPr>
                        <w:spacing w:before="27"/>
                        <w:ind w:left="18" w:right="0" w:firstLine="0"/>
                        <w:jc w:val="left"/>
                        <w:rPr>
                          <w:color w:val="000000"/>
                          <w:sz w:val="20"/>
                        </w:rPr>
                      </w:pPr>
                      <w:r>
                        <w:rPr>
                          <w:color w:val="EC008C"/>
                          <w:spacing w:val="15"/>
                          <w:w w:val="150"/>
                          <w:sz w:val="20"/>
                        </w:rPr>
                        <w:t>virtual</w:t>
                      </w:r>
                      <w:r>
                        <w:rPr>
                          <w:color w:val="EC008C"/>
                          <w:spacing w:val="61"/>
                          <w:w w:val="150"/>
                          <w:sz w:val="20"/>
                        </w:rPr>
                        <w:t xml:space="preserve"> </w:t>
                      </w:r>
                      <w:r>
                        <w:rPr>
                          <w:color w:val="000000"/>
                          <w:spacing w:val="14"/>
                          <w:w w:val="150"/>
                          <w:sz w:val="20"/>
                        </w:rPr>
                        <w:t>string</w:t>
                      </w:r>
                      <w:r>
                        <w:rPr>
                          <w:color w:val="000000"/>
                          <w:spacing w:val="61"/>
                          <w:w w:val="150"/>
                          <w:sz w:val="20"/>
                        </w:rPr>
                        <w:t xml:space="preserve"> </w:t>
                      </w:r>
                      <w:r>
                        <w:rPr>
                          <w:color w:val="000000"/>
                          <w:spacing w:val="14"/>
                          <w:w w:val="150"/>
                          <w:sz w:val="20"/>
                        </w:rPr>
                        <w:t>str()</w:t>
                      </w:r>
                      <w:r>
                        <w:rPr>
                          <w:color w:val="000000"/>
                          <w:spacing w:val="58"/>
                          <w:w w:val="150"/>
                          <w:sz w:val="20"/>
                        </w:rPr>
                        <w:t xml:space="preserve"> </w:t>
                      </w:r>
                      <w:r>
                        <w:rPr>
                          <w:color w:val="EC008C"/>
                          <w:spacing w:val="13"/>
                          <w:w w:val="150"/>
                          <w:sz w:val="20"/>
                        </w:rPr>
                        <w:t>const</w:t>
                      </w:r>
                      <w:r>
                        <w:rPr>
                          <w:color w:val="000000"/>
                          <w:spacing w:val="13"/>
                          <w:w w:val="150"/>
                          <w:sz w:val="20"/>
                        </w:rPr>
                        <w:t>;</w:t>
                      </w:r>
                    </w:p>
                  </w:txbxContent>
                </v:textbox>
              </v:shape>
            </w:pict>
          </mc:Fallback>
        </mc:AlternateContent>
      </w:r>
      <w:r>
        <w:rPr>
          <w:sz w:val="24"/>
        </w:rPr>
        <w:t>Method</w:t>
      </w:r>
      <w:r>
        <w:rPr>
          <w:spacing w:val="18"/>
          <w:w w:val="115"/>
          <w:sz w:val="24"/>
        </w:rPr>
        <w:t xml:space="preserve"> </w:t>
      </w:r>
      <w:r>
        <w:rPr>
          <w:spacing w:val="-4"/>
          <w:w w:val="115"/>
          <w:sz w:val="24"/>
        </w:rPr>
        <w:t>str:</w:t>
      </w:r>
    </w:p>
    <w:p w14:paraId="4F8E518D">
      <w:pPr>
        <w:spacing w:before="238"/>
        <w:ind w:left="413" w:right="0" w:firstLine="0"/>
        <w:jc w:val="left"/>
        <w:rPr>
          <w:rFonts w:ascii="Lucida Console"/>
          <w:sz w:val="12"/>
        </w:rPr>
      </w:pPr>
      <w:r>
        <w:rPr>
          <w:rFonts w:ascii="Lucida Console"/>
          <w:color w:val="7F7F7F"/>
          <w:spacing w:val="-10"/>
          <w:sz w:val="12"/>
        </w:rPr>
        <w:t>1</w:t>
      </w:r>
    </w:p>
    <w:p w14:paraId="24B5F2F7">
      <w:pPr>
        <w:pStyle w:val="7"/>
        <w:spacing w:before="208" w:line="307" w:lineRule="auto"/>
        <w:ind w:left="586" w:right="706"/>
      </w:pPr>
      <w:r>
        <mc:AlternateContent>
          <mc:Choice Requires="wps">
            <w:drawing>
              <wp:anchor distT="0" distB="0" distL="0" distR="0" simplePos="0" relativeHeight="251672576" behindDoc="0" locked="0" layoutInCell="1" allowOverlap="1">
                <wp:simplePos x="0" y="0"/>
                <wp:positionH relativeFrom="page">
                  <wp:posOffset>1091565</wp:posOffset>
                </wp:positionH>
                <wp:positionV relativeFrom="paragraph">
                  <wp:posOffset>629920</wp:posOffset>
                </wp:positionV>
                <wp:extent cx="5748655" cy="197485"/>
                <wp:effectExtent l="0" t="0" r="0" b="0"/>
                <wp:wrapNone/>
                <wp:docPr id="43" name="Textbox 43"/>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6CB719D9">
                            <w:pPr>
                              <w:spacing w:before="27"/>
                              <w:ind w:left="18" w:right="0" w:firstLine="0"/>
                              <w:jc w:val="left"/>
                              <w:rPr>
                                <w:color w:val="000000"/>
                                <w:sz w:val="20"/>
                              </w:rPr>
                            </w:pPr>
                            <w:r>
                              <w:rPr>
                                <w:color w:val="000000"/>
                                <w:spacing w:val="15"/>
                                <w:w w:val="110"/>
                                <w:sz w:val="20"/>
                              </w:rPr>
                              <w:t>Building</w:t>
                            </w:r>
                            <w:r>
                              <w:rPr>
                                <w:color w:val="000000"/>
                                <w:spacing w:val="-22"/>
                                <w:w w:val="110"/>
                                <w:sz w:val="20"/>
                              </w:rPr>
                              <w:t xml:space="preserve"> </w:t>
                            </w:r>
                            <w:r>
                              <w:rPr>
                                <w:color w:val="000000"/>
                                <w:w w:val="110"/>
                                <w:sz w:val="20"/>
                              </w:rPr>
                              <w:t>[</w:t>
                            </w:r>
                            <w:r>
                              <w:rPr>
                                <w:color w:val="000000"/>
                                <w:spacing w:val="-23"/>
                                <w:w w:val="110"/>
                                <w:sz w:val="20"/>
                              </w:rPr>
                              <w:t xml:space="preserve"> </w:t>
                            </w:r>
                            <w:r>
                              <w:rPr>
                                <w:color w:val="000000"/>
                                <w:spacing w:val="12"/>
                                <w:w w:val="110"/>
                                <w:sz w:val="20"/>
                              </w:rPr>
                              <w:t>name</w:t>
                            </w:r>
                            <w:r>
                              <w:rPr>
                                <w:color w:val="000000"/>
                                <w:spacing w:val="-22"/>
                                <w:w w:val="110"/>
                                <w:sz w:val="20"/>
                              </w:rPr>
                              <w:t xml:space="preserve"> </w:t>
                            </w:r>
                            <w:r>
                              <w:rPr>
                                <w:color w:val="000000"/>
                                <w:spacing w:val="13"/>
                                <w:w w:val="110"/>
                                <w:sz w:val="20"/>
                              </w:rPr>
                              <w:t>=&lt;name</w:t>
                            </w:r>
                            <w:r>
                              <w:rPr>
                                <w:color w:val="000000"/>
                                <w:spacing w:val="-12"/>
                                <w:w w:val="110"/>
                                <w:sz w:val="20"/>
                              </w:rPr>
                              <w:t xml:space="preserve"> </w:t>
                            </w:r>
                            <w:r>
                              <w:rPr>
                                <w:color w:val="000000"/>
                                <w:spacing w:val="10"/>
                                <w:w w:val="110"/>
                                <w:sz w:val="20"/>
                              </w:rPr>
                              <w:t>&gt;,</w:t>
                            </w:r>
                            <w:r>
                              <w:rPr>
                                <w:color w:val="000000"/>
                                <w:spacing w:val="47"/>
                                <w:w w:val="110"/>
                                <w:sz w:val="20"/>
                              </w:rPr>
                              <w:t xml:space="preserve"> </w:t>
                            </w:r>
                            <w:r>
                              <w:rPr>
                                <w:color w:val="000000"/>
                                <w:spacing w:val="14"/>
                                <w:w w:val="110"/>
                                <w:sz w:val="20"/>
                              </w:rPr>
                              <w:t>hp=&lt;hp</w:t>
                            </w:r>
                            <w:r>
                              <w:rPr>
                                <w:color w:val="000000"/>
                                <w:spacing w:val="-19"/>
                                <w:w w:val="110"/>
                                <w:sz w:val="20"/>
                              </w:rPr>
                              <w:t xml:space="preserve"> </w:t>
                            </w:r>
                            <w:r>
                              <w:rPr>
                                <w:color w:val="000000"/>
                                <w:spacing w:val="10"/>
                                <w:w w:val="110"/>
                                <w:sz w:val="20"/>
                              </w:rPr>
                              <w:t>&gt;,</w:t>
                            </w:r>
                            <w:r>
                              <w:rPr>
                                <w:color w:val="000000"/>
                                <w:spacing w:val="64"/>
                                <w:w w:val="150"/>
                                <w:sz w:val="20"/>
                              </w:rPr>
                              <w:t xml:space="preserve"> </w:t>
                            </w:r>
                            <w:r>
                              <w:rPr>
                                <w:color w:val="000000"/>
                                <w:spacing w:val="13"/>
                                <w:w w:val="110"/>
                                <w:sz w:val="20"/>
                              </w:rPr>
                              <w:t>maxHP</w:t>
                            </w:r>
                            <w:r>
                              <w:rPr>
                                <w:color w:val="000000"/>
                                <w:spacing w:val="-23"/>
                                <w:w w:val="110"/>
                                <w:sz w:val="20"/>
                              </w:rPr>
                              <w:t xml:space="preserve"> </w:t>
                            </w:r>
                            <w:r>
                              <w:rPr>
                                <w:color w:val="000000"/>
                                <w:spacing w:val="14"/>
                                <w:w w:val="110"/>
                                <w:sz w:val="20"/>
                              </w:rPr>
                              <w:t>=&lt;maxHP</w:t>
                            </w:r>
                            <w:r>
                              <w:rPr>
                                <w:color w:val="000000"/>
                                <w:spacing w:val="-12"/>
                                <w:w w:val="110"/>
                                <w:sz w:val="20"/>
                              </w:rPr>
                              <w:t xml:space="preserve"> </w:t>
                            </w:r>
                            <w:r>
                              <w:rPr>
                                <w:color w:val="000000"/>
                                <w:spacing w:val="10"/>
                                <w:w w:val="110"/>
                                <w:sz w:val="20"/>
                              </w:rPr>
                              <w:t>&gt;,</w:t>
                            </w:r>
                            <w:r>
                              <w:rPr>
                                <w:color w:val="000000"/>
                                <w:spacing w:val="66"/>
                                <w:w w:val="150"/>
                                <w:sz w:val="20"/>
                              </w:rPr>
                              <w:t xml:space="preserve"> </w:t>
                            </w:r>
                            <w:r>
                              <w:rPr>
                                <w:color w:val="000000"/>
                                <w:spacing w:val="16"/>
                                <w:w w:val="110"/>
                                <w:sz w:val="20"/>
                              </w:rPr>
                              <w:t>destroyed</w:t>
                            </w:r>
                            <w:r>
                              <w:rPr>
                                <w:color w:val="000000"/>
                                <w:spacing w:val="-21"/>
                                <w:w w:val="110"/>
                                <w:sz w:val="20"/>
                              </w:rPr>
                              <w:t xml:space="preserve"> </w:t>
                            </w:r>
                            <w:r>
                              <w:rPr>
                                <w:color w:val="000000"/>
                                <w:spacing w:val="10"/>
                                <w:w w:val="110"/>
                                <w:sz w:val="20"/>
                              </w:rPr>
                              <w:t>=&lt;</w:t>
                            </w:r>
                            <w:r>
                              <w:rPr>
                                <w:color w:val="000000"/>
                                <w:spacing w:val="-22"/>
                                <w:w w:val="110"/>
                                <w:sz w:val="20"/>
                              </w:rPr>
                              <w:t xml:space="preserve"> </w:t>
                            </w:r>
                            <w:r>
                              <w:rPr>
                                <w:color w:val="000000"/>
                                <w:spacing w:val="15"/>
                                <w:w w:val="110"/>
                                <w:sz w:val="20"/>
                              </w:rPr>
                              <w:t>destroyed</w:t>
                            </w:r>
                            <w:r>
                              <w:rPr>
                                <w:color w:val="000000"/>
                                <w:spacing w:val="-9"/>
                                <w:w w:val="110"/>
                                <w:sz w:val="20"/>
                              </w:rPr>
                              <w:t xml:space="preserve"> </w:t>
                            </w:r>
                            <w:r>
                              <w:rPr>
                                <w:color w:val="000000"/>
                                <w:spacing w:val="-5"/>
                                <w:w w:val="110"/>
                                <w:sz w:val="20"/>
                              </w:rPr>
                              <w:t>&gt;]</w:t>
                            </w:r>
                          </w:p>
                        </w:txbxContent>
                      </wps:txbx>
                      <wps:bodyPr wrap="square" lIns="0" tIns="0" rIns="0" bIns="0" rtlCol="0">
                        <a:noAutofit/>
                      </wps:bodyPr>
                    </wps:wsp>
                  </a:graphicData>
                </a:graphic>
              </wp:anchor>
            </w:drawing>
          </mc:Choice>
          <mc:Fallback>
            <w:pict>
              <v:shape id="Textbox 43" o:spid="_x0000_s1026" o:spt="202" type="#_x0000_t202" style="position:absolute;left:0pt;margin-left:85.95pt;margin-top:49.6pt;height:15.55pt;width:452.65pt;mso-position-horizontal-relative:page;z-index:251672576;mso-width-relative:page;mso-height-relative:page;" fillcolor="#CCE5FF" filled="t" stroked="f" coordsize="21600,21600" o:gfxdata="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F688X1gAAAAsBAAAPAAAAAAAAAAEAIAAAACIAAABk&#10;cnMvZG93bnJldi54bWxQSwECFAAUAAAACACHTuJApGh1yM8BAACqAwAADgAAAAAAAAABACAAAAAl&#10;AQAAZHJzL2Uyb0RvYy54bWxQSwUGAAAAAAYABgBZAQAAZgUAAAAA&#10;">
                <v:fill on="t" focussize="0,0"/>
                <v:stroke on="f"/>
                <v:imagedata o:title=""/>
                <o:lock v:ext="edit" aspectratio="f"/>
                <v:textbox inset="0mm,0mm,0mm,0mm">
                  <w:txbxContent>
                    <w:p w14:paraId="6CB719D9">
                      <w:pPr>
                        <w:spacing w:before="27"/>
                        <w:ind w:left="18" w:right="0" w:firstLine="0"/>
                        <w:jc w:val="left"/>
                        <w:rPr>
                          <w:color w:val="000000"/>
                          <w:sz w:val="20"/>
                        </w:rPr>
                      </w:pPr>
                      <w:r>
                        <w:rPr>
                          <w:color w:val="000000"/>
                          <w:spacing w:val="15"/>
                          <w:w w:val="110"/>
                          <w:sz w:val="20"/>
                        </w:rPr>
                        <w:t>Building</w:t>
                      </w:r>
                      <w:r>
                        <w:rPr>
                          <w:color w:val="000000"/>
                          <w:spacing w:val="-22"/>
                          <w:w w:val="110"/>
                          <w:sz w:val="20"/>
                        </w:rPr>
                        <w:t xml:space="preserve"> </w:t>
                      </w:r>
                      <w:r>
                        <w:rPr>
                          <w:color w:val="000000"/>
                          <w:w w:val="110"/>
                          <w:sz w:val="20"/>
                        </w:rPr>
                        <w:t>[</w:t>
                      </w:r>
                      <w:r>
                        <w:rPr>
                          <w:color w:val="000000"/>
                          <w:spacing w:val="-23"/>
                          <w:w w:val="110"/>
                          <w:sz w:val="20"/>
                        </w:rPr>
                        <w:t xml:space="preserve"> </w:t>
                      </w:r>
                      <w:r>
                        <w:rPr>
                          <w:color w:val="000000"/>
                          <w:spacing w:val="12"/>
                          <w:w w:val="110"/>
                          <w:sz w:val="20"/>
                        </w:rPr>
                        <w:t>name</w:t>
                      </w:r>
                      <w:r>
                        <w:rPr>
                          <w:color w:val="000000"/>
                          <w:spacing w:val="-22"/>
                          <w:w w:val="110"/>
                          <w:sz w:val="20"/>
                        </w:rPr>
                        <w:t xml:space="preserve"> </w:t>
                      </w:r>
                      <w:r>
                        <w:rPr>
                          <w:color w:val="000000"/>
                          <w:spacing w:val="13"/>
                          <w:w w:val="110"/>
                          <w:sz w:val="20"/>
                        </w:rPr>
                        <w:t>=&lt;name</w:t>
                      </w:r>
                      <w:r>
                        <w:rPr>
                          <w:color w:val="000000"/>
                          <w:spacing w:val="-12"/>
                          <w:w w:val="110"/>
                          <w:sz w:val="20"/>
                        </w:rPr>
                        <w:t xml:space="preserve"> </w:t>
                      </w:r>
                      <w:r>
                        <w:rPr>
                          <w:color w:val="000000"/>
                          <w:spacing w:val="10"/>
                          <w:w w:val="110"/>
                          <w:sz w:val="20"/>
                        </w:rPr>
                        <w:t>&gt;,</w:t>
                      </w:r>
                      <w:r>
                        <w:rPr>
                          <w:color w:val="000000"/>
                          <w:spacing w:val="47"/>
                          <w:w w:val="110"/>
                          <w:sz w:val="20"/>
                        </w:rPr>
                        <w:t xml:space="preserve"> </w:t>
                      </w:r>
                      <w:r>
                        <w:rPr>
                          <w:color w:val="000000"/>
                          <w:spacing w:val="14"/>
                          <w:w w:val="110"/>
                          <w:sz w:val="20"/>
                        </w:rPr>
                        <w:t>hp=&lt;hp</w:t>
                      </w:r>
                      <w:r>
                        <w:rPr>
                          <w:color w:val="000000"/>
                          <w:spacing w:val="-19"/>
                          <w:w w:val="110"/>
                          <w:sz w:val="20"/>
                        </w:rPr>
                        <w:t xml:space="preserve"> </w:t>
                      </w:r>
                      <w:r>
                        <w:rPr>
                          <w:color w:val="000000"/>
                          <w:spacing w:val="10"/>
                          <w:w w:val="110"/>
                          <w:sz w:val="20"/>
                        </w:rPr>
                        <w:t>&gt;,</w:t>
                      </w:r>
                      <w:r>
                        <w:rPr>
                          <w:color w:val="000000"/>
                          <w:spacing w:val="64"/>
                          <w:w w:val="150"/>
                          <w:sz w:val="20"/>
                        </w:rPr>
                        <w:t xml:space="preserve"> </w:t>
                      </w:r>
                      <w:r>
                        <w:rPr>
                          <w:color w:val="000000"/>
                          <w:spacing w:val="13"/>
                          <w:w w:val="110"/>
                          <w:sz w:val="20"/>
                        </w:rPr>
                        <w:t>maxHP</w:t>
                      </w:r>
                      <w:r>
                        <w:rPr>
                          <w:color w:val="000000"/>
                          <w:spacing w:val="-23"/>
                          <w:w w:val="110"/>
                          <w:sz w:val="20"/>
                        </w:rPr>
                        <w:t xml:space="preserve"> </w:t>
                      </w:r>
                      <w:r>
                        <w:rPr>
                          <w:color w:val="000000"/>
                          <w:spacing w:val="14"/>
                          <w:w w:val="110"/>
                          <w:sz w:val="20"/>
                        </w:rPr>
                        <w:t>=&lt;maxHP</w:t>
                      </w:r>
                      <w:r>
                        <w:rPr>
                          <w:color w:val="000000"/>
                          <w:spacing w:val="-12"/>
                          <w:w w:val="110"/>
                          <w:sz w:val="20"/>
                        </w:rPr>
                        <w:t xml:space="preserve"> </w:t>
                      </w:r>
                      <w:r>
                        <w:rPr>
                          <w:color w:val="000000"/>
                          <w:spacing w:val="10"/>
                          <w:w w:val="110"/>
                          <w:sz w:val="20"/>
                        </w:rPr>
                        <w:t>&gt;,</w:t>
                      </w:r>
                      <w:r>
                        <w:rPr>
                          <w:color w:val="000000"/>
                          <w:spacing w:val="66"/>
                          <w:w w:val="150"/>
                          <w:sz w:val="20"/>
                        </w:rPr>
                        <w:t xml:space="preserve"> </w:t>
                      </w:r>
                      <w:r>
                        <w:rPr>
                          <w:color w:val="000000"/>
                          <w:spacing w:val="16"/>
                          <w:w w:val="110"/>
                          <w:sz w:val="20"/>
                        </w:rPr>
                        <w:t>destroyed</w:t>
                      </w:r>
                      <w:r>
                        <w:rPr>
                          <w:color w:val="000000"/>
                          <w:spacing w:val="-21"/>
                          <w:w w:val="110"/>
                          <w:sz w:val="20"/>
                        </w:rPr>
                        <w:t xml:space="preserve"> </w:t>
                      </w:r>
                      <w:r>
                        <w:rPr>
                          <w:color w:val="000000"/>
                          <w:spacing w:val="10"/>
                          <w:w w:val="110"/>
                          <w:sz w:val="20"/>
                        </w:rPr>
                        <w:t>=&lt;</w:t>
                      </w:r>
                      <w:r>
                        <w:rPr>
                          <w:color w:val="000000"/>
                          <w:spacing w:val="-22"/>
                          <w:w w:val="110"/>
                          <w:sz w:val="20"/>
                        </w:rPr>
                        <w:t xml:space="preserve"> </w:t>
                      </w:r>
                      <w:r>
                        <w:rPr>
                          <w:color w:val="000000"/>
                          <w:spacing w:val="15"/>
                          <w:w w:val="110"/>
                          <w:sz w:val="20"/>
                        </w:rPr>
                        <w:t>destroyed</w:t>
                      </w:r>
                      <w:r>
                        <w:rPr>
                          <w:color w:val="000000"/>
                          <w:spacing w:val="-9"/>
                          <w:w w:val="110"/>
                          <w:sz w:val="20"/>
                        </w:rPr>
                        <w:t xml:space="preserve"> </w:t>
                      </w:r>
                      <w:r>
                        <w:rPr>
                          <w:color w:val="000000"/>
                          <w:spacing w:val="-5"/>
                          <w:w w:val="110"/>
                          <w:sz w:val="20"/>
                        </w:rPr>
                        <w:t>&gt;]</w:t>
                      </w:r>
                    </w:p>
                  </w:txbxContent>
                </v:textbox>
              </v:shape>
            </w:pict>
          </mc:Fallback>
        </mc:AlternateContent>
      </w:r>
      <w:r>
        <w:t>Returns</w:t>
      </w:r>
      <w:r>
        <w:rPr>
          <w:spacing w:val="76"/>
        </w:rPr>
        <w:t xml:space="preserve"> </w:t>
      </w:r>
      <w:r>
        <w:t>a</w:t>
      </w:r>
      <w:r>
        <w:rPr>
          <w:spacing w:val="76"/>
        </w:rPr>
        <w:t xml:space="preserve"> </w:t>
      </w:r>
      <w:r>
        <w:t>string</w:t>
      </w:r>
      <w:r>
        <w:rPr>
          <w:spacing w:val="76"/>
        </w:rPr>
        <w:t xml:space="preserve"> </w:t>
      </w:r>
      <w:r>
        <w:t>representation</w:t>
      </w:r>
      <w:r>
        <w:rPr>
          <w:spacing w:val="76"/>
        </w:rPr>
        <w:t xml:space="preserve"> </w:t>
      </w:r>
      <w:r>
        <w:t>of</w:t>
      </w:r>
      <w:r>
        <w:rPr>
          <w:spacing w:val="76"/>
        </w:rPr>
        <w:t xml:space="preserve"> </w:t>
      </w:r>
      <w:r>
        <w:t>the</w:t>
      </w:r>
      <w:r>
        <w:rPr>
          <w:spacing w:val="76"/>
        </w:rPr>
        <w:t xml:space="preserve"> </w:t>
      </w:r>
      <w:r>
        <w:t>building.</w:t>
      </w:r>
      <w:r>
        <w:rPr>
          <w:spacing w:val="76"/>
        </w:rPr>
        <w:t xml:space="preserve"> </w:t>
      </w:r>
      <w:r>
        <w:t>The</w:t>
      </w:r>
      <w:r>
        <w:rPr>
          <w:spacing w:val="76"/>
        </w:rPr>
        <w:t xml:space="preserve"> </w:t>
      </w:r>
      <w:r>
        <w:t>returned</w:t>
      </w:r>
      <w:r>
        <w:rPr>
          <w:spacing w:val="76"/>
        </w:rPr>
        <w:t xml:space="preserve"> </w:t>
      </w:r>
      <w:r>
        <w:t>string</w:t>
      </w:r>
      <w:r>
        <w:rPr>
          <w:spacing w:val="76"/>
        </w:rPr>
        <w:t xml:space="preserve"> </w:t>
      </w:r>
      <w:r>
        <w:t>must</w:t>
      </w:r>
      <w:r>
        <w:rPr>
          <w:spacing w:val="76"/>
        </w:rPr>
        <w:t xml:space="preserve"> </w:t>
      </w:r>
      <w:r>
        <w:t>follow</w:t>
      </w:r>
      <w:r>
        <w:rPr>
          <w:spacing w:val="76"/>
        </w:rPr>
        <w:t xml:space="preserve"> </w:t>
      </w:r>
      <w:r>
        <w:t xml:space="preserve">the </w:t>
      </w:r>
      <w:r>
        <w:rPr>
          <w:spacing w:val="-2"/>
        </w:rPr>
        <w:t>format:</w:t>
      </w:r>
    </w:p>
    <w:p w14:paraId="2EC62A33">
      <w:pPr>
        <w:spacing w:before="157"/>
        <w:ind w:left="413" w:right="0" w:firstLine="0"/>
        <w:jc w:val="left"/>
        <w:rPr>
          <w:rFonts w:ascii="Lucida Console"/>
          <w:sz w:val="12"/>
        </w:rPr>
      </w:pPr>
      <w:r>
        <w:rPr>
          <w:rFonts w:ascii="Lucida Console"/>
          <w:color w:val="7F7F7F"/>
          <w:spacing w:val="-10"/>
          <w:sz w:val="12"/>
        </w:rPr>
        <w:t>1</w:t>
      </w:r>
    </w:p>
    <w:p w14:paraId="6326159A">
      <w:pPr>
        <w:pStyle w:val="7"/>
        <w:spacing w:before="88"/>
        <w:rPr>
          <w:rFonts w:ascii="Lucida Console"/>
          <w:sz w:val="12"/>
        </w:rPr>
      </w:pPr>
    </w:p>
    <w:p w14:paraId="5D051156">
      <w:pPr>
        <w:pStyle w:val="7"/>
        <w:spacing w:line="307" w:lineRule="auto"/>
        <w:ind w:left="586" w:right="706"/>
      </w:pPr>
      <w:r>
        <w:t>All values must be printed consecutively, separated by commas, with no extra whitespace</w:t>
      </w:r>
      <w:r>
        <w:rPr>
          <w:spacing w:val="80"/>
          <w:w w:val="110"/>
        </w:rPr>
        <w:t xml:space="preserve"> </w:t>
      </w:r>
      <w:r>
        <w:rPr>
          <w:w w:val="110"/>
        </w:rPr>
        <w:t>beyond the specified format. The value destroyed must be printed as true or false.</w:t>
      </w:r>
    </w:p>
    <w:p w14:paraId="7D0B3EE3">
      <w:pPr>
        <w:pStyle w:val="7"/>
        <w:spacing w:before="1"/>
        <w:ind w:left="586"/>
      </w:pPr>
      <w:r>
        <mc:AlternateContent>
          <mc:Choice Requires="wps">
            <w:drawing>
              <wp:anchor distT="0" distB="0" distL="0" distR="0" simplePos="0" relativeHeight="251672576" behindDoc="0" locked="0" layoutInCell="1" allowOverlap="1">
                <wp:simplePos x="0" y="0"/>
                <wp:positionH relativeFrom="page">
                  <wp:posOffset>1091565</wp:posOffset>
                </wp:positionH>
                <wp:positionV relativeFrom="paragraph">
                  <wp:posOffset>259715</wp:posOffset>
                </wp:positionV>
                <wp:extent cx="5748655" cy="197485"/>
                <wp:effectExtent l="0" t="0" r="0" b="0"/>
                <wp:wrapNone/>
                <wp:docPr id="44" name="Textbox 44"/>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488B65E2">
                            <w:pPr>
                              <w:spacing w:before="27"/>
                              <w:ind w:left="18" w:right="0" w:firstLine="0"/>
                              <w:jc w:val="left"/>
                              <w:rPr>
                                <w:color w:val="000000"/>
                                <w:sz w:val="20"/>
                              </w:rPr>
                            </w:pPr>
                            <w:r>
                              <w:rPr>
                                <w:color w:val="000000"/>
                                <w:spacing w:val="15"/>
                                <w:w w:val="110"/>
                                <w:sz w:val="20"/>
                              </w:rPr>
                              <w:t>Building</w:t>
                            </w:r>
                            <w:r>
                              <w:rPr>
                                <w:color w:val="000000"/>
                                <w:spacing w:val="-19"/>
                                <w:w w:val="110"/>
                                <w:sz w:val="20"/>
                              </w:rPr>
                              <w:t xml:space="preserve"> </w:t>
                            </w:r>
                            <w:r>
                              <w:rPr>
                                <w:color w:val="000000"/>
                                <w:w w:val="110"/>
                                <w:sz w:val="20"/>
                              </w:rPr>
                              <w:t>[</w:t>
                            </w:r>
                            <w:r>
                              <w:rPr>
                                <w:color w:val="000000"/>
                                <w:spacing w:val="-19"/>
                                <w:w w:val="110"/>
                                <w:sz w:val="20"/>
                              </w:rPr>
                              <w:t xml:space="preserve"> </w:t>
                            </w:r>
                            <w:r>
                              <w:rPr>
                                <w:color w:val="000000"/>
                                <w:spacing w:val="12"/>
                                <w:w w:val="110"/>
                                <w:sz w:val="20"/>
                              </w:rPr>
                              <w:t>name</w:t>
                            </w:r>
                            <w:r>
                              <w:rPr>
                                <w:color w:val="000000"/>
                                <w:spacing w:val="-20"/>
                                <w:w w:val="110"/>
                                <w:sz w:val="20"/>
                              </w:rPr>
                              <w:t xml:space="preserve"> </w:t>
                            </w:r>
                            <w:r>
                              <w:rPr>
                                <w:color w:val="000000"/>
                                <w:w w:val="110"/>
                                <w:sz w:val="20"/>
                              </w:rPr>
                              <w:t>=</w:t>
                            </w:r>
                            <w:r>
                              <w:rPr>
                                <w:color w:val="000000"/>
                                <w:spacing w:val="-20"/>
                                <w:w w:val="110"/>
                                <w:sz w:val="20"/>
                              </w:rPr>
                              <w:t xml:space="preserve"> </w:t>
                            </w:r>
                            <w:r>
                              <w:rPr>
                                <w:color w:val="000000"/>
                                <w:spacing w:val="14"/>
                                <w:w w:val="110"/>
                                <w:sz w:val="20"/>
                              </w:rPr>
                              <w:t>MainGate</w:t>
                            </w:r>
                            <w:r>
                              <w:rPr>
                                <w:color w:val="000000"/>
                                <w:spacing w:val="-2"/>
                                <w:w w:val="110"/>
                                <w:sz w:val="20"/>
                              </w:rPr>
                              <w:t xml:space="preserve"> </w:t>
                            </w:r>
                            <w:r>
                              <w:rPr>
                                <w:color w:val="000000"/>
                                <w:w w:val="110"/>
                                <w:sz w:val="20"/>
                              </w:rPr>
                              <w:t>,</w:t>
                            </w:r>
                            <w:r>
                              <w:rPr>
                                <w:color w:val="000000"/>
                                <w:spacing w:val="33"/>
                                <w:w w:val="110"/>
                                <w:sz w:val="20"/>
                              </w:rPr>
                              <w:t xml:space="preserve">  </w:t>
                            </w:r>
                            <w:r>
                              <w:rPr>
                                <w:color w:val="000000"/>
                                <w:w w:val="110"/>
                                <w:sz w:val="20"/>
                              </w:rPr>
                              <w:t>hp</w:t>
                            </w:r>
                            <w:r>
                              <w:rPr>
                                <w:color w:val="000000"/>
                                <w:spacing w:val="-20"/>
                                <w:w w:val="110"/>
                                <w:sz w:val="20"/>
                              </w:rPr>
                              <w:t xml:space="preserve"> </w:t>
                            </w:r>
                            <w:r>
                              <w:rPr>
                                <w:color w:val="000000"/>
                                <w:w w:val="110"/>
                                <w:sz w:val="20"/>
                              </w:rPr>
                              <w:t>=0</w:t>
                            </w:r>
                            <w:r>
                              <w:rPr>
                                <w:color w:val="000000"/>
                                <w:spacing w:val="-23"/>
                                <w:w w:val="110"/>
                                <w:sz w:val="20"/>
                              </w:rPr>
                              <w:t xml:space="preserve"> </w:t>
                            </w:r>
                            <w:r>
                              <w:rPr>
                                <w:color w:val="000000"/>
                                <w:w w:val="110"/>
                                <w:sz w:val="20"/>
                              </w:rPr>
                              <w:t>,</w:t>
                            </w:r>
                            <w:r>
                              <w:rPr>
                                <w:color w:val="000000"/>
                                <w:spacing w:val="36"/>
                                <w:w w:val="110"/>
                                <w:sz w:val="20"/>
                              </w:rPr>
                              <w:t xml:space="preserve">  </w:t>
                            </w:r>
                            <w:r>
                              <w:rPr>
                                <w:color w:val="000000"/>
                                <w:spacing w:val="13"/>
                                <w:w w:val="110"/>
                                <w:sz w:val="20"/>
                              </w:rPr>
                              <w:t>maxHP</w:t>
                            </w:r>
                            <w:r>
                              <w:rPr>
                                <w:color w:val="000000"/>
                                <w:spacing w:val="-14"/>
                                <w:w w:val="110"/>
                                <w:sz w:val="20"/>
                              </w:rPr>
                              <w:t xml:space="preserve"> </w:t>
                            </w:r>
                            <w:r>
                              <w:rPr>
                                <w:color w:val="000000"/>
                                <w:spacing w:val="10"/>
                                <w:w w:val="110"/>
                                <w:sz w:val="20"/>
                              </w:rPr>
                              <w:t>=200</w:t>
                            </w:r>
                            <w:r>
                              <w:rPr>
                                <w:color w:val="000000"/>
                                <w:spacing w:val="-17"/>
                                <w:w w:val="110"/>
                                <w:sz w:val="20"/>
                              </w:rPr>
                              <w:t xml:space="preserve"> </w:t>
                            </w:r>
                            <w:r>
                              <w:rPr>
                                <w:color w:val="000000"/>
                                <w:w w:val="110"/>
                                <w:sz w:val="20"/>
                              </w:rPr>
                              <w:t>,</w:t>
                            </w:r>
                            <w:r>
                              <w:rPr>
                                <w:color w:val="000000"/>
                                <w:spacing w:val="38"/>
                                <w:w w:val="110"/>
                                <w:sz w:val="20"/>
                              </w:rPr>
                              <w:t xml:space="preserve">  </w:t>
                            </w:r>
                            <w:r>
                              <w:rPr>
                                <w:color w:val="000000"/>
                                <w:spacing w:val="16"/>
                                <w:w w:val="110"/>
                                <w:sz w:val="20"/>
                              </w:rPr>
                              <w:t>destroyed</w:t>
                            </w:r>
                            <w:r>
                              <w:rPr>
                                <w:color w:val="000000"/>
                                <w:spacing w:val="-17"/>
                                <w:w w:val="110"/>
                                <w:sz w:val="20"/>
                              </w:rPr>
                              <w:t xml:space="preserve"> </w:t>
                            </w:r>
                            <w:r>
                              <w:rPr>
                                <w:color w:val="000000"/>
                                <w:w w:val="110"/>
                                <w:sz w:val="20"/>
                              </w:rPr>
                              <w:t>=</w:t>
                            </w:r>
                            <w:r>
                              <w:rPr>
                                <w:color w:val="000000"/>
                                <w:spacing w:val="-20"/>
                                <w:w w:val="110"/>
                                <w:sz w:val="20"/>
                              </w:rPr>
                              <w:t xml:space="preserve"> </w:t>
                            </w:r>
                            <w:r>
                              <w:rPr>
                                <w:color w:val="EC008C"/>
                                <w:spacing w:val="12"/>
                                <w:w w:val="110"/>
                                <w:sz w:val="20"/>
                              </w:rPr>
                              <w:t>true</w:t>
                            </w:r>
                            <w:r>
                              <w:rPr>
                                <w:color w:val="EC008C"/>
                                <w:spacing w:val="-20"/>
                                <w:w w:val="110"/>
                                <w:sz w:val="20"/>
                              </w:rPr>
                              <w:t xml:space="preserve"> </w:t>
                            </w:r>
                            <w:r>
                              <w:rPr>
                                <w:color w:val="000000"/>
                                <w:spacing w:val="-10"/>
                                <w:w w:val="110"/>
                                <w:sz w:val="20"/>
                              </w:rPr>
                              <w:t>]</w:t>
                            </w:r>
                          </w:p>
                        </w:txbxContent>
                      </wps:txbx>
                      <wps:bodyPr wrap="square" lIns="0" tIns="0" rIns="0" bIns="0" rtlCol="0">
                        <a:noAutofit/>
                      </wps:bodyPr>
                    </wps:wsp>
                  </a:graphicData>
                </a:graphic>
              </wp:anchor>
            </w:drawing>
          </mc:Choice>
          <mc:Fallback>
            <w:pict>
              <v:shape id="Textbox 44" o:spid="_x0000_s1026" o:spt="202" type="#_x0000_t202" style="position:absolute;left:0pt;margin-left:85.95pt;margin-top:20.45pt;height:15.55pt;width:452.65pt;mso-position-horizontal-relative:page;z-index:251672576;mso-width-relative:page;mso-height-relative:page;" fillcolor="#CCE5FF" filled="t" stroked="f" coordsize="21600,21600" o:gfxdata="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bxFePVAAAACgEAAA8AAAAAAAAAAQAgAAAAIgAAAGRy&#10;cy9kb3ducmV2LnhtbFBLAQIUABQAAAAIAIdO4kCH78ouzwEAAKoDAAAOAAAAAAAAAAEAIAAAACQB&#10;AABkcnMvZTJvRG9jLnhtbFBLBQYAAAAABgAGAFkBAABlBQAAAAA=&#10;">
                <v:fill on="t" focussize="0,0"/>
                <v:stroke on="f"/>
                <v:imagedata o:title=""/>
                <o:lock v:ext="edit" aspectratio="f"/>
                <v:textbox inset="0mm,0mm,0mm,0mm">
                  <w:txbxContent>
                    <w:p w14:paraId="488B65E2">
                      <w:pPr>
                        <w:spacing w:before="27"/>
                        <w:ind w:left="18" w:right="0" w:firstLine="0"/>
                        <w:jc w:val="left"/>
                        <w:rPr>
                          <w:color w:val="000000"/>
                          <w:sz w:val="20"/>
                        </w:rPr>
                      </w:pPr>
                      <w:r>
                        <w:rPr>
                          <w:color w:val="000000"/>
                          <w:spacing w:val="15"/>
                          <w:w w:val="110"/>
                          <w:sz w:val="20"/>
                        </w:rPr>
                        <w:t>Building</w:t>
                      </w:r>
                      <w:r>
                        <w:rPr>
                          <w:color w:val="000000"/>
                          <w:spacing w:val="-19"/>
                          <w:w w:val="110"/>
                          <w:sz w:val="20"/>
                        </w:rPr>
                        <w:t xml:space="preserve"> </w:t>
                      </w:r>
                      <w:r>
                        <w:rPr>
                          <w:color w:val="000000"/>
                          <w:w w:val="110"/>
                          <w:sz w:val="20"/>
                        </w:rPr>
                        <w:t>[</w:t>
                      </w:r>
                      <w:r>
                        <w:rPr>
                          <w:color w:val="000000"/>
                          <w:spacing w:val="-19"/>
                          <w:w w:val="110"/>
                          <w:sz w:val="20"/>
                        </w:rPr>
                        <w:t xml:space="preserve"> </w:t>
                      </w:r>
                      <w:r>
                        <w:rPr>
                          <w:color w:val="000000"/>
                          <w:spacing w:val="12"/>
                          <w:w w:val="110"/>
                          <w:sz w:val="20"/>
                        </w:rPr>
                        <w:t>name</w:t>
                      </w:r>
                      <w:r>
                        <w:rPr>
                          <w:color w:val="000000"/>
                          <w:spacing w:val="-20"/>
                          <w:w w:val="110"/>
                          <w:sz w:val="20"/>
                        </w:rPr>
                        <w:t xml:space="preserve"> </w:t>
                      </w:r>
                      <w:r>
                        <w:rPr>
                          <w:color w:val="000000"/>
                          <w:w w:val="110"/>
                          <w:sz w:val="20"/>
                        </w:rPr>
                        <w:t>=</w:t>
                      </w:r>
                      <w:r>
                        <w:rPr>
                          <w:color w:val="000000"/>
                          <w:spacing w:val="-20"/>
                          <w:w w:val="110"/>
                          <w:sz w:val="20"/>
                        </w:rPr>
                        <w:t xml:space="preserve"> </w:t>
                      </w:r>
                      <w:r>
                        <w:rPr>
                          <w:color w:val="000000"/>
                          <w:spacing w:val="14"/>
                          <w:w w:val="110"/>
                          <w:sz w:val="20"/>
                        </w:rPr>
                        <w:t>MainGate</w:t>
                      </w:r>
                      <w:r>
                        <w:rPr>
                          <w:color w:val="000000"/>
                          <w:spacing w:val="-2"/>
                          <w:w w:val="110"/>
                          <w:sz w:val="20"/>
                        </w:rPr>
                        <w:t xml:space="preserve"> </w:t>
                      </w:r>
                      <w:r>
                        <w:rPr>
                          <w:color w:val="000000"/>
                          <w:w w:val="110"/>
                          <w:sz w:val="20"/>
                        </w:rPr>
                        <w:t>,</w:t>
                      </w:r>
                      <w:r>
                        <w:rPr>
                          <w:color w:val="000000"/>
                          <w:spacing w:val="33"/>
                          <w:w w:val="110"/>
                          <w:sz w:val="20"/>
                        </w:rPr>
                        <w:t xml:space="preserve">  </w:t>
                      </w:r>
                      <w:r>
                        <w:rPr>
                          <w:color w:val="000000"/>
                          <w:w w:val="110"/>
                          <w:sz w:val="20"/>
                        </w:rPr>
                        <w:t>hp</w:t>
                      </w:r>
                      <w:r>
                        <w:rPr>
                          <w:color w:val="000000"/>
                          <w:spacing w:val="-20"/>
                          <w:w w:val="110"/>
                          <w:sz w:val="20"/>
                        </w:rPr>
                        <w:t xml:space="preserve"> </w:t>
                      </w:r>
                      <w:r>
                        <w:rPr>
                          <w:color w:val="000000"/>
                          <w:w w:val="110"/>
                          <w:sz w:val="20"/>
                        </w:rPr>
                        <w:t>=0</w:t>
                      </w:r>
                      <w:r>
                        <w:rPr>
                          <w:color w:val="000000"/>
                          <w:spacing w:val="-23"/>
                          <w:w w:val="110"/>
                          <w:sz w:val="20"/>
                        </w:rPr>
                        <w:t xml:space="preserve"> </w:t>
                      </w:r>
                      <w:r>
                        <w:rPr>
                          <w:color w:val="000000"/>
                          <w:w w:val="110"/>
                          <w:sz w:val="20"/>
                        </w:rPr>
                        <w:t>,</w:t>
                      </w:r>
                      <w:r>
                        <w:rPr>
                          <w:color w:val="000000"/>
                          <w:spacing w:val="36"/>
                          <w:w w:val="110"/>
                          <w:sz w:val="20"/>
                        </w:rPr>
                        <w:t xml:space="preserve">  </w:t>
                      </w:r>
                      <w:r>
                        <w:rPr>
                          <w:color w:val="000000"/>
                          <w:spacing w:val="13"/>
                          <w:w w:val="110"/>
                          <w:sz w:val="20"/>
                        </w:rPr>
                        <w:t>maxHP</w:t>
                      </w:r>
                      <w:r>
                        <w:rPr>
                          <w:color w:val="000000"/>
                          <w:spacing w:val="-14"/>
                          <w:w w:val="110"/>
                          <w:sz w:val="20"/>
                        </w:rPr>
                        <w:t xml:space="preserve"> </w:t>
                      </w:r>
                      <w:r>
                        <w:rPr>
                          <w:color w:val="000000"/>
                          <w:spacing w:val="10"/>
                          <w:w w:val="110"/>
                          <w:sz w:val="20"/>
                        </w:rPr>
                        <w:t>=200</w:t>
                      </w:r>
                      <w:r>
                        <w:rPr>
                          <w:color w:val="000000"/>
                          <w:spacing w:val="-17"/>
                          <w:w w:val="110"/>
                          <w:sz w:val="20"/>
                        </w:rPr>
                        <w:t xml:space="preserve"> </w:t>
                      </w:r>
                      <w:r>
                        <w:rPr>
                          <w:color w:val="000000"/>
                          <w:w w:val="110"/>
                          <w:sz w:val="20"/>
                        </w:rPr>
                        <w:t>,</w:t>
                      </w:r>
                      <w:r>
                        <w:rPr>
                          <w:color w:val="000000"/>
                          <w:spacing w:val="38"/>
                          <w:w w:val="110"/>
                          <w:sz w:val="20"/>
                        </w:rPr>
                        <w:t xml:space="preserve">  </w:t>
                      </w:r>
                      <w:r>
                        <w:rPr>
                          <w:color w:val="000000"/>
                          <w:spacing w:val="16"/>
                          <w:w w:val="110"/>
                          <w:sz w:val="20"/>
                        </w:rPr>
                        <w:t>destroyed</w:t>
                      </w:r>
                      <w:r>
                        <w:rPr>
                          <w:color w:val="000000"/>
                          <w:spacing w:val="-17"/>
                          <w:w w:val="110"/>
                          <w:sz w:val="20"/>
                        </w:rPr>
                        <w:t xml:space="preserve"> </w:t>
                      </w:r>
                      <w:r>
                        <w:rPr>
                          <w:color w:val="000000"/>
                          <w:w w:val="110"/>
                          <w:sz w:val="20"/>
                        </w:rPr>
                        <w:t>=</w:t>
                      </w:r>
                      <w:r>
                        <w:rPr>
                          <w:color w:val="000000"/>
                          <w:spacing w:val="-20"/>
                          <w:w w:val="110"/>
                          <w:sz w:val="20"/>
                        </w:rPr>
                        <w:t xml:space="preserve"> </w:t>
                      </w:r>
                      <w:r>
                        <w:rPr>
                          <w:color w:val="EC008C"/>
                          <w:spacing w:val="12"/>
                          <w:w w:val="110"/>
                          <w:sz w:val="20"/>
                        </w:rPr>
                        <w:t>true</w:t>
                      </w:r>
                      <w:r>
                        <w:rPr>
                          <w:color w:val="EC008C"/>
                          <w:spacing w:val="-20"/>
                          <w:w w:val="110"/>
                          <w:sz w:val="20"/>
                        </w:rPr>
                        <w:t xml:space="preserve"> </w:t>
                      </w:r>
                      <w:r>
                        <w:rPr>
                          <w:color w:val="000000"/>
                          <w:spacing w:val="-10"/>
                          <w:w w:val="110"/>
                          <w:sz w:val="20"/>
                        </w:rPr>
                        <w:t>]</w:t>
                      </w:r>
                    </w:p>
                  </w:txbxContent>
                </v:textbox>
              </v:shape>
            </w:pict>
          </mc:Fallback>
        </mc:AlternateContent>
      </w:r>
      <w:r>
        <w:rPr>
          <w:spacing w:val="-2"/>
          <w:w w:val="105"/>
        </w:rPr>
        <w:t>Example:</w:t>
      </w:r>
    </w:p>
    <w:p w14:paraId="7A2D7B2D">
      <w:pPr>
        <w:spacing w:before="238"/>
        <w:ind w:left="413" w:right="0" w:firstLine="0"/>
        <w:jc w:val="left"/>
        <w:rPr>
          <w:rFonts w:ascii="Lucida Console"/>
          <w:sz w:val="12"/>
        </w:rPr>
      </w:pPr>
      <w:r>
        <w:rPr>
          <w:rFonts w:ascii="Lucida Console"/>
          <w:color w:val="7F7F7F"/>
          <w:spacing w:val="-10"/>
          <w:sz w:val="12"/>
        </w:rPr>
        <w:t>1</w:t>
      </w:r>
    </w:p>
    <w:p w14:paraId="69E031DB">
      <w:pPr>
        <w:spacing w:after="0"/>
        <w:jc w:val="left"/>
        <w:rPr>
          <w:rFonts w:ascii="Lucida Console"/>
          <w:sz w:val="12"/>
        </w:rPr>
        <w:sectPr>
          <w:pgSz w:w="11910" w:h="16840"/>
          <w:pgMar w:top="1680" w:right="425" w:bottom="900" w:left="1133" w:header="809" w:footer="707" w:gutter="0"/>
          <w:cols w:space="720" w:num="1"/>
        </w:sectPr>
      </w:pPr>
    </w:p>
    <w:p w14:paraId="4AA3ADB3">
      <w:pPr>
        <w:pStyle w:val="4"/>
        <w:numPr>
          <w:ilvl w:val="2"/>
          <w:numId w:val="1"/>
        </w:numPr>
        <w:tabs>
          <w:tab w:val="left" w:pos="822"/>
        </w:tabs>
        <w:spacing w:before="119" w:after="0" w:line="240" w:lineRule="auto"/>
        <w:ind w:left="822" w:right="0" w:hanging="822"/>
        <w:jc w:val="left"/>
      </w:pPr>
      <w:bookmarkStart w:id="22" w:name="MainGate"/>
      <w:bookmarkEnd w:id="22"/>
      <w:r>
        <w:rPr>
          <w:spacing w:val="-2"/>
          <w:w w:val="120"/>
        </w:rPr>
        <w:t>MainGate</w:t>
      </w:r>
    </w:p>
    <w:p w14:paraId="38B698BF">
      <w:pPr>
        <w:pStyle w:val="7"/>
        <w:spacing w:before="61"/>
        <w:rPr>
          <w:b/>
        </w:rPr>
      </w:pPr>
    </w:p>
    <w:p w14:paraId="0C272C9A">
      <w:pPr>
        <w:pStyle w:val="7"/>
        <w:spacing w:line="307" w:lineRule="auto"/>
        <w:ind w:right="706"/>
      </w:pPr>
      <w:r>
        <w:rPr>
          <w:w w:val="105"/>
        </w:rPr>
        <w:t>The Main Gate is the primary entrance of Enies Lobby and serves as the first barrier for the</w:t>
      </w:r>
      <w:r>
        <w:rPr>
          <w:spacing w:val="80"/>
          <w:w w:val="150"/>
        </w:rPr>
        <w:t xml:space="preserve"> </w:t>
      </w:r>
      <w:r>
        <w:rPr>
          <w:w w:val="105"/>
        </w:rPr>
        <w:t>Straw Hat Pirates.</w:t>
      </w:r>
    </w:p>
    <w:p w14:paraId="5461B730">
      <w:pPr>
        <w:pStyle w:val="7"/>
        <w:spacing w:before="119"/>
        <w:ind w:left="468"/>
      </w:pPr>
      <w:r>
        <w:t>Requirement:</w:t>
      </w:r>
      <w:r>
        <w:rPr>
          <w:spacing w:val="34"/>
        </w:rPr>
        <w:t xml:space="preserve"> </w:t>
      </w:r>
      <w:r>
        <w:t>Implement</w:t>
      </w:r>
      <w:r>
        <w:rPr>
          <w:spacing w:val="35"/>
        </w:rPr>
        <w:t xml:space="preserve"> </w:t>
      </w:r>
      <w:r>
        <w:t>class</w:t>
      </w:r>
      <w:r>
        <w:rPr>
          <w:spacing w:val="34"/>
        </w:rPr>
        <w:t xml:space="preserve"> </w:t>
      </w:r>
      <w:r>
        <w:t>MainGate</w:t>
      </w:r>
      <w:r>
        <w:rPr>
          <w:spacing w:val="36"/>
        </w:rPr>
        <w:t xml:space="preserve"> </w:t>
      </w:r>
      <w:r>
        <w:t>derived</w:t>
      </w:r>
      <w:r>
        <w:rPr>
          <w:spacing w:val="35"/>
        </w:rPr>
        <w:t xml:space="preserve"> </w:t>
      </w:r>
      <w:r>
        <w:t>from</w:t>
      </w:r>
      <w:r>
        <w:rPr>
          <w:spacing w:val="34"/>
        </w:rPr>
        <w:t xml:space="preserve"> </w:t>
      </w:r>
      <w:r>
        <w:rPr>
          <w:spacing w:val="-2"/>
        </w:rPr>
        <w:t>Building.</w:t>
      </w:r>
    </w:p>
    <w:p w14:paraId="4E026180">
      <w:pPr>
        <w:pStyle w:val="7"/>
        <w:spacing w:before="21"/>
      </w:pPr>
    </w:p>
    <w:p w14:paraId="2AB5601B">
      <w:pPr>
        <w:pStyle w:val="10"/>
        <w:numPr>
          <w:ilvl w:val="3"/>
          <w:numId w:val="1"/>
        </w:numPr>
        <w:tabs>
          <w:tab w:val="left" w:pos="585"/>
        </w:tabs>
        <w:spacing w:before="0" w:after="0" w:line="240" w:lineRule="auto"/>
        <w:ind w:left="585" w:right="0" w:hanging="233"/>
        <w:jc w:val="left"/>
        <w:rPr>
          <w:sz w:val="24"/>
        </w:rPr>
      </w:pPr>
      <w:r>
        <w:rPr>
          <w:sz w:val="24"/>
        </w:rPr>
        <w:t>Method</w:t>
      </w:r>
      <w:r>
        <w:rPr>
          <w:spacing w:val="18"/>
          <w:w w:val="115"/>
          <w:sz w:val="24"/>
        </w:rPr>
        <w:t xml:space="preserve"> </w:t>
      </w:r>
      <w:r>
        <w:rPr>
          <w:spacing w:val="-2"/>
          <w:w w:val="115"/>
          <w:sz w:val="24"/>
        </w:rPr>
        <w:t>applyEffect:</w:t>
      </w:r>
    </w:p>
    <w:p w14:paraId="338FB09F">
      <w:pPr>
        <w:pStyle w:val="7"/>
        <w:spacing w:before="83" w:line="307" w:lineRule="auto"/>
        <w:ind w:left="586" w:right="706"/>
      </w:pPr>
      <w:r>
        <w:t>If</w:t>
      </w:r>
      <w:r>
        <w:rPr>
          <w:spacing w:val="25"/>
        </w:rPr>
        <w:t xml:space="preserve"> </w:t>
      </w:r>
      <w:r>
        <w:t>the</w:t>
      </w:r>
      <w:r>
        <w:rPr>
          <w:spacing w:val="25"/>
        </w:rPr>
        <w:t xml:space="preserve"> </w:t>
      </w:r>
      <w:r>
        <w:t>Main</w:t>
      </w:r>
      <w:r>
        <w:rPr>
          <w:spacing w:val="25"/>
        </w:rPr>
        <w:t xml:space="preserve"> </w:t>
      </w:r>
      <w:r>
        <w:t>Gate</w:t>
      </w:r>
      <w:r>
        <w:rPr>
          <w:spacing w:val="25"/>
        </w:rPr>
        <w:t xml:space="preserve"> </w:t>
      </w:r>
      <w:r>
        <w:t>has</w:t>
      </w:r>
      <w:r>
        <w:rPr>
          <w:spacing w:val="25"/>
        </w:rPr>
        <w:t xml:space="preserve"> </w:t>
      </w:r>
      <w:r>
        <w:t>not</w:t>
      </w:r>
      <w:r>
        <w:rPr>
          <w:spacing w:val="25"/>
        </w:rPr>
        <w:t xml:space="preserve"> </w:t>
      </w:r>
      <w:r>
        <w:t>been</w:t>
      </w:r>
      <w:r>
        <w:rPr>
          <w:spacing w:val="25"/>
        </w:rPr>
        <w:t xml:space="preserve"> </w:t>
      </w:r>
      <w:r>
        <w:t>destroyed,</w:t>
      </w:r>
      <w:r>
        <w:rPr>
          <w:spacing w:val="25"/>
        </w:rPr>
        <w:t xml:space="preserve"> </w:t>
      </w:r>
      <w:r>
        <w:t>the</w:t>
      </w:r>
      <w:r>
        <w:rPr>
          <w:spacing w:val="25"/>
        </w:rPr>
        <w:t xml:space="preserve"> </w:t>
      </w:r>
      <w:r>
        <w:t>rescue</w:t>
      </w:r>
      <w:r>
        <w:rPr>
          <w:spacing w:val="25"/>
        </w:rPr>
        <w:t xml:space="preserve"> </w:t>
      </w:r>
      <w:r>
        <w:t>progress</w:t>
      </w:r>
      <w:r>
        <w:rPr>
          <w:spacing w:val="25"/>
        </w:rPr>
        <w:t xml:space="preserve"> </w:t>
      </w:r>
      <w:r>
        <w:t>of</w:t>
      </w:r>
      <w:r>
        <w:rPr>
          <w:spacing w:val="25"/>
        </w:rPr>
        <w:t xml:space="preserve"> </w:t>
      </w:r>
      <w:r>
        <w:t>Robin</w:t>
      </w:r>
      <w:r>
        <w:rPr>
          <w:spacing w:val="25"/>
        </w:rPr>
        <w:t xml:space="preserve"> </w:t>
      </w:r>
      <w:r>
        <w:t>does</w:t>
      </w:r>
      <w:r>
        <w:rPr>
          <w:spacing w:val="25"/>
        </w:rPr>
        <w:t xml:space="preserve"> </w:t>
      </w:r>
      <w:r>
        <w:t>not</w:t>
      </w:r>
      <w:r>
        <w:rPr>
          <w:spacing w:val="25"/>
        </w:rPr>
        <w:t xml:space="preserve"> </w:t>
      </w:r>
      <w:r>
        <w:t>increase during this turn.</w:t>
      </w:r>
    </w:p>
    <w:p w14:paraId="61ADEDBD">
      <w:pPr>
        <w:pStyle w:val="10"/>
        <w:numPr>
          <w:ilvl w:val="3"/>
          <w:numId w:val="1"/>
        </w:numPr>
        <w:tabs>
          <w:tab w:val="left" w:pos="585"/>
        </w:tabs>
        <w:spacing w:before="1" w:after="0" w:line="240" w:lineRule="auto"/>
        <w:ind w:left="585" w:right="0" w:hanging="233"/>
        <w:jc w:val="left"/>
        <w:rPr>
          <w:sz w:val="24"/>
        </w:rPr>
      </w:pPr>
      <w:r>
        <w:rPr>
          <w:sz w:val="24"/>
        </w:rPr>
        <w:t>Method</w:t>
      </w:r>
      <w:r>
        <w:rPr>
          <w:spacing w:val="26"/>
          <w:sz w:val="24"/>
        </w:rPr>
        <w:t xml:space="preserve"> </w:t>
      </w:r>
      <w:r>
        <w:rPr>
          <w:spacing w:val="-2"/>
          <w:sz w:val="24"/>
        </w:rPr>
        <w:t>onDestroyed:</w:t>
      </w:r>
    </w:p>
    <w:p w14:paraId="61F2E633">
      <w:pPr>
        <w:pStyle w:val="7"/>
        <w:spacing w:before="83" w:line="307" w:lineRule="auto"/>
        <w:ind w:left="586"/>
      </w:pPr>
      <w:r>
        <w:rPr>
          <w:w w:val="105"/>
        </w:rPr>
        <w:t>When</w:t>
      </w:r>
      <w:r>
        <w:rPr>
          <w:spacing w:val="34"/>
          <w:w w:val="105"/>
        </w:rPr>
        <w:t xml:space="preserve"> </w:t>
      </w:r>
      <w:r>
        <w:rPr>
          <w:w w:val="105"/>
        </w:rPr>
        <w:t>the</w:t>
      </w:r>
      <w:r>
        <w:rPr>
          <w:spacing w:val="34"/>
          <w:w w:val="105"/>
        </w:rPr>
        <w:t xml:space="preserve"> </w:t>
      </w:r>
      <w:r>
        <w:rPr>
          <w:w w:val="105"/>
        </w:rPr>
        <w:t>Main</w:t>
      </w:r>
      <w:r>
        <w:rPr>
          <w:spacing w:val="34"/>
          <w:w w:val="105"/>
        </w:rPr>
        <w:t xml:space="preserve"> </w:t>
      </w:r>
      <w:r>
        <w:rPr>
          <w:w w:val="105"/>
        </w:rPr>
        <w:t>Gate</w:t>
      </w:r>
      <w:r>
        <w:rPr>
          <w:spacing w:val="34"/>
          <w:w w:val="105"/>
        </w:rPr>
        <w:t xml:space="preserve"> </w:t>
      </w:r>
      <w:r>
        <w:rPr>
          <w:w w:val="105"/>
        </w:rPr>
        <w:t>is</w:t>
      </w:r>
      <w:r>
        <w:rPr>
          <w:spacing w:val="34"/>
          <w:w w:val="105"/>
        </w:rPr>
        <w:t xml:space="preserve"> </w:t>
      </w:r>
      <w:r>
        <w:rPr>
          <w:w w:val="105"/>
        </w:rPr>
        <w:t>destroyed,</w:t>
      </w:r>
      <w:r>
        <w:rPr>
          <w:spacing w:val="34"/>
          <w:w w:val="105"/>
        </w:rPr>
        <w:t xml:space="preserve"> </w:t>
      </w:r>
      <w:r>
        <w:rPr>
          <w:w w:val="105"/>
        </w:rPr>
        <w:t>mainGateDestroyed</w:t>
      </w:r>
      <w:r>
        <w:rPr>
          <w:spacing w:val="34"/>
          <w:w w:val="105"/>
        </w:rPr>
        <w:t xml:space="preserve"> </w:t>
      </w:r>
      <w:r>
        <w:rPr>
          <w:w w:val="105"/>
        </w:rPr>
        <w:t>is</w:t>
      </w:r>
      <w:r>
        <w:rPr>
          <w:spacing w:val="34"/>
          <w:w w:val="105"/>
        </w:rPr>
        <w:t xml:space="preserve"> </w:t>
      </w:r>
      <w:r>
        <w:rPr>
          <w:w w:val="105"/>
        </w:rPr>
        <w:t>set</w:t>
      </w:r>
      <w:r>
        <w:rPr>
          <w:spacing w:val="34"/>
          <w:w w:val="105"/>
        </w:rPr>
        <w:t xml:space="preserve"> </w:t>
      </w:r>
      <w:r>
        <w:rPr>
          <w:w w:val="105"/>
        </w:rPr>
        <w:t>to</w:t>
      </w:r>
      <w:r>
        <w:rPr>
          <w:spacing w:val="34"/>
          <w:w w:val="105"/>
        </w:rPr>
        <w:t xml:space="preserve"> </w:t>
      </w:r>
      <w:r>
        <w:rPr>
          <w:w w:val="105"/>
        </w:rPr>
        <w:t>true,</w:t>
      </w:r>
      <w:r>
        <w:rPr>
          <w:spacing w:val="34"/>
          <w:w w:val="105"/>
        </w:rPr>
        <w:t xml:space="preserve"> </w:t>
      </w:r>
      <w:r>
        <w:rPr>
          <w:w w:val="105"/>
        </w:rPr>
        <w:t>rescueProgress increases by 20, and morale increases by 5.</w:t>
      </w:r>
    </w:p>
    <w:p w14:paraId="0BD5F462">
      <w:pPr>
        <w:pStyle w:val="7"/>
        <w:spacing w:before="141"/>
      </w:pPr>
    </w:p>
    <w:p w14:paraId="2648DCE5">
      <w:pPr>
        <w:pStyle w:val="4"/>
        <w:numPr>
          <w:ilvl w:val="2"/>
          <w:numId w:val="1"/>
        </w:numPr>
        <w:tabs>
          <w:tab w:val="left" w:pos="822"/>
        </w:tabs>
        <w:spacing w:before="0" w:after="0" w:line="240" w:lineRule="auto"/>
        <w:ind w:left="822" w:right="0" w:hanging="822"/>
        <w:jc w:val="left"/>
      </w:pPr>
      <w:bookmarkStart w:id="23" w:name="Courthouse"/>
      <w:bookmarkEnd w:id="23"/>
      <w:r>
        <w:rPr>
          <w:spacing w:val="-2"/>
          <w:w w:val="115"/>
        </w:rPr>
        <w:t>Courthouse</w:t>
      </w:r>
    </w:p>
    <w:p w14:paraId="1EBFE6C3">
      <w:pPr>
        <w:pStyle w:val="7"/>
        <w:spacing w:before="61"/>
        <w:rPr>
          <w:b/>
        </w:rPr>
      </w:pPr>
    </w:p>
    <w:p w14:paraId="45820D4B">
      <w:pPr>
        <w:pStyle w:val="7"/>
      </w:pPr>
      <w:r>
        <w:rPr>
          <w:w w:val="105"/>
        </w:rPr>
        <w:t>The</w:t>
      </w:r>
      <w:r>
        <w:rPr>
          <w:spacing w:val="4"/>
          <w:w w:val="105"/>
        </w:rPr>
        <w:t xml:space="preserve"> </w:t>
      </w:r>
      <w:r>
        <w:rPr>
          <w:w w:val="105"/>
        </w:rPr>
        <w:t>Courthouse</w:t>
      </w:r>
      <w:r>
        <w:rPr>
          <w:spacing w:val="4"/>
          <w:w w:val="105"/>
        </w:rPr>
        <w:t xml:space="preserve"> </w:t>
      </w:r>
      <w:r>
        <w:rPr>
          <w:w w:val="105"/>
        </w:rPr>
        <w:t>is</w:t>
      </w:r>
      <w:r>
        <w:rPr>
          <w:spacing w:val="4"/>
          <w:w w:val="105"/>
        </w:rPr>
        <w:t xml:space="preserve"> </w:t>
      </w:r>
      <w:r>
        <w:rPr>
          <w:w w:val="105"/>
        </w:rPr>
        <w:t>the</w:t>
      </w:r>
      <w:r>
        <w:rPr>
          <w:spacing w:val="4"/>
          <w:w w:val="105"/>
        </w:rPr>
        <w:t xml:space="preserve"> </w:t>
      </w:r>
      <w:r>
        <w:rPr>
          <w:w w:val="105"/>
        </w:rPr>
        <w:t>central</w:t>
      </w:r>
      <w:r>
        <w:rPr>
          <w:spacing w:val="4"/>
          <w:w w:val="105"/>
        </w:rPr>
        <w:t xml:space="preserve"> </w:t>
      </w:r>
      <w:r>
        <w:rPr>
          <w:w w:val="105"/>
        </w:rPr>
        <w:t>area</w:t>
      </w:r>
      <w:r>
        <w:rPr>
          <w:spacing w:val="5"/>
          <w:w w:val="105"/>
        </w:rPr>
        <w:t xml:space="preserve"> </w:t>
      </w:r>
      <w:r>
        <w:rPr>
          <w:w w:val="105"/>
        </w:rPr>
        <w:t>that</w:t>
      </w:r>
      <w:r>
        <w:rPr>
          <w:spacing w:val="4"/>
          <w:w w:val="105"/>
        </w:rPr>
        <w:t xml:space="preserve"> </w:t>
      </w:r>
      <w:r>
        <w:rPr>
          <w:w w:val="105"/>
        </w:rPr>
        <w:t>increases</w:t>
      </w:r>
      <w:r>
        <w:rPr>
          <w:spacing w:val="4"/>
          <w:w w:val="105"/>
        </w:rPr>
        <w:t xml:space="preserve"> </w:t>
      </w:r>
      <w:r>
        <w:rPr>
          <w:w w:val="105"/>
        </w:rPr>
        <w:t>the</w:t>
      </w:r>
      <w:r>
        <w:rPr>
          <w:spacing w:val="4"/>
          <w:w w:val="105"/>
        </w:rPr>
        <w:t xml:space="preserve"> </w:t>
      </w:r>
      <w:r>
        <w:rPr>
          <w:w w:val="105"/>
        </w:rPr>
        <w:t>alert</w:t>
      </w:r>
      <w:r>
        <w:rPr>
          <w:spacing w:val="4"/>
          <w:w w:val="105"/>
        </w:rPr>
        <w:t xml:space="preserve"> </w:t>
      </w:r>
      <w:r>
        <w:rPr>
          <w:spacing w:val="-2"/>
          <w:w w:val="105"/>
        </w:rPr>
        <w:t>level.</w:t>
      </w:r>
    </w:p>
    <w:p w14:paraId="62D510D1">
      <w:pPr>
        <w:pStyle w:val="7"/>
        <w:spacing w:before="200"/>
        <w:ind w:left="468"/>
      </w:pPr>
      <w:r>
        <w:rPr>
          <w:spacing w:val="-2"/>
          <w:w w:val="105"/>
        </w:rPr>
        <w:t>Requirement:</w:t>
      </w:r>
      <w:r>
        <w:rPr>
          <w:spacing w:val="9"/>
          <w:w w:val="105"/>
        </w:rPr>
        <w:t xml:space="preserve"> </w:t>
      </w:r>
      <w:r>
        <w:rPr>
          <w:spacing w:val="-2"/>
          <w:w w:val="105"/>
        </w:rPr>
        <w:t>Implement</w:t>
      </w:r>
      <w:r>
        <w:rPr>
          <w:spacing w:val="10"/>
          <w:w w:val="105"/>
        </w:rPr>
        <w:t xml:space="preserve"> </w:t>
      </w:r>
      <w:r>
        <w:rPr>
          <w:spacing w:val="-2"/>
          <w:w w:val="105"/>
        </w:rPr>
        <w:t>class</w:t>
      </w:r>
      <w:r>
        <w:rPr>
          <w:spacing w:val="9"/>
          <w:w w:val="105"/>
        </w:rPr>
        <w:t xml:space="preserve"> </w:t>
      </w:r>
      <w:r>
        <w:rPr>
          <w:spacing w:val="-2"/>
          <w:w w:val="105"/>
        </w:rPr>
        <w:t>Courthouse</w:t>
      </w:r>
      <w:r>
        <w:rPr>
          <w:spacing w:val="10"/>
          <w:w w:val="105"/>
        </w:rPr>
        <w:t xml:space="preserve"> </w:t>
      </w:r>
      <w:r>
        <w:rPr>
          <w:spacing w:val="-2"/>
          <w:w w:val="105"/>
        </w:rPr>
        <w:t>derived</w:t>
      </w:r>
      <w:r>
        <w:rPr>
          <w:spacing w:val="9"/>
          <w:w w:val="105"/>
        </w:rPr>
        <w:t xml:space="preserve"> </w:t>
      </w:r>
      <w:r>
        <w:rPr>
          <w:spacing w:val="-2"/>
          <w:w w:val="105"/>
        </w:rPr>
        <w:t>from</w:t>
      </w:r>
      <w:r>
        <w:rPr>
          <w:spacing w:val="10"/>
          <w:w w:val="105"/>
        </w:rPr>
        <w:t xml:space="preserve"> </w:t>
      </w:r>
      <w:r>
        <w:rPr>
          <w:spacing w:val="-2"/>
          <w:w w:val="105"/>
        </w:rPr>
        <w:t>Building.</w:t>
      </w:r>
    </w:p>
    <w:p w14:paraId="5074D9CD">
      <w:pPr>
        <w:pStyle w:val="7"/>
        <w:spacing w:before="21"/>
      </w:pPr>
    </w:p>
    <w:p w14:paraId="58688365">
      <w:pPr>
        <w:pStyle w:val="10"/>
        <w:numPr>
          <w:ilvl w:val="3"/>
          <w:numId w:val="1"/>
        </w:numPr>
        <w:tabs>
          <w:tab w:val="left" w:pos="585"/>
        </w:tabs>
        <w:spacing w:before="0" w:after="0" w:line="240" w:lineRule="auto"/>
        <w:ind w:left="585" w:right="0" w:hanging="233"/>
        <w:jc w:val="left"/>
        <w:rPr>
          <w:sz w:val="24"/>
        </w:rPr>
      </w:pPr>
      <w:r>
        <w:rPr>
          <w:sz w:val="24"/>
        </w:rPr>
        <w:t>Method</w:t>
      </w:r>
      <w:r>
        <w:rPr>
          <w:spacing w:val="18"/>
          <w:w w:val="115"/>
          <w:sz w:val="24"/>
        </w:rPr>
        <w:t xml:space="preserve"> </w:t>
      </w:r>
      <w:r>
        <w:rPr>
          <w:spacing w:val="-2"/>
          <w:w w:val="115"/>
          <w:sz w:val="24"/>
        </w:rPr>
        <w:t>applyEffect:</w:t>
      </w:r>
    </w:p>
    <w:p w14:paraId="0D9863BD">
      <w:pPr>
        <w:pStyle w:val="7"/>
        <w:spacing w:before="83"/>
        <w:ind w:left="586"/>
      </w:pPr>
      <w:r>
        <w:rPr>
          <w:w w:val="105"/>
        </w:rPr>
        <w:t>If</w:t>
      </w:r>
      <w:r>
        <w:rPr>
          <w:spacing w:val="5"/>
          <w:w w:val="105"/>
        </w:rPr>
        <w:t xml:space="preserve"> </w:t>
      </w:r>
      <w:r>
        <w:rPr>
          <w:w w:val="105"/>
        </w:rPr>
        <w:t>the</w:t>
      </w:r>
      <w:r>
        <w:rPr>
          <w:spacing w:val="4"/>
          <w:w w:val="105"/>
        </w:rPr>
        <w:t xml:space="preserve"> </w:t>
      </w:r>
      <w:r>
        <w:rPr>
          <w:w w:val="105"/>
        </w:rPr>
        <w:t>Courthouse</w:t>
      </w:r>
      <w:r>
        <w:rPr>
          <w:spacing w:val="5"/>
          <w:w w:val="105"/>
        </w:rPr>
        <w:t xml:space="preserve"> </w:t>
      </w:r>
      <w:r>
        <w:rPr>
          <w:w w:val="105"/>
        </w:rPr>
        <w:t>has</w:t>
      </w:r>
      <w:r>
        <w:rPr>
          <w:spacing w:val="5"/>
          <w:w w:val="105"/>
        </w:rPr>
        <w:t xml:space="preserve"> </w:t>
      </w:r>
      <w:r>
        <w:rPr>
          <w:w w:val="105"/>
        </w:rPr>
        <w:t>not</w:t>
      </w:r>
      <w:r>
        <w:rPr>
          <w:spacing w:val="5"/>
          <w:w w:val="105"/>
        </w:rPr>
        <w:t xml:space="preserve"> </w:t>
      </w:r>
      <w:r>
        <w:rPr>
          <w:w w:val="105"/>
        </w:rPr>
        <w:t>been</w:t>
      </w:r>
      <w:r>
        <w:rPr>
          <w:spacing w:val="5"/>
          <w:w w:val="105"/>
        </w:rPr>
        <w:t xml:space="preserve"> </w:t>
      </w:r>
      <w:r>
        <w:rPr>
          <w:w w:val="105"/>
        </w:rPr>
        <w:t>destroyed,</w:t>
      </w:r>
      <w:r>
        <w:rPr>
          <w:spacing w:val="5"/>
          <w:w w:val="105"/>
        </w:rPr>
        <w:t xml:space="preserve"> </w:t>
      </w:r>
      <w:r>
        <w:rPr>
          <w:w w:val="105"/>
        </w:rPr>
        <w:t>alarmLevel</w:t>
      </w:r>
      <w:r>
        <w:rPr>
          <w:spacing w:val="5"/>
          <w:w w:val="105"/>
        </w:rPr>
        <w:t xml:space="preserve"> </w:t>
      </w:r>
      <w:r>
        <w:rPr>
          <w:w w:val="105"/>
        </w:rPr>
        <w:t>increases</w:t>
      </w:r>
      <w:r>
        <w:rPr>
          <w:spacing w:val="5"/>
          <w:w w:val="105"/>
        </w:rPr>
        <w:t xml:space="preserve"> </w:t>
      </w:r>
      <w:r>
        <w:rPr>
          <w:w w:val="105"/>
        </w:rPr>
        <w:t>by</w:t>
      </w:r>
      <w:r>
        <w:rPr>
          <w:spacing w:val="5"/>
          <w:w w:val="105"/>
        </w:rPr>
        <w:t xml:space="preserve"> </w:t>
      </w:r>
      <w:r>
        <w:rPr>
          <w:w w:val="105"/>
        </w:rPr>
        <w:t>5</w:t>
      </w:r>
      <w:r>
        <w:rPr>
          <w:spacing w:val="6"/>
          <w:w w:val="105"/>
        </w:rPr>
        <w:t xml:space="preserve"> </w:t>
      </w:r>
      <w:r>
        <w:rPr>
          <w:w w:val="105"/>
        </w:rPr>
        <w:t>after</w:t>
      </w:r>
      <w:r>
        <w:rPr>
          <w:spacing w:val="5"/>
          <w:w w:val="105"/>
        </w:rPr>
        <w:t xml:space="preserve"> </w:t>
      </w:r>
      <w:r>
        <w:rPr>
          <w:w w:val="105"/>
        </w:rPr>
        <w:t>each</w:t>
      </w:r>
      <w:r>
        <w:rPr>
          <w:spacing w:val="5"/>
          <w:w w:val="105"/>
        </w:rPr>
        <w:t xml:space="preserve"> </w:t>
      </w:r>
      <w:r>
        <w:rPr>
          <w:spacing w:val="-2"/>
          <w:w w:val="105"/>
        </w:rPr>
        <w:t>turn.</w:t>
      </w:r>
    </w:p>
    <w:p w14:paraId="56965661">
      <w:pPr>
        <w:pStyle w:val="10"/>
        <w:numPr>
          <w:ilvl w:val="3"/>
          <w:numId w:val="1"/>
        </w:numPr>
        <w:tabs>
          <w:tab w:val="left" w:pos="585"/>
        </w:tabs>
        <w:spacing w:before="83" w:after="0" w:line="240" w:lineRule="auto"/>
        <w:ind w:left="585" w:right="0" w:hanging="233"/>
        <w:jc w:val="left"/>
        <w:rPr>
          <w:sz w:val="24"/>
        </w:rPr>
      </w:pPr>
      <w:r>
        <w:rPr>
          <w:sz w:val="24"/>
        </w:rPr>
        <w:t>Method</w:t>
      </w:r>
      <w:r>
        <w:rPr>
          <w:spacing w:val="26"/>
          <w:sz w:val="24"/>
        </w:rPr>
        <w:t xml:space="preserve"> </w:t>
      </w:r>
      <w:r>
        <w:rPr>
          <w:spacing w:val="-2"/>
          <w:sz w:val="24"/>
        </w:rPr>
        <w:t>onDestroyed:</w:t>
      </w:r>
    </w:p>
    <w:p w14:paraId="7FB4D7F4">
      <w:pPr>
        <w:pStyle w:val="7"/>
        <w:spacing w:before="82"/>
        <w:ind w:left="586"/>
      </w:pPr>
      <w:r>
        <w:t>When</w:t>
      </w:r>
      <w:r>
        <w:rPr>
          <w:spacing w:val="11"/>
        </w:rPr>
        <w:t xml:space="preserve"> </w:t>
      </w:r>
      <w:r>
        <w:t>destroyed,</w:t>
      </w:r>
      <w:r>
        <w:rPr>
          <w:spacing w:val="11"/>
        </w:rPr>
        <w:t xml:space="preserve"> </w:t>
      </w:r>
      <w:r>
        <w:t>alarmLevel</w:t>
      </w:r>
      <w:r>
        <w:rPr>
          <w:spacing w:val="11"/>
        </w:rPr>
        <w:t xml:space="preserve"> </w:t>
      </w:r>
      <w:r>
        <w:t>decreases</w:t>
      </w:r>
      <w:r>
        <w:rPr>
          <w:spacing w:val="11"/>
        </w:rPr>
        <w:t xml:space="preserve"> </w:t>
      </w:r>
      <w:r>
        <w:t>by</w:t>
      </w:r>
      <w:r>
        <w:rPr>
          <w:spacing w:val="10"/>
        </w:rPr>
        <w:t xml:space="preserve"> </w:t>
      </w:r>
      <w:r>
        <w:t>20</w:t>
      </w:r>
      <w:r>
        <w:rPr>
          <w:spacing w:val="12"/>
        </w:rPr>
        <w:t xml:space="preserve"> </w:t>
      </w:r>
      <w:r>
        <w:t>and</w:t>
      </w:r>
      <w:r>
        <w:rPr>
          <w:spacing w:val="11"/>
        </w:rPr>
        <w:t xml:space="preserve"> </w:t>
      </w:r>
      <w:r>
        <w:t>no</w:t>
      </w:r>
      <w:r>
        <w:rPr>
          <w:spacing w:val="11"/>
        </w:rPr>
        <w:t xml:space="preserve"> </w:t>
      </w:r>
      <w:r>
        <w:t>longer</w:t>
      </w:r>
      <w:r>
        <w:rPr>
          <w:spacing w:val="11"/>
        </w:rPr>
        <w:t xml:space="preserve"> </w:t>
      </w:r>
      <w:r>
        <w:t>increases</w:t>
      </w:r>
      <w:r>
        <w:rPr>
          <w:spacing w:val="11"/>
        </w:rPr>
        <w:t xml:space="preserve"> </w:t>
      </w:r>
      <w:r>
        <w:t>in</w:t>
      </w:r>
      <w:r>
        <w:rPr>
          <w:spacing w:val="11"/>
        </w:rPr>
        <w:t xml:space="preserve"> </w:t>
      </w:r>
      <w:r>
        <w:t>subsequent</w:t>
      </w:r>
      <w:r>
        <w:rPr>
          <w:spacing w:val="11"/>
        </w:rPr>
        <w:t xml:space="preserve"> </w:t>
      </w:r>
      <w:r>
        <w:rPr>
          <w:spacing w:val="-2"/>
        </w:rPr>
        <w:t>turns.</w:t>
      </w:r>
    </w:p>
    <w:p w14:paraId="1B6408E3">
      <w:pPr>
        <w:pStyle w:val="7"/>
        <w:spacing w:before="223"/>
      </w:pPr>
    </w:p>
    <w:p w14:paraId="12A5FEBF">
      <w:pPr>
        <w:pStyle w:val="4"/>
        <w:numPr>
          <w:ilvl w:val="2"/>
          <w:numId w:val="1"/>
        </w:numPr>
        <w:tabs>
          <w:tab w:val="left" w:pos="822"/>
        </w:tabs>
        <w:spacing w:before="0" w:after="0" w:line="240" w:lineRule="auto"/>
        <w:ind w:left="822" w:right="0" w:hanging="822"/>
        <w:jc w:val="left"/>
      </w:pPr>
      <w:bookmarkStart w:id="24" w:name="TowerOfJustice"/>
      <w:bookmarkEnd w:id="24"/>
      <w:r>
        <w:rPr>
          <w:spacing w:val="-2"/>
          <w:w w:val="120"/>
        </w:rPr>
        <w:t>TowerOfJustice</w:t>
      </w:r>
    </w:p>
    <w:p w14:paraId="2BFAA5F5">
      <w:pPr>
        <w:pStyle w:val="7"/>
        <w:spacing w:before="61"/>
        <w:rPr>
          <w:b/>
        </w:rPr>
      </w:pPr>
    </w:p>
    <w:p w14:paraId="79ED7B28">
      <w:pPr>
        <w:pStyle w:val="7"/>
      </w:pPr>
      <w:r>
        <w:rPr>
          <w:w w:val="105"/>
        </w:rPr>
        <w:t>The</w:t>
      </w:r>
      <w:r>
        <w:rPr>
          <w:spacing w:val="11"/>
          <w:w w:val="105"/>
        </w:rPr>
        <w:t xml:space="preserve"> </w:t>
      </w:r>
      <w:r>
        <w:rPr>
          <w:w w:val="105"/>
        </w:rPr>
        <w:t>Tower</w:t>
      </w:r>
      <w:r>
        <w:rPr>
          <w:spacing w:val="12"/>
          <w:w w:val="105"/>
        </w:rPr>
        <w:t xml:space="preserve"> </w:t>
      </w:r>
      <w:r>
        <w:rPr>
          <w:w w:val="105"/>
        </w:rPr>
        <w:t>of</w:t>
      </w:r>
      <w:r>
        <w:rPr>
          <w:spacing w:val="12"/>
          <w:w w:val="105"/>
        </w:rPr>
        <w:t xml:space="preserve"> </w:t>
      </w:r>
      <w:r>
        <w:rPr>
          <w:w w:val="105"/>
        </w:rPr>
        <w:t>Justice</w:t>
      </w:r>
      <w:r>
        <w:rPr>
          <w:spacing w:val="11"/>
          <w:w w:val="105"/>
        </w:rPr>
        <w:t xml:space="preserve"> </w:t>
      </w:r>
      <w:r>
        <w:rPr>
          <w:w w:val="105"/>
        </w:rPr>
        <w:t>is</w:t>
      </w:r>
      <w:r>
        <w:rPr>
          <w:spacing w:val="12"/>
          <w:w w:val="105"/>
        </w:rPr>
        <w:t xml:space="preserve"> </w:t>
      </w:r>
      <w:r>
        <w:rPr>
          <w:w w:val="105"/>
        </w:rPr>
        <w:t>where</w:t>
      </w:r>
      <w:r>
        <w:rPr>
          <w:spacing w:val="12"/>
          <w:w w:val="105"/>
        </w:rPr>
        <w:t xml:space="preserve"> </w:t>
      </w:r>
      <w:r>
        <w:rPr>
          <w:w w:val="105"/>
        </w:rPr>
        <w:t>Robin</w:t>
      </w:r>
      <w:r>
        <w:rPr>
          <w:spacing w:val="12"/>
          <w:w w:val="105"/>
        </w:rPr>
        <w:t xml:space="preserve"> </w:t>
      </w:r>
      <w:r>
        <w:rPr>
          <w:w w:val="105"/>
        </w:rPr>
        <w:t>is</w:t>
      </w:r>
      <w:r>
        <w:rPr>
          <w:spacing w:val="11"/>
          <w:w w:val="105"/>
        </w:rPr>
        <w:t xml:space="preserve"> </w:t>
      </w:r>
      <w:r>
        <w:rPr>
          <w:w w:val="105"/>
        </w:rPr>
        <w:t>being</w:t>
      </w:r>
      <w:r>
        <w:rPr>
          <w:spacing w:val="12"/>
          <w:w w:val="105"/>
        </w:rPr>
        <w:t xml:space="preserve"> </w:t>
      </w:r>
      <w:r>
        <w:rPr>
          <w:spacing w:val="-2"/>
          <w:w w:val="105"/>
        </w:rPr>
        <w:t>held.</w:t>
      </w:r>
    </w:p>
    <w:p w14:paraId="1EBB92EB">
      <w:pPr>
        <w:pStyle w:val="7"/>
        <w:spacing w:before="200"/>
        <w:ind w:left="468"/>
      </w:pPr>
      <w:r>
        <w:t>Requirement:</w:t>
      </w:r>
      <w:r>
        <w:rPr>
          <w:spacing w:val="68"/>
        </w:rPr>
        <w:t xml:space="preserve"> </w:t>
      </w:r>
      <w:r>
        <w:t>Implement</w:t>
      </w:r>
      <w:r>
        <w:rPr>
          <w:spacing w:val="68"/>
        </w:rPr>
        <w:t xml:space="preserve"> </w:t>
      </w:r>
      <w:r>
        <w:t>class</w:t>
      </w:r>
      <w:r>
        <w:rPr>
          <w:spacing w:val="68"/>
        </w:rPr>
        <w:t xml:space="preserve"> </w:t>
      </w:r>
      <w:r>
        <w:t>TowerOfJustice</w:t>
      </w:r>
      <w:r>
        <w:rPr>
          <w:spacing w:val="68"/>
        </w:rPr>
        <w:t xml:space="preserve"> </w:t>
      </w:r>
      <w:r>
        <w:t>derived</w:t>
      </w:r>
      <w:r>
        <w:rPr>
          <w:spacing w:val="68"/>
        </w:rPr>
        <w:t xml:space="preserve"> </w:t>
      </w:r>
      <w:r>
        <w:t>from</w:t>
      </w:r>
      <w:r>
        <w:rPr>
          <w:spacing w:val="68"/>
        </w:rPr>
        <w:t xml:space="preserve"> </w:t>
      </w:r>
      <w:r>
        <w:rPr>
          <w:spacing w:val="-2"/>
        </w:rPr>
        <w:t>Building.</w:t>
      </w:r>
    </w:p>
    <w:p w14:paraId="00620F02">
      <w:pPr>
        <w:pStyle w:val="7"/>
        <w:spacing w:before="21"/>
      </w:pPr>
    </w:p>
    <w:p w14:paraId="040A1D80">
      <w:pPr>
        <w:pStyle w:val="10"/>
        <w:numPr>
          <w:ilvl w:val="3"/>
          <w:numId w:val="1"/>
        </w:numPr>
        <w:tabs>
          <w:tab w:val="left" w:pos="585"/>
        </w:tabs>
        <w:spacing w:before="0" w:after="0" w:line="240" w:lineRule="auto"/>
        <w:ind w:left="585" w:right="0" w:hanging="233"/>
        <w:jc w:val="left"/>
        <w:rPr>
          <w:sz w:val="24"/>
        </w:rPr>
      </w:pPr>
      <w:r>
        <w:rPr>
          <w:sz w:val="24"/>
        </w:rPr>
        <w:t>Method</w:t>
      </w:r>
      <w:r>
        <w:rPr>
          <w:spacing w:val="18"/>
          <w:w w:val="115"/>
          <w:sz w:val="24"/>
        </w:rPr>
        <w:t xml:space="preserve"> </w:t>
      </w:r>
      <w:r>
        <w:rPr>
          <w:spacing w:val="-2"/>
          <w:w w:val="115"/>
          <w:sz w:val="24"/>
        </w:rPr>
        <w:t>applyEffect:</w:t>
      </w:r>
    </w:p>
    <w:p w14:paraId="059CC6DC">
      <w:pPr>
        <w:pStyle w:val="7"/>
        <w:spacing w:before="83" w:line="307" w:lineRule="auto"/>
        <w:ind w:left="586"/>
      </w:pPr>
      <w:r>
        <w:rPr>
          <w:w w:val="105"/>
        </w:rPr>
        <w:t>If</w:t>
      </w:r>
      <w:r>
        <w:rPr>
          <w:spacing w:val="76"/>
          <w:w w:val="105"/>
        </w:rPr>
        <w:t xml:space="preserve"> </w:t>
      </w:r>
      <w:r>
        <w:rPr>
          <w:w w:val="105"/>
        </w:rPr>
        <w:t>mainGateDestroyed</w:t>
      </w:r>
      <w:r>
        <w:rPr>
          <w:spacing w:val="40"/>
          <w:w w:val="105"/>
        </w:rPr>
        <w:t xml:space="preserve"> </w:t>
      </w:r>
      <w:r>
        <w:rPr>
          <w:w w:val="105"/>
        </w:rPr>
        <w:t>is</w:t>
      </w:r>
      <w:r>
        <w:rPr>
          <w:spacing w:val="40"/>
          <w:w w:val="105"/>
        </w:rPr>
        <w:t xml:space="preserve"> </w:t>
      </w:r>
      <w:r>
        <w:rPr>
          <w:w w:val="105"/>
        </w:rPr>
        <w:t>true</w:t>
      </w:r>
      <w:r>
        <w:rPr>
          <w:spacing w:val="40"/>
          <w:w w:val="105"/>
        </w:rPr>
        <w:t xml:space="preserve"> </w:t>
      </w:r>
      <w:r>
        <w:rPr>
          <w:w w:val="105"/>
        </w:rPr>
        <w:t>and</w:t>
      </w:r>
      <w:r>
        <w:rPr>
          <w:spacing w:val="40"/>
          <w:w w:val="105"/>
        </w:rPr>
        <w:t xml:space="preserve"> </w:t>
      </w:r>
      <w:r>
        <w:rPr>
          <w:w w:val="105"/>
        </w:rPr>
        <w:t>Robin</w:t>
      </w:r>
      <w:r>
        <w:rPr>
          <w:spacing w:val="40"/>
          <w:w w:val="105"/>
        </w:rPr>
        <w:t xml:space="preserve"> </w:t>
      </w:r>
      <w:r>
        <w:rPr>
          <w:w w:val="105"/>
        </w:rPr>
        <w:t>has</w:t>
      </w:r>
      <w:r>
        <w:rPr>
          <w:spacing w:val="40"/>
          <w:w w:val="105"/>
        </w:rPr>
        <w:t xml:space="preserve"> </w:t>
      </w:r>
      <w:r>
        <w:rPr>
          <w:w w:val="105"/>
        </w:rPr>
        <w:t>not</w:t>
      </w:r>
      <w:r>
        <w:rPr>
          <w:spacing w:val="40"/>
          <w:w w:val="105"/>
        </w:rPr>
        <w:t xml:space="preserve"> </w:t>
      </w:r>
      <w:r>
        <w:rPr>
          <w:w w:val="105"/>
        </w:rPr>
        <w:t>yet</w:t>
      </w:r>
      <w:r>
        <w:rPr>
          <w:spacing w:val="40"/>
          <w:w w:val="105"/>
        </w:rPr>
        <w:t xml:space="preserve"> </w:t>
      </w:r>
      <w:r>
        <w:rPr>
          <w:w w:val="105"/>
        </w:rPr>
        <w:t>been</w:t>
      </w:r>
      <w:r>
        <w:rPr>
          <w:spacing w:val="40"/>
          <w:w w:val="105"/>
        </w:rPr>
        <w:t xml:space="preserve"> </w:t>
      </w:r>
      <w:r>
        <w:rPr>
          <w:w w:val="105"/>
        </w:rPr>
        <w:t>rescued,</w:t>
      </w:r>
      <w:r>
        <w:rPr>
          <w:spacing w:val="40"/>
          <w:w w:val="105"/>
        </w:rPr>
        <w:t xml:space="preserve"> </w:t>
      </w:r>
      <w:r>
        <w:rPr>
          <w:w w:val="105"/>
        </w:rPr>
        <w:t>rescueProgress increases by 5 after each turn.</w:t>
      </w:r>
    </w:p>
    <w:p w14:paraId="091DAD9C">
      <w:pPr>
        <w:pStyle w:val="7"/>
        <w:spacing w:before="1" w:line="307" w:lineRule="auto"/>
        <w:ind w:left="586" w:right="706"/>
      </w:pPr>
      <w:r>
        <w:rPr>
          <w:w w:val="110"/>
        </w:rPr>
        <w:t>If</w:t>
      </w:r>
      <w:r>
        <w:rPr>
          <w:spacing w:val="40"/>
          <w:w w:val="110"/>
        </w:rPr>
        <w:t xml:space="preserve"> </w:t>
      </w:r>
      <w:r>
        <w:rPr>
          <w:w w:val="110"/>
        </w:rPr>
        <w:t>rescueProgress</w:t>
      </w:r>
      <w:r>
        <w:rPr>
          <w:spacing w:val="28"/>
          <w:w w:val="110"/>
        </w:rPr>
        <w:t xml:space="preserve"> </w:t>
      </w:r>
      <w:r>
        <w:rPr>
          <w:w w:val="110"/>
        </w:rPr>
        <w:t>is</w:t>
      </w:r>
      <w:r>
        <w:rPr>
          <w:spacing w:val="27"/>
          <w:w w:val="110"/>
        </w:rPr>
        <w:t xml:space="preserve"> </w:t>
      </w:r>
      <w:r>
        <w:rPr>
          <w:w w:val="110"/>
        </w:rPr>
        <w:t>greater</w:t>
      </w:r>
      <w:r>
        <w:rPr>
          <w:spacing w:val="27"/>
          <w:w w:val="110"/>
        </w:rPr>
        <w:t xml:space="preserve"> </w:t>
      </w:r>
      <w:r>
        <w:rPr>
          <w:w w:val="110"/>
        </w:rPr>
        <w:t>than</w:t>
      </w:r>
      <w:r>
        <w:rPr>
          <w:spacing w:val="27"/>
          <w:w w:val="110"/>
        </w:rPr>
        <w:t xml:space="preserve"> </w:t>
      </w:r>
      <w:r>
        <w:rPr>
          <w:w w:val="110"/>
        </w:rPr>
        <w:t>or</w:t>
      </w:r>
      <w:r>
        <w:rPr>
          <w:spacing w:val="27"/>
          <w:w w:val="110"/>
        </w:rPr>
        <w:t xml:space="preserve"> </w:t>
      </w:r>
      <w:r>
        <w:rPr>
          <w:w w:val="110"/>
        </w:rPr>
        <w:t>equal</w:t>
      </w:r>
      <w:r>
        <w:rPr>
          <w:spacing w:val="27"/>
          <w:w w:val="110"/>
        </w:rPr>
        <w:t xml:space="preserve"> </w:t>
      </w:r>
      <w:r>
        <w:rPr>
          <w:w w:val="110"/>
        </w:rPr>
        <w:t>to</w:t>
      </w:r>
      <w:r>
        <w:rPr>
          <w:spacing w:val="27"/>
          <w:w w:val="110"/>
        </w:rPr>
        <w:t xml:space="preserve"> </w:t>
      </w:r>
      <w:r>
        <w:rPr>
          <w:w w:val="110"/>
        </w:rPr>
        <w:t>100,</w:t>
      </w:r>
      <w:r>
        <w:rPr>
          <w:spacing w:val="28"/>
          <w:w w:val="110"/>
        </w:rPr>
        <w:t xml:space="preserve"> </w:t>
      </w:r>
      <w:r>
        <w:rPr>
          <w:w w:val="110"/>
        </w:rPr>
        <w:t>robinRescued</w:t>
      </w:r>
      <w:r>
        <w:rPr>
          <w:spacing w:val="28"/>
          <w:w w:val="110"/>
        </w:rPr>
        <w:t xml:space="preserve"> </w:t>
      </w:r>
      <w:r>
        <w:rPr>
          <w:w w:val="110"/>
        </w:rPr>
        <w:t>is</w:t>
      </w:r>
      <w:r>
        <w:rPr>
          <w:spacing w:val="27"/>
          <w:w w:val="110"/>
        </w:rPr>
        <w:t xml:space="preserve"> </w:t>
      </w:r>
      <w:r>
        <w:rPr>
          <w:w w:val="110"/>
        </w:rPr>
        <w:t>set</w:t>
      </w:r>
      <w:r>
        <w:rPr>
          <w:spacing w:val="27"/>
          <w:w w:val="110"/>
        </w:rPr>
        <w:t xml:space="preserve"> </w:t>
      </w:r>
      <w:r>
        <w:rPr>
          <w:w w:val="110"/>
        </w:rPr>
        <w:t>to</w:t>
      </w:r>
      <w:r>
        <w:rPr>
          <w:spacing w:val="27"/>
          <w:w w:val="110"/>
        </w:rPr>
        <w:t xml:space="preserve"> </w:t>
      </w:r>
      <w:r>
        <w:rPr>
          <w:w w:val="110"/>
        </w:rPr>
        <w:t>true</w:t>
      </w:r>
      <w:r>
        <w:rPr>
          <w:spacing w:val="28"/>
          <w:w w:val="110"/>
        </w:rPr>
        <w:t xml:space="preserve"> </w:t>
      </w:r>
      <w:r>
        <w:rPr>
          <w:w w:val="110"/>
        </w:rPr>
        <w:t>and morale increases by 10.</w:t>
      </w:r>
    </w:p>
    <w:p w14:paraId="02BF84F8">
      <w:pPr>
        <w:pStyle w:val="7"/>
        <w:spacing w:before="141"/>
      </w:pPr>
    </w:p>
    <w:p w14:paraId="0FE957A8">
      <w:pPr>
        <w:pStyle w:val="4"/>
        <w:numPr>
          <w:ilvl w:val="2"/>
          <w:numId w:val="1"/>
        </w:numPr>
        <w:tabs>
          <w:tab w:val="left" w:pos="822"/>
        </w:tabs>
        <w:spacing w:before="0" w:after="0" w:line="240" w:lineRule="auto"/>
        <w:ind w:left="822" w:right="0" w:hanging="822"/>
        <w:jc w:val="left"/>
      </w:pPr>
      <w:bookmarkStart w:id="25" w:name="BridgeOfHesitation"/>
      <w:bookmarkEnd w:id="25"/>
      <w:r>
        <w:rPr>
          <w:spacing w:val="-2"/>
          <w:w w:val="120"/>
        </w:rPr>
        <w:t>BridgeOfHesitation</w:t>
      </w:r>
    </w:p>
    <w:p w14:paraId="65CA32DE">
      <w:pPr>
        <w:pStyle w:val="7"/>
        <w:spacing w:before="61"/>
        <w:rPr>
          <w:b/>
        </w:rPr>
      </w:pPr>
    </w:p>
    <w:p w14:paraId="495A6E67">
      <w:pPr>
        <w:pStyle w:val="7"/>
      </w:pPr>
      <w:r>
        <w:rPr>
          <w:w w:val="105"/>
        </w:rPr>
        <w:t>The</w:t>
      </w:r>
      <w:r>
        <w:rPr>
          <w:spacing w:val="6"/>
          <w:w w:val="105"/>
        </w:rPr>
        <w:t xml:space="preserve"> </w:t>
      </w:r>
      <w:r>
        <w:rPr>
          <w:w w:val="105"/>
        </w:rPr>
        <w:t>Bridge</w:t>
      </w:r>
      <w:r>
        <w:rPr>
          <w:spacing w:val="6"/>
          <w:w w:val="105"/>
        </w:rPr>
        <w:t xml:space="preserve"> </w:t>
      </w:r>
      <w:r>
        <w:rPr>
          <w:w w:val="105"/>
        </w:rPr>
        <w:t>of</w:t>
      </w:r>
      <w:r>
        <w:rPr>
          <w:spacing w:val="7"/>
          <w:w w:val="105"/>
        </w:rPr>
        <w:t xml:space="preserve"> </w:t>
      </w:r>
      <w:r>
        <w:rPr>
          <w:w w:val="105"/>
        </w:rPr>
        <w:t>Hesitation</w:t>
      </w:r>
      <w:r>
        <w:rPr>
          <w:spacing w:val="6"/>
          <w:w w:val="105"/>
        </w:rPr>
        <w:t xml:space="preserve"> </w:t>
      </w:r>
      <w:r>
        <w:rPr>
          <w:w w:val="105"/>
        </w:rPr>
        <w:t>is</w:t>
      </w:r>
      <w:r>
        <w:rPr>
          <w:spacing w:val="7"/>
          <w:w w:val="105"/>
        </w:rPr>
        <w:t xml:space="preserve"> </w:t>
      </w:r>
      <w:r>
        <w:rPr>
          <w:w w:val="105"/>
        </w:rPr>
        <w:t>the</w:t>
      </w:r>
      <w:r>
        <w:rPr>
          <w:spacing w:val="6"/>
          <w:w w:val="105"/>
        </w:rPr>
        <w:t xml:space="preserve"> </w:t>
      </w:r>
      <w:r>
        <w:rPr>
          <w:w w:val="105"/>
        </w:rPr>
        <w:t>escape</w:t>
      </w:r>
      <w:r>
        <w:rPr>
          <w:spacing w:val="7"/>
          <w:w w:val="105"/>
        </w:rPr>
        <w:t xml:space="preserve"> </w:t>
      </w:r>
      <w:r>
        <w:rPr>
          <w:w w:val="105"/>
        </w:rPr>
        <w:t>route</w:t>
      </w:r>
      <w:r>
        <w:rPr>
          <w:spacing w:val="6"/>
          <w:w w:val="105"/>
        </w:rPr>
        <w:t xml:space="preserve"> </w:t>
      </w:r>
      <w:r>
        <w:rPr>
          <w:w w:val="105"/>
        </w:rPr>
        <w:t>from</w:t>
      </w:r>
      <w:r>
        <w:rPr>
          <w:spacing w:val="7"/>
          <w:w w:val="105"/>
        </w:rPr>
        <w:t xml:space="preserve"> </w:t>
      </w:r>
      <w:r>
        <w:rPr>
          <w:w w:val="105"/>
        </w:rPr>
        <w:t>Enies</w:t>
      </w:r>
      <w:r>
        <w:rPr>
          <w:spacing w:val="6"/>
          <w:w w:val="105"/>
        </w:rPr>
        <w:t xml:space="preserve"> </w:t>
      </w:r>
      <w:r>
        <w:rPr>
          <w:spacing w:val="-2"/>
          <w:w w:val="105"/>
        </w:rPr>
        <w:t>Lobby.</w:t>
      </w:r>
    </w:p>
    <w:p w14:paraId="64A830EB">
      <w:pPr>
        <w:pStyle w:val="7"/>
        <w:spacing w:after="0"/>
        <w:sectPr>
          <w:pgSz w:w="11910" w:h="16840"/>
          <w:pgMar w:top="1680" w:right="425" w:bottom="900" w:left="1133" w:header="809" w:footer="707" w:gutter="0"/>
          <w:cols w:space="720" w:num="1"/>
        </w:sectPr>
      </w:pPr>
    </w:p>
    <w:p w14:paraId="1A1803A6">
      <w:pPr>
        <w:pStyle w:val="7"/>
        <w:spacing w:before="119"/>
        <w:ind w:left="468"/>
      </w:pPr>
      <w:r>
        <w:t>Requirement:</w:t>
      </w:r>
      <w:r>
        <w:rPr>
          <w:spacing w:val="63"/>
          <w:w w:val="150"/>
        </w:rPr>
        <w:t xml:space="preserve"> </w:t>
      </w:r>
      <w:r>
        <w:t>Implement</w:t>
      </w:r>
      <w:r>
        <w:rPr>
          <w:spacing w:val="63"/>
          <w:w w:val="150"/>
        </w:rPr>
        <w:t xml:space="preserve"> </w:t>
      </w:r>
      <w:r>
        <w:t>class</w:t>
      </w:r>
      <w:r>
        <w:rPr>
          <w:spacing w:val="64"/>
          <w:w w:val="150"/>
        </w:rPr>
        <w:t xml:space="preserve"> </w:t>
      </w:r>
      <w:r>
        <w:t>BridgeOfHesitation</w:t>
      </w:r>
      <w:r>
        <w:rPr>
          <w:spacing w:val="63"/>
          <w:w w:val="150"/>
        </w:rPr>
        <w:t xml:space="preserve"> </w:t>
      </w:r>
      <w:r>
        <w:t>derived</w:t>
      </w:r>
      <w:r>
        <w:rPr>
          <w:spacing w:val="63"/>
          <w:w w:val="150"/>
        </w:rPr>
        <w:t xml:space="preserve"> </w:t>
      </w:r>
      <w:r>
        <w:t>from</w:t>
      </w:r>
      <w:r>
        <w:rPr>
          <w:spacing w:val="64"/>
          <w:w w:val="150"/>
        </w:rPr>
        <w:t xml:space="preserve"> </w:t>
      </w:r>
      <w:r>
        <w:rPr>
          <w:spacing w:val="-2"/>
        </w:rPr>
        <w:t>Building.</w:t>
      </w:r>
    </w:p>
    <w:p w14:paraId="5D3B9BDF">
      <w:pPr>
        <w:pStyle w:val="7"/>
        <w:spacing w:before="165"/>
      </w:pPr>
    </w:p>
    <w:p w14:paraId="180DFEE3">
      <w:pPr>
        <w:pStyle w:val="10"/>
        <w:numPr>
          <w:ilvl w:val="3"/>
          <w:numId w:val="1"/>
        </w:numPr>
        <w:tabs>
          <w:tab w:val="left" w:pos="585"/>
        </w:tabs>
        <w:spacing w:before="1" w:after="0" w:line="240" w:lineRule="auto"/>
        <w:ind w:left="585" w:right="0" w:hanging="233"/>
        <w:jc w:val="left"/>
        <w:rPr>
          <w:sz w:val="24"/>
        </w:rPr>
      </w:pPr>
      <w:r>
        <w:rPr>
          <w:sz w:val="24"/>
        </w:rPr>
        <w:t>Method</w:t>
      </w:r>
      <w:r>
        <w:rPr>
          <w:spacing w:val="18"/>
          <w:w w:val="115"/>
          <w:sz w:val="24"/>
        </w:rPr>
        <w:t xml:space="preserve"> </w:t>
      </w:r>
      <w:r>
        <w:rPr>
          <w:spacing w:val="-2"/>
          <w:w w:val="115"/>
          <w:sz w:val="24"/>
        </w:rPr>
        <w:t>applyEffect:</w:t>
      </w:r>
    </w:p>
    <w:p w14:paraId="122BD884">
      <w:pPr>
        <w:pStyle w:val="7"/>
        <w:spacing w:before="82" w:line="307" w:lineRule="auto"/>
        <w:ind w:left="586" w:right="706"/>
      </w:pPr>
      <w:r>
        <w:rPr>
          <w:w w:val="105"/>
        </w:rPr>
        <w:t>If</w:t>
      </w:r>
      <w:r>
        <w:rPr>
          <w:spacing w:val="40"/>
          <w:w w:val="105"/>
        </w:rPr>
        <w:t xml:space="preserve"> </w:t>
      </w:r>
      <w:r>
        <w:rPr>
          <w:w w:val="105"/>
        </w:rPr>
        <w:t>robinRescued</w:t>
      </w:r>
      <w:r>
        <w:rPr>
          <w:spacing w:val="30"/>
          <w:w w:val="105"/>
        </w:rPr>
        <w:t xml:space="preserve"> </w:t>
      </w:r>
      <w:r>
        <w:rPr>
          <w:w w:val="105"/>
        </w:rPr>
        <w:t>is</w:t>
      </w:r>
      <w:r>
        <w:rPr>
          <w:spacing w:val="30"/>
          <w:w w:val="105"/>
        </w:rPr>
        <w:t xml:space="preserve"> </w:t>
      </w:r>
      <w:r>
        <w:rPr>
          <w:w w:val="105"/>
        </w:rPr>
        <w:t>true,</w:t>
      </w:r>
      <w:r>
        <w:rPr>
          <w:spacing w:val="30"/>
          <w:w w:val="105"/>
        </w:rPr>
        <w:t xml:space="preserve"> </w:t>
      </w:r>
      <w:r>
        <w:rPr>
          <w:w w:val="105"/>
        </w:rPr>
        <w:t>bridgeOpened</w:t>
      </w:r>
      <w:r>
        <w:rPr>
          <w:spacing w:val="30"/>
          <w:w w:val="105"/>
        </w:rPr>
        <w:t xml:space="preserve"> </w:t>
      </w:r>
      <w:r>
        <w:rPr>
          <w:w w:val="105"/>
        </w:rPr>
        <w:t>is</w:t>
      </w:r>
      <w:r>
        <w:rPr>
          <w:spacing w:val="30"/>
          <w:w w:val="105"/>
        </w:rPr>
        <w:t xml:space="preserve"> </w:t>
      </w:r>
      <w:r>
        <w:rPr>
          <w:w w:val="105"/>
        </w:rPr>
        <w:t>set</w:t>
      </w:r>
      <w:r>
        <w:rPr>
          <w:spacing w:val="30"/>
          <w:w w:val="105"/>
        </w:rPr>
        <w:t xml:space="preserve"> </w:t>
      </w:r>
      <w:r>
        <w:rPr>
          <w:w w:val="105"/>
        </w:rPr>
        <w:t>to</w:t>
      </w:r>
      <w:r>
        <w:rPr>
          <w:spacing w:val="30"/>
          <w:w w:val="105"/>
        </w:rPr>
        <w:t xml:space="preserve"> </w:t>
      </w:r>
      <w:r>
        <w:rPr>
          <w:w w:val="105"/>
        </w:rPr>
        <w:t>true</w:t>
      </w:r>
      <w:r>
        <w:rPr>
          <w:spacing w:val="30"/>
          <w:w w:val="105"/>
        </w:rPr>
        <w:t xml:space="preserve"> </w:t>
      </w:r>
      <w:r>
        <w:rPr>
          <w:w w:val="105"/>
        </w:rPr>
        <w:t>and</w:t>
      </w:r>
      <w:r>
        <w:rPr>
          <w:spacing w:val="30"/>
          <w:w w:val="105"/>
        </w:rPr>
        <w:t xml:space="preserve"> </w:t>
      </w:r>
      <w:r>
        <w:rPr>
          <w:w w:val="105"/>
        </w:rPr>
        <w:t>escapeProgress</w:t>
      </w:r>
      <w:r>
        <w:rPr>
          <w:spacing w:val="30"/>
          <w:w w:val="105"/>
        </w:rPr>
        <w:t xml:space="preserve"> </w:t>
      </w:r>
      <w:r>
        <w:rPr>
          <w:w w:val="105"/>
        </w:rPr>
        <w:t>increases</w:t>
      </w:r>
      <w:r>
        <w:rPr>
          <w:spacing w:val="30"/>
          <w:w w:val="105"/>
        </w:rPr>
        <w:t xml:space="preserve"> </w:t>
      </w:r>
      <w:r>
        <w:rPr>
          <w:w w:val="105"/>
        </w:rPr>
        <w:t>by 5 each turn.</w:t>
      </w:r>
    </w:p>
    <w:p w14:paraId="11330052">
      <w:pPr>
        <w:pStyle w:val="7"/>
        <w:spacing w:before="1"/>
        <w:ind w:left="586"/>
      </w:pPr>
      <w:r>
        <w:t>If</w:t>
      </w:r>
      <w:r>
        <w:rPr>
          <w:spacing w:val="35"/>
        </w:rPr>
        <w:t xml:space="preserve"> </w:t>
      </w:r>
      <w:r>
        <w:t>escapeProgress</w:t>
      </w:r>
      <w:r>
        <w:rPr>
          <w:spacing w:val="14"/>
        </w:rPr>
        <w:t xml:space="preserve"> </w:t>
      </w:r>
      <w:r>
        <w:t>is</w:t>
      </w:r>
      <w:r>
        <w:rPr>
          <w:spacing w:val="13"/>
        </w:rPr>
        <w:t xml:space="preserve"> </w:t>
      </w:r>
      <w:r>
        <w:t>greater</w:t>
      </w:r>
      <w:r>
        <w:rPr>
          <w:spacing w:val="13"/>
        </w:rPr>
        <w:t xml:space="preserve"> </w:t>
      </w:r>
      <w:r>
        <w:t>than</w:t>
      </w:r>
      <w:r>
        <w:rPr>
          <w:spacing w:val="13"/>
        </w:rPr>
        <w:t xml:space="preserve"> </w:t>
      </w:r>
      <w:r>
        <w:t>or</w:t>
      </w:r>
      <w:r>
        <w:rPr>
          <w:spacing w:val="14"/>
        </w:rPr>
        <w:t xml:space="preserve"> </w:t>
      </w:r>
      <w:r>
        <w:t>equal</w:t>
      </w:r>
      <w:r>
        <w:rPr>
          <w:spacing w:val="13"/>
        </w:rPr>
        <w:t xml:space="preserve"> </w:t>
      </w:r>
      <w:r>
        <w:t>to</w:t>
      </w:r>
      <w:r>
        <w:rPr>
          <w:spacing w:val="13"/>
        </w:rPr>
        <w:t xml:space="preserve"> </w:t>
      </w:r>
      <w:r>
        <w:t>100,</w:t>
      </w:r>
      <w:r>
        <w:rPr>
          <w:spacing w:val="14"/>
        </w:rPr>
        <w:t xml:space="preserve"> </w:t>
      </w:r>
      <w:r>
        <w:t>the</w:t>
      </w:r>
      <w:r>
        <w:rPr>
          <w:spacing w:val="13"/>
        </w:rPr>
        <w:t xml:space="preserve"> </w:t>
      </w:r>
      <w:r>
        <w:t>battle</w:t>
      </w:r>
      <w:r>
        <w:rPr>
          <w:spacing w:val="13"/>
        </w:rPr>
        <w:t xml:space="preserve"> </w:t>
      </w:r>
      <w:r>
        <w:t>ends</w:t>
      </w:r>
      <w:r>
        <w:rPr>
          <w:spacing w:val="14"/>
        </w:rPr>
        <w:t xml:space="preserve"> </w:t>
      </w:r>
      <w:r>
        <w:t>with</w:t>
      </w:r>
      <w:r>
        <w:rPr>
          <w:spacing w:val="13"/>
        </w:rPr>
        <w:t xml:space="preserve"> </w:t>
      </w:r>
      <w:r>
        <w:t>result</w:t>
      </w:r>
      <w:r>
        <w:rPr>
          <w:spacing w:val="13"/>
        </w:rPr>
        <w:t xml:space="preserve"> </w:t>
      </w:r>
      <w:r>
        <w:rPr>
          <w:spacing w:val="-2"/>
        </w:rPr>
        <w:t>STRAW_HAT_WIN.</w:t>
      </w:r>
    </w:p>
    <w:p w14:paraId="2696DE07">
      <w:pPr>
        <w:pStyle w:val="7"/>
        <w:spacing w:before="241"/>
      </w:pPr>
    </w:p>
    <w:p w14:paraId="5DD521F7">
      <w:pPr>
        <w:pStyle w:val="4"/>
        <w:numPr>
          <w:ilvl w:val="2"/>
          <w:numId w:val="1"/>
        </w:numPr>
        <w:tabs>
          <w:tab w:val="left" w:pos="822"/>
        </w:tabs>
        <w:spacing w:before="0" w:after="0" w:line="240" w:lineRule="auto"/>
        <w:ind w:left="822" w:right="0" w:hanging="822"/>
        <w:jc w:val="left"/>
      </w:pPr>
      <w:bookmarkStart w:id="26" w:name="BusterCallShip"/>
      <w:bookmarkEnd w:id="26"/>
      <w:r>
        <w:rPr>
          <w:spacing w:val="-2"/>
          <w:w w:val="125"/>
        </w:rPr>
        <w:t>BusterCallShip</w:t>
      </w:r>
    </w:p>
    <w:p w14:paraId="7F651319">
      <w:pPr>
        <w:pStyle w:val="7"/>
        <w:spacing w:before="61"/>
        <w:rPr>
          <w:b/>
        </w:rPr>
      </w:pPr>
    </w:p>
    <w:p w14:paraId="6B700F58">
      <w:pPr>
        <w:pStyle w:val="7"/>
        <w:spacing w:before="1"/>
        <w:jc w:val="both"/>
      </w:pPr>
      <w:r>
        <w:rPr>
          <w:w w:val="105"/>
        </w:rPr>
        <w:t>The</w:t>
      </w:r>
      <w:r>
        <w:rPr>
          <w:spacing w:val="5"/>
          <w:w w:val="105"/>
        </w:rPr>
        <w:t xml:space="preserve"> </w:t>
      </w:r>
      <w:r>
        <w:rPr>
          <w:w w:val="105"/>
        </w:rPr>
        <w:t>Buster</w:t>
      </w:r>
      <w:r>
        <w:rPr>
          <w:spacing w:val="6"/>
          <w:w w:val="105"/>
        </w:rPr>
        <w:t xml:space="preserve"> </w:t>
      </w:r>
      <w:r>
        <w:rPr>
          <w:w w:val="105"/>
        </w:rPr>
        <w:t>Call</w:t>
      </w:r>
      <w:r>
        <w:rPr>
          <w:spacing w:val="6"/>
          <w:w w:val="105"/>
        </w:rPr>
        <w:t xml:space="preserve"> </w:t>
      </w:r>
      <w:r>
        <w:rPr>
          <w:w w:val="105"/>
        </w:rPr>
        <w:t>Ship</w:t>
      </w:r>
      <w:r>
        <w:rPr>
          <w:spacing w:val="5"/>
          <w:w w:val="105"/>
        </w:rPr>
        <w:t xml:space="preserve"> </w:t>
      </w:r>
      <w:r>
        <w:rPr>
          <w:w w:val="105"/>
        </w:rPr>
        <w:t>represents</w:t>
      </w:r>
      <w:r>
        <w:rPr>
          <w:spacing w:val="6"/>
          <w:w w:val="105"/>
        </w:rPr>
        <w:t xml:space="preserve"> </w:t>
      </w:r>
      <w:r>
        <w:rPr>
          <w:w w:val="105"/>
        </w:rPr>
        <w:t>the</w:t>
      </w:r>
      <w:r>
        <w:rPr>
          <w:spacing w:val="6"/>
          <w:w w:val="105"/>
        </w:rPr>
        <w:t xml:space="preserve"> </w:t>
      </w:r>
      <w:r>
        <w:rPr>
          <w:w w:val="105"/>
        </w:rPr>
        <w:t>time</w:t>
      </w:r>
      <w:r>
        <w:rPr>
          <w:spacing w:val="6"/>
          <w:w w:val="105"/>
        </w:rPr>
        <w:t xml:space="preserve"> </w:t>
      </w:r>
      <w:r>
        <w:rPr>
          <w:w w:val="105"/>
        </w:rPr>
        <w:t>pressure</w:t>
      </w:r>
      <w:r>
        <w:rPr>
          <w:spacing w:val="5"/>
          <w:w w:val="105"/>
        </w:rPr>
        <w:t xml:space="preserve"> </w:t>
      </w:r>
      <w:r>
        <w:rPr>
          <w:w w:val="105"/>
        </w:rPr>
        <w:t>of</w:t>
      </w:r>
      <w:r>
        <w:rPr>
          <w:spacing w:val="6"/>
          <w:w w:val="105"/>
        </w:rPr>
        <w:t xml:space="preserve"> </w:t>
      </w:r>
      <w:r>
        <w:rPr>
          <w:w w:val="105"/>
        </w:rPr>
        <w:t>the</w:t>
      </w:r>
      <w:r>
        <w:rPr>
          <w:spacing w:val="6"/>
          <w:w w:val="105"/>
        </w:rPr>
        <w:t xml:space="preserve"> </w:t>
      </w:r>
      <w:r>
        <w:rPr>
          <w:spacing w:val="-2"/>
          <w:w w:val="105"/>
        </w:rPr>
        <w:t>battle.</w:t>
      </w:r>
    </w:p>
    <w:p w14:paraId="1E695AB9">
      <w:pPr>
        <w:pStyle w:val="7"/>
        <w:spacing w:before="199"/>
        <w:ind w:left="468"/>
      </w:pPr>
      <w:r>
        <w:t>Requirement:</w:t>
      </w:r>
      <w:r>
        <w:rPr>
          <w:spacing w:val="57"/>
          <w:w w:val="150"/>
        </w:rPr>
        <w:t xml:space="preserve"> </w:t>
      </w:r>
      <w:r>
        <w:t>Implement</w:t>
      </w:r>
      <w:r>
        <w:rPr>
          <w:spacing w:val="57"/>
          <w:w w:val="150"/>
        </w:rPr>
        <w:t xml:space="preserve"> </w:t>
      </w:r>
      <w:r>
        <w:t>class</w:t>
      </w:r>
      <w:r>
        <w:rPr>
          <w:spacing w:val="58"/>
          <w:w w:val="150"/>
        </w:rPr>
        <w:t xml:space="preserve"> </w:t>
      </w:r>
      <w:r>
        <w:t>BusterCallShip</w:t>
      </w:r>
      <w:r>
        <w:rPr>
          <w:spacing w:val="57"/>
          <w:w w:val="150"/>
        </w:rPr>
        <w:t xml:space="preserve"> </w:t>
      </w:r>
      <w:r>
        <w:t>derived</w:t>
      </w:r>
      <w:r>
        <w:rPr>
          <w:spacing w:val="57"/>
          <w:w w:val="150"/>
        </w:rPr>
        <w:t xml:space="preserve"> </w:t>
      </w:r>
      <w:r>
        <w:t>from</w:t>
      </w:r>
      <w:r>
        <w:rPr>
          <w:spacing w:val="58"/>
          <w:w w:val="150"/>
        </w:rPr>
        <w:t xml:space="preserve"> </w:t>
      </w:r>
      <w:r>
        <w:rPr>
          <w:spacing w:val="-2"/>
        </w:rPr>
        <w:t>Building.</w:t>
      </w:r>
    </w:p>
    <w:p w14:paraId="30841DCE">
      <w:pPr>
        <w:pStyle w:val="7"/>
        <w:spacing w:before="165"/>
      </w:pPr>
    </w:p>
    <w:p w14:paraId="1EF2A60D">
      <w:pPr>
        <w:pStyle w:val="10"/>
        <w:numPr>
          <w:ilvl w:val="3"/>
          <w:numId w:val="1"/>
        </w:numPr>
        <w:tabs>
          <w:tab w:val="left" w:pos="585"/>
        </w:tabs>
        <w:spacing w:before="0" w:after="0" w:line="240" w:lineRule="auto"/>
        <w:ind w:left="585" w:right="0" w:hanging="233"/>
        <w:jc w:val="left"/>
        <w:rPr>
          <w:sz w:val="24"/>
        </w:rPr>
      </w:pPr>
      <w:r>
        <w:rPr>
          <w:sz w:val="24"/>
        </w:rPr>
        <w:t>Method</w:t>
      </w:r>
      <w:r>
        <w:rPr>
          <w:spacing w:val="18"/>
          <w:w w:val="115"/>
          <w:sz w:val="24"/>
        </w:rPr>
        <w:t xml:space="preserve"> </w:t>
      </w:r>
      <w:r>
        <w:rPr>
          <w:spacing w:val="-2"/>
          <w:w w:val="115"/>
          <w:sz w:val="24"/>
        </w:rPr>
        <w:t>applyEffect:</w:t>
      </w:r>
    </w:p>
    <w:p w14:paraId="095208F6">
      <w:pPr>
        <w:pStyle w:val="7"/>
        <w:spacing w:before="83" w:line="307" w:lineRule="auto"/>
        <w:ind w:left="586" w:right="706"/>
      </w:pPr>
      <w:r>
        <w:rPr>
          <w:w w:val="105"/>
        </w:rPr>
        <w:t>If the building has not been destroyed, busterCallTimer decreases by 1 after each turn.</w:t>
      </w:r>
      <w:r>
        <w:rPr>
          <w:spacing w:val="80"/>
          <w:w w:val="105"/>
        </w:rPr>
        <w:t xml:space="preserve"> </w:t>
      </w:r>
      <w:r>
        <w:rPr>
          <w:w w:val="105"/>
        </w:rPr>
        <w:t>If</w:t>
      </w:r>
      <w:r>
        <w:rPr>
          <w:spacing w:val="39"/>
          <w:w w:val="105"/>
        </w:rPr>
        <w:t xml:space="preserve"> </w:t>
      </w:r>
      <w:r>
        <w:rPr>
          <w:w w:val="105"/>
        </w:rPr>
        <w:t>busterCallTimer</w:t>
      </w:r>
      <w:r>
        <w:rPr>
          <w:spacing w:val="22"/>
          <w:w w:val="105"/>
        </w:rPr>
        <w:t xml:space="preserve"> </w:t>
      </w:r>
      <w:r>
        <w:rPr>
          <w:w w:val="105"/>
        </w:rPr>
        <w:t>is</w:t>
      </w:r>
      <w:r>
        <w:rPr>
          <w:spacing w:val="22"/>
          <w:w w:val="105"/>
        </w:rPr>
        <w:t xml:space="preserve"> </w:t>
      </w:r>
      <w:r>
        <w:rPr>
          <w:w w:val="105"/>
        </w:rPr>
        <w:t>less</w:t>
      </w:r>
      <w:r>
        <w:rPr>
          <w:spacing w:val="22"/>
          <w:w w:val="105"/>
        </w:rPr>
        <w:t xml:space="preserve"> </w:t>
      </w:r>
      <w:r>
        <w:rPr>
          <w:w w:val="105"/>
        </w:rPr>
        <w:t>than</w:t>
      </w:r>
      <w:r>
        <w:rPr>
          <w:spacing w:val="22"/>
          <w:w w:val="105"/>
        </w:rPr>
        <w:t xml:space="preserve"> </w:t>
      </w:r>
      <w:r>
        <w:rPr>
          <w:w w:val="105"/>
        </w:rPr>
        <w:t>or</w:t>
      </w:r>
      <w:r>
        <w:rPr>
          <w:spacing w:val="22"/>
          <w:w w:val="105"/>
        </w:rPr>
        <w:t xml:space="preserve"> </w:t>
      </w:r>
      <w:r>
        <w:rPr>
          <w:w w:val="105"/>
        </w:rPr>
        <w:t>equal</w:t>
      </w:r>
      <w:r>
        <w:rPr>
          <w:spacing w:val="22"/>
          <w:w w:val="105"/>
        </w:rPr>
        <w:t xml:space="preserve"> </w:t>
      </w:r>
      <w:r>
        <w:rPr>
          <w:w w:val="105"/>
        </w:rPr>
        <w:t>to</w:t>
      </w:r>
      <w:r>
        <w:rPr>
          <w:spacing w:val="22"/>
          <w:w w:val="105"/>
        </w:rPr>
        <w:t xml:space="preserve"> </w:t>
      </w:r>
      <w:r>
        <w:rPr>
          <w:w w:val="105"/>
        </w:rPr>
        <w:t>0,</w:t>
      </w:r>
      <w:r>
        <w:rPr>
          <w:spacing w:val="22"/>
          <w:w w:val="105"/>
        </w:rPr>
        <w:t xml:space="preserve"> </w:t>
      </w:r>
      <w:r>
        <w:rPr>
          <w:w w:val="105"/>
        </w:rPr>
        <w:t>the</w:t>
      </w:r>
      <w:r>
        <w:rPr>
          <w:spacing w:val="22"/>
          <w:w w:val="105"/>
        </w:rPr>
        <w:t xml:space="preserve"> </w:t>
      </w:r>
      <w:r>
        <w:rPr>
          <w:w w:val="105"/>
        </w:rPr>
        <w:t>battle</w:t>
      </w:r>
      <w:r>
        <w:rPr>
          <w:spacing w:val="22"/>
          <w:w w:val="105"/>
        </w:rPr>
        <w:t xml:space="preserve"> </w:t>
      </w:r>
      <w:r>
        <w:rPr>
          <w:w w:val="105"/>
        </w:rPr>
        <w:t>ends</w:t>
      </w:r>
      <w:r>
        <w:rPr>
          <w:spacing w:val="22"/>
          <w:w w:val="105"/>
        </w:rPr>
        <w:t xml:space="preserve"> </w:t>
      </w:r>
      <w:r>
        <w:rPr>
          <w:w w:val="105"/>
        </w:rPr>
        <w:t>with</w:t>
      </w:r>
      <w:r>
        <w:rPr>
          <w:spacing w:val="23"/>
          <w:w w:val="105"/>
        </w:rPr>
        <w:t xml:space="preserve"> </w:t>
      </w:r>
      <w:r>
        <w:rPr>
          <w:w w:val="105"/>
        </w:rPr>
        <w:t>result</w:t>
      </w:r>
      <w:r>
        <w:rPr>
          <w:spacing w:val="22"/>
          <w:w w:val="105"/>
        </w:rPr>
        <w:t xml:space="preserve"> </w:t>
      </w:r>
      <w:r>
        <w:rPr>
          <w:spacing w:val="-2"/>
          <w:w w:val="105"/>
        </w:rPr>
        <w:t>BUSTER_CALL.</w:t>
      </w:r>
    </w:p>
    <w:p w14:paraId="392051EC">
      <w:pPr>
        <w:pStyle w:val="10"/>
        <w:numPr>
          <w:ilvl w:val="3"/>
          <w:numId w:val="1"/>
        </w:numPr>
        <w:tabs>
          <w:tab w:val="left" w:pos="585"/>
        </w:tabs>
        <w:spacing w:before="1" w:after="0" w:line="240" w:lineRule="auto"/>
        <w:ind w:left="585" w:right="0" w:hanging="233"/>
        <w:jc w:val="left"/>
        <w:rPr>
          <w:sz w:val="24"/>
        </w:rPr>
      </w:pPr>
      <w:r>
        <w:rPr>
          <w:sz w:val="24"/>
        </w:rPr>
        <w:t>Method</w:t>
      </w:r>
      <w:r>
        <w:rPr>
          <w:spacing w:val="26"/>
          <w:sz w:val="24"/>
        </w:rPr>
        <w:t xml:space="preserve"> </w:t>
      </w:r>
      <w:r>
        <w:rPr>
          <w:spacing w:val="-2"/>
          <w:sz w:val="24"/>
        </w:rPr>
        <w:t>onDestroyed:</w:t>
      </w:r>
    </w:p>
    <w:p w14:paraId="7A11B945">
      <w:pPr>
        <w:pStyle w:val="7"/>
        <w:spacing w:before="83"/>
        <w:ind w:left="586"/>
      </w:pPr>
      <w:r>
        <w:rPr>
          <w:w w:val="105"/>
        </w:rPr>
        <w:t>When</w:t>
      </w:r>
      <w:r>
        <w:rPr>
          <w:spacing w:val="26"/>
          <w:w w:val="105"/>
        </w:rPr>
        <w:t xml:space="preserve"> </w:t>
      </w:r>
      <w:r>
        <w:rPr>
          <w:w w:val="105"/>
        </w:rPr>
        <w:t>the</w:t>
      </w:r>
      <w:r>
        <w:rPr>
          <w:spacing w:val="27"/>
          <w:w w:val="105"/>
        </w:rPr>
        <w:t xml:space="preserve"> </w:t>
      </w:r>
      <w:r>
        <w:rPr>
          <w:w w:val="105"/>
        </w:rPr>
        <w:t>building</w:t>
      </w:r>
      <w:r>
        <w:rPr>
          <w:spacing w:val="26"/>
          <w:w w:val="105"/>
        </w:rPr>
        <w:t xml:space="preserve"> </w:t>
      </w:r>
      <w:r>
        <w:rPr>
          <w:w w:val="105"/>
        </w:rPr>
        <w:t>is</w:t>
      </w:r>
      <w:r>
        <w:rPr>
          <w:spacing w:val="27"/>
          <w:w w:val="105"/>
        </w:rPr>
        <w:t xml:space="preserve"> </w:t>
      </w:r>
      <w:r>
        <w:rPr>
          <w:w w:val="105"/>
        </w:rPr>
        <w:t>destroyed,</w:t>
      </w:r>
      <w:r>
        <w:rPr>
          <w:spacing w:val="26"/>
          <w:w w:val="105"/>
        </w:rPr>
        <w:t xml:space="preserve"> </w:t>
      </w:r>
      <w:r>
        <w:rPr>
          <w:w w:val="105"/>
        </w:rPr>
        <w:t>busterCallTimer</w:t>
      </w:r>
      <w:r>
        <w:rPr>
          <w:spacing w:val="27"/>
          <w:w w:val="105"/>
        </w:rPr>
        <w:t xml:space="preserve"> </w:t>
      </w:r>
      <w:r>
        <w:rPr>
          <w:w w:val="105"/>
        </w:rPr>
        <w:t>increases</w:t>
      </w:r>
      <w:r>
        <w:rPr>
          <w:spacing w:val="26"/>
          <w:w w:val="105"/>
        </w:rPr>
        <w:t xml:space="preserve"> </w:t>
      </w:r>
      <w:r>
        <w:rPr>
          <w:w w:val="105"/>
        </w:rPr>
        <w:t>by</w:t>
      </w:r>
      <w:r>
        <w:rPr>
          <w:spacing w:val="27"/>
          <w:w w:val="105"/>
        </w:rPr>
        <w:t xml:space="preserve"> </w:t>
      </w:r>
      <w:r>
        <w:rPr>
          <w:spacing w:val="-5"/>
          <w:w w:val="105"/>
        </w:rPr>
        <w:t>3.</w:t>
      </w:r>
    </w:p>
    <w:p w14:paraId="19F8787D">
      <w:pPr>
        <w:pStyle w:val="7"/>
      </w:pPr>
    </w:p>
    <w:p w14:paraId="276848C3">
      <w:pPr>
        <w:pStyle w:val="7"/>
      </w:pPr>
    </w:p>
    <w:p w14:paraId="4D3D6AB6">
      <w:pPr>
        <w:pStyle w:val="3"/>
        <w:numPr>
          <w:ilvl w:val="1"/>
          <w:numId w:val="1"/>
        </w:numPr>
        <w:tabs>
          <w:tab w:val="left" w:pos="735"/>
        </w:tabs>
        <w:spacing w:before="0" w:after="0" w:line="240" w:lineRule="auto"/>
        <w:ind w:left="735" w:right="0" w:hanging="735"/>
        <w:jc w:val="left"/>
      </w:pPr>
      <w:bookmarkStart w:id="27" w:name="EniesLobbyBattle"/>
      <w:bookmarkEnd w:id="27"/>
      <w:r>
        <w:rPr>
          <w:spacing w:val="-2"/>
          <w:w w:val="125"/>
        </w:rPr>
        <w:t>EniesLobbyBattle</w:t>
      </w:r>
    </w:p>
    <w:p w14:paraId="20E5F4A4">
      <w:pPr>
        <w:pStyle w:val="7"/>
        <w:spacing w:before="2"/>
        <w:rPr>
          <w:b/>
          <w:sz w:val="28"/>
        </w:rPr>
      </w:pPr>
    </w:p>
    <w:p w14:paraId="0451E45A">
      <w:pPr>
        <w:pStyle w:val="7"/>
        <w:spacing w:line="307" w:lineRule="auto"/>
        <w:ind w:right="703"/>
        <w:jc w:val="both"/>
      </w:pPr>
      <w:r>
        <w:t>The</w:t>
      </w:r>
      <w:r>
        <w:rPr>
          <w:spacing w:val="80"/>
        </w:rPr>
        <w:t xml:space="preserve"> </w:t>
      </w:r>
      <w:r>
        <w:t>EniesLobbyBattle</w:t>
      </w:r>
      <w:r>
        <w:rPr>
          <w:spacing w:val="80"/>
        </w:rPr>
        <w:t xml:space="preserve"> </w:t>
      </w:r>
      <w:r>
        <w:t>class</w:t>
      </w:r>
      <w:r>
        <w:rPr>
          <w:spacing w:val="80"/>
        </w:rPr>
        <w:t xml:space="preserve"> </w:t>
      </w:r>
      <w:r>
        <w:t>is</w:t>
      </w:r>
      <w:r>
        <w:rPr>
          <w:spacing w:val="80"/>
        </w:rPr>
        <w:t xml:space="preserve"> </w:t>
      </w:r>
      <w:r>
        <w:t>responsible</w:t>
      </w:r>
      <w:r>
        <w:rPr>
          <w:spacing w:val="80"/>
        </w:rPr>
        <w:t xml:space="preserve"> </w:t>
      </w:r>
      <w:r>
        <w:t>for</w:t>
      </w:r>
      <w:r>
        <w:rPr>
          <w:spacing w:val="80"/>
        </w:rPr>
        <w:t xml:space="preserve"> </w:t>
      </w:r>
      <w:r>
        <w:t>managing</w:t>
      </w:r>
      <w:r>
        <w:rPr>
          <w:spacing w:val="80"/>
        </w:rPr>
        <w:t xml:space="preserve"> </w:t>
      </w:r>
      <w:r>
        <w:t>the</w:t>
      </w:r>
      <w:r>
        <w:rPr>
          <w:spacing w:val="80"/>
        </w:rPr>
        <w:t xml:space="preserve"> </w:t>
      </w:r>
      <w:r>
        <w:t>entire</w:t>
      </w:r>
      <w:r>
        <w:rPr>
          <w:spacing w:val="80"/>
        </w:rPr>
        <w:t xml:space="preserve"> </w:t>
      </w:r>
      <w:r>
        <w:t>battle</w:t>
      </w:r>
      <w:r>
        <w:rPr>
          <w:spacing w:val="80"/>
        </w:rPr>
        <w:t xml:space="preserve"> </w:t>
      </w:r>
      <w:r>
        <w:t>at</w:t>
      </w:r>
      <w:r>
        <w:rPr>
          <w:spacing w:val="80"/>
        </w:rPr>
        <w:t xml:space="preserve"> </w:t>
      </w:r>
      <w:r>
        <w:t>Enies</w:t>
      </w:r>
      <w:r>
        <w:rPr>
          <w:spacing w:val="80"/>
        </w:rPr>
        <w:t xml:space="preserve"> </w:t>
      </w:r>
      <w:r>
        <w:t>Lobby. This class handles reading initialization data, managing character lists, managing buildings, coordinating</w:t>
      </w:r>
      <w:r>
        <w:rPr>
          <w:spacing w:val="40"/>
        </w:rPr>
        <w:t xml:space="preserve"> </w:t>
      </w:r>
      <w:r>
        <w:t>turn</w:t>
      </w:r>
      <w:r>
        <w:rPr>
          <w:spacing w:val="40"/>
        </w:rPr>
        <w:t xml:space="preserve"> </w:t>
      </w:r>
      <w:r>
        <w:t>execution,</w:t>
      </w:r>
      <w:r>
        <w:rPr>
          <w:spacing w:val="40"/>
        </w:rPr>
        <w:t xml:space="preserve"> </w:t>
      </w:r>
      <w:r>
        <w:t>updating</w:t>
      </w:r>
      <w:r>
        <w:rPr>
          <w:spacing w:val="40"/>
        </w:rPr>
        <w:t xml:space="preserve"> </w:t>
      </w:r>
      <w:r>
        <w:t>the</w:t>
      </w:r>
      <w:r>
        <w:rPr>
          <w:spacing w:val="40"/>
        </w:rPr>
        <w:t xml:space="preserve"> </w:t>
      </w:r>
      <w:r>
        <w:t>state</w:t>
      </w:r>
      <w:r>
        <w:rPr>
          <w:spacing w:val="40"/>
        </w:rPr>
        <w:t xml:space="preserve"> </w:t>
      </w:r>
      <w:r>
        <w:t>in</w:t>
      </w:r>
      <w:r>
        <w:rPr>
          <w:spacing w:val="40"/>
        </w:rPr>
        <w:t xml:space="preserve"> </w:t>
      </w:r>
      <w:r>
        <w:t>BattleContext,</w:t>
      </w:r>
      <w:r>
        <w:rPr>
          <w:spacing w:val="40"/>
        </w:rPr>
        <w:t xml:space="preserve"> </w:t>
      </w:r>
      <w:r>
        <w:t>and</w:t>
      </w:r>
      <w:r>
        <w:rPr>
          <w:spacing w:val="40"/>
        </w:rPr>
        <w:t xml:space="preserve"> </w:t>
      </w:r>
      <w:r>
        <w:t>determining</w:t>
      </w:r>
      <w:r>
        <w:rPr>
          <w:spacing w:val="40"/>
        </w:rPr>
        <w:t xml:space="preserve"> </w:t>
      </w:r>
      <w:r>
        <w:t>the</w:t>
      </w:r>
      <w:r>
        <w:rPr>
          <w:spacing w:val="40"/>
        </w:rPr>
        <w:t xml:space="preserve"> </w:t>
      </w:r>
      <w:r>
        <w:t>final result of the battle. :contentReference[oaicite:0]index=0</w:t>
      </w:r>
    </w:p>
    <w:p w14:paraId="3636AF0E">
      <w:pPr>
        <w:pStyle w:val="7"/>
        <w:spacing w:before="119"/>
        <w:ind w:left="468"/>
        <w:jc w:val="both"/>
      </w:pPr>
      <w:r>
        <w:rPr>
          <w:w w:val="105"/>
        </w:rPr>
        <w:t>Requirement:</w:t>
      </w:r>
      <w:r>
        <w:rPr>
          <w:spacing w:val="17"/>
          <w:w w:val="105"/>
        </w:rPr>
        <w:t xml:space="preserve"> </w:t>
      </w:r>
      <w:r>
        <w:rPr>
          <w:w w:val="105"/>
        </w:rPr>
        <w:t>Implement</w:t>
      </w:r>
      <w:r>
        <w:rPr>
          <w:spacing w:val="18"/>
          <w:w w:val="105"/>
        </w:rPr>
        <w:t xml:space="preserve"> </w:t>
      </w:r>
      <w:r>
        <w:rPr>
          <w:w w:val="105"/>
        </w:rPr>
        <w:t>the</w:t>
      </w:r>
      <w:r>
        <w:rPr>
          <w:spacing w:val="18"/>
          <w:w w:val="105"/>
        </w:rPr>
        <w:t xml:space="preserve"> </w:t>
      </w:r>
      <w:r>
        <w:rPr>
          <w:w w:val="105"/>
        </w:rPr>
        <w:t>class</w:t>
      </w:r>
      <w:r>
        <w:rPr>
          <w:spacing w:val="17"/>
          <w:w w:val="105"/>
        </w:rPr>
        <w:t xml:space="preserve"> </w:t>
      </w:r>
      <w:r>
        <w:rPr>
          <w:w w:val="105"/>
        </w:rPr>
        <w:t>EniesLobbyBattle</w:t>
      </w:r>
      <w:r>
        <w:rPr>
          <w:spacing w:val="19"/>
          <w:w w:val="105"/>
        </w:rPr>
        <w:t xml:space="preserve"> </w:t>
      </w:r>
      <w:r>
        <w:rPr>
          <w:w w:val="105"/>
        </w:rPr>
        <w:t>with</w:t>
      </w:r>
      <w:r>
        <w:rPr>
          <w:spacing w:val="18"/>
          <w:w w:val="105"/>
        </w:rPr>
        <w:t xml:space="preserve"> </w:t>
      </w:r>
      <w:r>
        <w:rPr>
          <w:w w:val="105"/>
        </w:rPr>
        <w:t>the</w:t>
      </w:r>
      <w:r>
        <w:rPr>
          <w:spacing w:val="17"/>
          <w:w w:val="105"/>
        </w:rPr>
        <w:t xml:space="preserve"> </w:t>
      </w:r>
      <w:r>
        <w:rPr>
          <w:w w:val="105"/>
        </w:rPr>
        <w:t>following</w:t>
      </w:r>
      <w:r>
        <w:rPr>
          <w:spacing w:val="18"/>
          <w:w w:val="105"/>
        </w:rPr>
        <w:t xml:space="preserve"> </w:t>
      </w:r>
      <w:r>
        <w:rPr>
          <w:spacing w:val="-2"/>
          <w:w w:val="105"/>
        </w:rPr>
        <w:t>specifications:</w:t>
      </w:r>
    </w:p>
    <w:p w14:paraId="4D2A56BA">
      <w:pPr>
        <w:pStyle w:val="7"/>
        <w:spacing w:before="165"/>
      </w:pPr>
    </w:p>
    <w:p w14:paraId="32497F24">
      <w:pPr>
        <w:pStyle w:val="10"/>
        <w:numPr>
          <w:ilvl w:val="0"/>
          <w:numId w:val="9"/>
        </w:numPr>
        <w:tabs>
          <w:tab w:val="left" w:pos="584"/>
        </w:tabs>
        <w:spacing w:before="1" w:after="0" w:line="240" w:lineRule="auto"/>
        <w:ind w:left="584" w:right="0" w:hanging="297"/>
        <w:jc w:val="left"/>
        <w:rPr>
          <w:sz w:val="24"/>
        </w:rPr>
      </w:pPr>
      <w:r>
        <w:rPr>
          <w:w w:val="115"/>
          <w:sz w:val="24"/>
        </w:rPr>
        <w:t>private</w:t>
      </w:r>
      <w:r>
        <w:rPr>
          <w:spacing w:val="63"/>
          <w:w w:val="150"/>
          <w:sz w:val="24"/>
        </w:rPr>
        <w:t xml:space="preserve"> </w:t>
      </w:r>
      <w:r>
        <w:rPr>
          <w:spacing w:val="-2"/>
          <w:w w:val="115"/>
          <w:sz w:val="24"/>
        </w:rPr>
        <w:t>attributes:</w:t>
      </w:r>
    </w:p>
    <w:p w14:paraId="1E42C15F">
      <w:pPr>
        <w:pStyle w:val="10"/>
        <w:numPr>
          <w:ilvl w:val="1"/>
          <w:numId w:val="9"/>
        </w:numPr>
        <w:tabs>
          <w:tab w:val="left" w:pos="1099"/>
          <w:tab w:val="left" w:pos="1101"/>
        </w:tabs>
        <w:spacing w:before="241" w:after="0" w:line="307" w:lineRule="auto"/>
        <w:ind w:left="1101" w:right="705" w:hanging="235"/>
        <w:jc w:val="left"/>
        <w:rPr>
          <w:sz w:val="24"/>
        </w:rPr>
      </w:pPr>
      <w:r>
        <w:rPr>
          <w:w w:val="105"/>
          <w:sz w:val="24"/>
        </w:rPr>
        <w:t>strawHats:</w:t>
      </w:r>
      <w:r>
        <w:rPr>
          <w:spacing w:val="37"/>
          <w:w w:val="105"/>
          <w:sz w:val="24"/>
        </w:rPr>
        <w:t xml:space="preserve"> </w:t>
      </w:r>
      <w:r>
        <w:rPr>
          <w:w w:val="105"/>
          <w:sz w:val="24"/>
        </w:rPr>
        <w:t>type</w:t>
      </w:r>
      <w:r>
        <w:rPr>
          <w:spacing w:val="36"/>
          <w:w w:val="105"/>
          <w:sz w:val="24"/>
        </w:rPr>
        <w:t xml:space="preserve"> </w:t>
      </w:r>
      <w:r>
        <w:rPr>
          <w:w w:val="105"/>
          <w:sz w:val="24"/>
        </w:rPr>
        <w:t>Character**,</w:t>
      </w:r>
      <w:r>
        <w:rPr>
          <w:spacing w:val="37"/>
          <w:w w:val="105"/>
          <w:sz w:val="24"/>
        </w:rPr>
        <w:t xml:space="preserve"> </w:t>
      </w:r>
      <w:r>
        <w:rPr>
          <w:w w:val="105"/>
          <w:sz w:val="24"/>
        </w:rPr>
        <w:t>a</w:t>
      </w:r>
      <w:r>
        <w:rPr>
          <w:spacing w:val="36"/>
          <w:w w:val="105"/>
          <w:sz w:val="24"/>
        </w:rPr>
        <w:t xml:space="preserve"> </w:t>
      </w:r>
      <w:r>
        <w:rPr>
          <w:w w:val="105"/>
          <w:sz w:val="24"/>
        </w:rPr>
        <w:t>dynamic</w:t>
      </w:r>
      <w:r>
        <w:rPr>
          <w:spacing w:val="36"/>
          <w:w w:val="105"/>
          <w:sz w:val="24"/>
        </w:rPr>
        <w:t xml:space="preserve"> </w:t>
      </w:r>
      <w:r>
        <w:rPr>
          <w:w w:val="105"/>
          <w:sz w:val="24"/>
        </w:rPr>
        <w:t>array</w:t>
      </w:r>
      <w:r>
        <w:rPr>
          <w:spacing w:val="36"/>
          <w:w w:val="105"/>
          <w:sz w:val="24"/>
        </w:rPr>
        <w:t xml:space="preserve"> </w:t>
      </w:r>
      <w:r>
        <w:rPr>
          <w:w w:val="105"/>
          <w:sz w:val="24"/>
        </w:rPr>
        <w:t>storing</w:t>
      </w:r>
      <w:r>
        <w:rPr>
          <w:spacing w:val="37"/>
          <w:w w:val="105"/>
          <w:sz w:val="24"/>
        </w:rPr>
        <w:t xml:space="preserve"> </w:t>
      </w:r>
      <w:r>
        <w:rPr>
          <w:w w:val="105"/>
          <w:sz w:val="24"/>
        </w:rPr>
        <w:t>Straw</w:t>
      </w:r>
      <w:r>
        <w:rPr>
          <w:spacing w:val="37"/>
          <w:w w:val="105"/>
          <w:sz w:val="24"/>
        </w:rPr>
        <w:t xml:space="preserve"> </w:t>
      </w:r>
      <w:r>
        <w:rPr>
          <w:w w:val="105"/>
          <w:sz w:val="24"/>
        </w:rPr>
        <w:t>Hat</w:t>
      </w:r>
      <w:r>
        <w:rPr>
          <w:spacing w:val="36"/>
          <w:w w:val="105"/>
          <w:sz w:val="24"/>
        </w:rPr>
        <w:t xml:space="preserve"> </w:t>
      </w:r>
      <w:r>
        <w:rPr>
          <w:w w:val="105"/>
          <w:sz w:val="24"/>
        </w:rPr>
        <w:t>characters.</w:t>
      </w:r>
      <w:r>
        <w:rPr>
          <w:spacing w:val="36"/>
          <w:w w:val="105"/>
          <w:sz w:val="24"/>
        </w:rPr>
        <w:t xml:space="preserve"> </w:t>
      </w:r>
      <w:r>
        <w:rPr>
          <w:w w:val="105"/>
          <w:sz w:val="24"/>
        </w:rPr>
        <w:t>The number of Straw Hat members does not exceed 7.</w:t>
      </w:r>
    </w:p>
    <w:p w14:paraId="3EF89013">
      <w:pPr>
        <w:pStyle w:val="10"/>
        <w:numPr>
          <w:ilvl w:val="1"/>
          <w:numId w:val="9"/>
        </w:numPr>
        <w:tabs>
          <w:tab w:val="left" w:pos="1100"/>
        </w:tabs>
        <w:spacing w:before="2" w:after="0" w:line="240" w:lineRule="auto"/>
        <w:ind w:left="1100" w:right="0" w:hanging="233"/>
        <w:jc w:val="left"/>
        <w:rPr>
          <w:sz w:val="24"/>
        </w:rPr>
      </w:pPr>
      <w:r>
        <w:rPr>
          <w:w w:val="105"/>
          <w:sz w:val="24"/>
        </w:rPr>
        <w:t>strawHatCount:</w:t>
      </w:r>
      <w:r>
        <w:rPr>
          <w:spacing w:val="22"/>
          <w:w w:val="105"/>
          <w:sz w:val="24"/>
        </w:rPr>
        <w:t xml:space="preserve"> </w:t>
      </w:r>
      <w:r>
        <w:rPr>
          <w:w w:val="105"/>
          <w:sz w:val="24"/>
        </w:rPr>
        <w:t>type</w:t>
      </w:r>
      <w:r>
        <w:rPr>
          <w:spacing w:val="22"/>
          <w:w w:val="105"/>
          <w:sz w:val="24"/>
        </w:rPr>
        <w:t xml:space="preserve"> </w:t>
      </w:r>
      <w:r>
        <w:rPr>
          <w:w w:val="105"/>
          <w:sz w:val="24"/>
        </w:rPr>
        <w:t>int,</w:t>
      </w:r>
      <w:r>
        <w:rPr>
          <w:spacing w:val="23"/>
          <w:w w:val="105"/>
          <w:sz w:val="24"/>
        </w:rPr>
        <w:t xml:space="preserve"> </w:t>
      </w:r>
      <w:r>
        <w:rPr>
          <w:w w:val="105"/>
          <w:sz w:val="24"/>
        </w:rPr>
        <w:t>the</w:t>
      </w:r>
      <w:r>
        <w:rPr>
          <w:spacing w:val="22"/>
          <w:w w:val="105"/>
          <w:sz w:val="24"/>
        </w:rPr>
        <w:t xml:space="preserve"> </w:t>
      </w:r>
      <w:r>
        <w:rPr>
          <w:w w:val="105"/>
          <w:sz w:val="24"/>
        </w:rPr>
        <w:t>current</w:t>
      </w:r>
      <w:r>
        <w:rPr>
          <w:spacing w:val="23"/>
          <w:w w:val="105"/>
          <w:sz w:val="24"/>
        </w:rPr>
        <w:t xml:space="preserve"> </w:t>
      </w:r>
      <w:r>
        <w:rPr>
          <w:w w:val="105"/>
          <w:sz w:val="24"/>
        </w:rPr>
        <w:t>number</w:t>
      </w:r>
      <w:r>
        <w:rPr>
          <w:spacing w:val="22"/>
          <w:w w:val="105"/>
          <w:sz w:val="24"/>
        </w:rPr>
        <w:t xml:space="preserve"> </w:t>
      </w:r>
      <w:r>
        <w:rPr>
          <w:w w:val="105"/>
          <w:sz w:val="24"/>
        </w:rPr>
        <w:t>of</w:t>
      </w:r>
      <w:r>
        <w:rPr>
          <w:spacing w:val="22"/>
          <w:w w:val="105"/>
          <w:sz w:val="24"/>
        </w:rPr>
        <w:t xml:space="preserve"> </w:t>
      </w:r>
      <w:r>
        <w:rPr>
          <w:w w:val="105"/>
          <w:sz w:val="24"/>
        </w:rPr>
        <w:t>Straw</w:t>
      </w:r>
      <w:r>
        <w:rPr>
          <w:spacing w:val="23"/>
          <w:w w:val="105"/>
          <w:sz w:val="24"/>
        </w:rPr>
        <w:t xml:space="preserve"> </w:t>
      </w:r>
      <w:r>
        <w:rPr>
          <w:w w:val="105"/>
          <w:sz w:val="24"/>
        </w:rPr>
        <w:t>Hat</w:t>
      </w:r>
      <w:r>
        <w:rPr>
          <w:spacing w:val="22"/>
          <w:w w:val="105"/>
          <w:sz w:val="24"/>
        </w:rPr>
        <w:t xml:space="preserve"> </w:t>
      </w:r>
      <w:r>
        <w:rPr>
          <w:spacing w:val="-2"/>
          <w:w w:val="105"/>
          <w:sz w:val="24"/>
        </w:rPr>
        <w:t>characters.</w:t>
      </w:r>
    </w:p>
    <w:p w14:paraId="297D14C6">
      <w:pPr>
        <w:pStyle w:val="10"/>
        <w:numPr>
          <w:ilvl w:val="1"/>
          <w:numId w:val="9"/>
        </w:numPr>
        <w:tabs>
          <w:tab w:val="left" w:pos="1099"/>
          <w:tab w:val="left" w:pos="1101"/>
        </w:tabs>
        <w:spacing w:before="82" w:after="0" w:line="307" w:lineRule="auto"/>
        <w:ind w:left="1101" w:right="705" w:hanging="235"/>
        <w:jc w:val="left"/>
        <w:rPr>
          <w:sz w:val="24"/>
        </w:rPr>
      </w:pPr>
      <w:r>
        <w:rPr>
          <w:w w:val="105"/>
          <w:sz w:val="24"/>
        </w:rPr>
        <w:t>cp9Agents: type Character**, a dynamic array storing CP9 agents. The number of agents does not exceed 7.</w:t>
      </w:r>
    </w:p>
    <w:p w14:paraId="3F63AADE">
      <w:pPr>
        <w:pStyle w:val="10"/>
        <w:numPr>
          <w:ilvl w:val="1"/>
          <w:numId w:val="9"/>
        </w:numPr>
        <w:tabs>
          <w:tab w:val="left" w:pos="1100"/>
        </w:tabs>
        <w:spacing w:before="1" w:after="0" w:line="240" w:lineRule="auto"/>
        <w:ind w:left="1100" w:right="0" w:hanging="233"/>
        <w:jc w:val="left"/>
        <w:rPr>
          <w:sz w:val="24"/>
        </w:rPr>
      </w:pPr>
      <w:r>
        <w:rPr>
          <w:w w:val="110"/>
          <w:sz w:val="24"/>
        </w:rPr>
        <w:t>cp9Count:</w:t>
      </w:r>
      <w:r>
        <w:rPr>
          <w:spacing w:val="-7"/>
          <w:w w:val="110"/>
          <w:sz w:val="24"/>
        </w:rPr>
        <w:t xml:space="preserve"> </w:t>
      </w:r>
      <w:r>
        <w:rPr>
          <w:w w:val="110"/>
          <w:sz w:val="24"/>
        </w:rPr>
        <w:t>type</w:t>
      </w:r>
      <w:r>
        <w:rPr>
          <w:spacing w:val="-6"/>
          <w:w w:val="110"/>
          <w:sz w:val="24"/>
        </w:rPr>
        <w:t xml:space="preserve"> </w:t>
      </w:r>
      <w:r>
        <w:rPr>
          <w:w w:val="110"/>
          <w:sz w:val="24"/>
        </w:rPr>
        <w:t>int,</w:t>
      </w:r>
      <w:r>
        <w:rPr>
          <w:spacing w:val="-6"/>
          <w:w w:val="110"/>
          <w:sz w:val="24"/>
        </w:rPr>
        <w:t xml:space="preserve"> </w:t>
      </w:r>
      <w:r>
        <w:rPr>
          <w:w w:val="110"/>
          <w:sz w:val="24"/>
        </w:rPr>
        <w:t>the</w:t>
      </w:r>
      <w:r>
        <w:rPr>
          <w:spacing w:val="-7"/>
          <w:w w:val="110"/>
          <w:sz w:val="24"/>
        </w:rPr>
        <w:t xml:space="preserve"> </w:t>
      </w:r>
      <w:r>
        <w:rPr>
          <w:w w:val="110"/>
          <w:sz w:val="24"/>
        </w:rPr>
        <w:t>current</w:t>
      </w:r>
      <w:r>
        <w:rPr>
          <w:spacing w:val="-6"/>
          <w:w w:val="110"/>
          <w:sz w:val="24"/>
        </w:rPr>
        <w:t xml:space="preserve"> </w:t>
      </w:r>
      <w:r>
        <w:rPr>
          <w:w w:val="110"/>
          <w:sz w:val="24"/>
        </w:rPr>
        <w:t>number</w:t>
      </w:r>
      <w:r>
        <w:rPr>
          <w:spacing w:val="-6"/>
          <w:w w:val="110"/>
          <w:sz w:val="24"/>
        </w:rPr>
        <w:t xml:space="preserve"> </w:t>
      </w:r>
      <w:r>
        <w:rPr>
          <w:w w:val="110"/>
          <w:sz w:val="24"/>
        </w:rPr>
        <w:t>of</w:t>
      </w:r>
      <w:r>
        <w:rPr>
          <w:spacing w:val="-7"/>
          <w:w w:val="110"/>
          <w:sz w:val="24"/>
        </w:rPr>
        <w:t xml:space="preserve"> </w:t>
      </w:r>
      <w:r>
        <w:rPr>
          <w:w w:val="110"/>
          <w:sz w:val="24"/>
        </w:rPr>
        <w:t>CP9</w:t>
      </w:r>
      <w:r>
        <w:rPr>
          <w:spacing w:val="-6"/>
          <w:w w:val="110"/>
          <w:sz w:val="24"/>
        </w:rPr>
        <w:t xml:space="preserve"> </w:t>
      </w:r>
      <w:r>
        <w:rPr>
          <w:spacing w:val="-2"/>
          <w:w w:val="110"/>
          <w:sz w:val="24"/>
        </w:rPr>
        <w:t>agents.</w:t>
      </w:r>
    </w:p>
    <w:p w14:paraId="6397DC77">
      <w:pPr>
        <w:pStyle w:val="10"/>
        <w:numPr>
          <w:ilvl w:val="1"/>
          <w:numId w:val="9"/>
        </w:numPr>
        <w:tabs>
          <w:tab w:val="left" w:pos="1099"/>
          <w:tab w:val="left" w:pos="1101"/>
        </w:tabs>
        <w:spacing w:before="83" w:after="0" w:line="307" w:lineRule="auto"/>
        <w:ind w:left="1101" w:right="705" w:hanging="235"/>
        <w:jc w:val="left"/>
        <w:rPr>
          <w:sz w:val="24"/>
        </w:rPr>
      </w:pPr>
      <w:r>
        <w:rPr>
          <w:w w:val="105"/>
          <w:sz w:val="24"/>
        </w:rPr>
        <w:t>buildings:</w:t>
      </w:r>
      <w:r>
        <w:rPr>
          <w:spacing w:val="40"/>
          <w:w w:val="105"/>
          <w:sz w:val="24"/>
        </w:rPr>
        <w:t xml:space="preserve"> </w:t>
      </w:r>
      <w:r>
        <w:rPr>
          <w:w w:val="105"/>
          <w:sz w:val="24"/>
        </w:rPr>
        <w:t>type</w:t>
      </w:r>
      <w:r>
        <w:rPr>
          <w:spacing w:val="40"/>
          <w:w w:val="105"/>
          <w:sz w:val="24"/>
        </w:rPr>
        <w:t xml:space="preserve"> </w:t>
      </w:r>
      <w:r>
        <w:rPr>
          <w:w w:val="105"/>
          <w:sz w:val="24"/>
        </w:rPr>
        <w:t>Building**,</w:t>
      </w:r>
      <w:r>
        <w:rPr>
          <w:spacing w:val="40"/>
          <w:w w:val="105"/>
          <w:sz w:val="24"/>
        </w:rPr>
        <w:t xml:space="preserve"> </w:t>
      </w:r>
      <w:r>
        <w:rPr>
          <w:w w:val="105"/>
          <w:sz w:val="24"/>
        </w:rPr>
        <w:t>a</w:t>
      </w:r>
      <w:r>
        <w:rPr>
          <w:spacing w:val="40"/>
          <w:w w:val="105"/>
          <w:sz w:val="24"/>
        </w:rPr>
        <w:t xml:space="preserve"> </w:t>
      </w:r>
      <w:r>
        <w:rPr>
          <w:w w:val="105"/>
          <w:sz w:val="24"/>
        </w:rPr>
        <w:t>dynamic</w:t>
      </w:r>
      <w:r>
        <w:rPr>
          <w:spacing w:val="40"/>
          <w:w w:val="105"/>
          <w:sz w:val="24"/>
        </w:rPr>
        <w:t xml:space="preserve"> </w:t>
      </w:r>
      <w:r>
        <w:rPr>
          <w:w w:val="105"/>
          <w:sz w:val="24"/>
        </w:rPr>
        <w:t>array</w:t>
      </w:r>
      <w:r>
        <w:rPr>
          <w:spacing w:val="40"/>
          <w:w w:val="105"/>
          <w:sz w:val="24"/>
        </w:rPr>
        <w:t xml:space="preserve"> </w:t>
      </w:r>
      <w:r>
        <w:rPr>
          <w:w w:val="105"/>
          <w:sz w:val="24"/>
        </w:rPr>
        <w:t>storing</w:t>
      </w:r>
      <w:r>
        <w:rPr>
          <w:spacing w:val="40"/>
          <w:w w:val="105"/>
          <w:sz w:val="24"/>
        </w:rPr>
        <w:t xml:space="preserve"> </w:t>
      </w:r>
      <w:r>
        <w:rPr>
          <w:w w:val="105"/>
          <w:sz w:val="24"/>
        </w:rPr>
        <w:t>buildings</w:t>
      </w:r>
      <w:r>
        <w:rPr>
          <w:spacing w:val="40"/>
          <w:w w:val="105"/>
          <w:sz w:val="24"/>
        </w:rPr>
        <w:t xml:space="preserve"> </w:t>
      </w:r>
      <w:r>
        <w:rPr>
          <w:w w:val="105"/>
          <w:sz w:val="24"/>
        </w:rPr>
        <w:t>on</w:t>
      </w:r>
      <w:r>
        <w:rPr>
          <w:spacing w:val="40"/>
          <w:w w:val="105"/>
          <w:sz w:val="24"/>
        </w:rPr>
        <w:t xml:space="preserve"> </w:t>
      </w:r>
      <w:r>
        <w:rPr>
          <w:w w:val="105"/>
          <w:sz w:val="24"/>
        </w:rPr>
        <w:t>the</w:t>
      </w:r>
      <w:r>
        <w:rPr>
          <w:spacing w:val="40"/>
          <w:w w:val="105"/>
          <w:sz w:val="24"/>
        </w:rPr>
        <w:t xml:space="preserve"> </w:t>
      </w:r>
      <w:r>
        <w:rPr>
          <w:w w:val="105"/>
          <w:sz w:val="24"/>
        </w:rPr>
        <w:t>battlefield. The number of buildings does not exceed 5.</w:t>
      </w:r>
    </w:p>
    <w:p w14:paraId="16728769">
      <w:pPr>
        <w:pStyle w:val="10"/>
        <w:spacing w:after="0" w:line="307" w:lineRule="auto"/>
        <w:jc w:val="left"/>
        <w:rPr>
          <w:sz w:val="24"/>
        </w:rPr>
        <w:sectPr>
          <w:pgSz w:w="11910" w:h="16840"/>
          <w:pgMar w:top="1680" w:right="425" w:bottom="900" w:left="1133" w:header="809" w:footer="707" w:gutter="0"/>
          <w:cols w:space="720" w:num="1"/>
        </w:sectPr>
      </w:pPr>
    </w:p>
    <w:p w14:paraId="0A3CBFE3">
      <w:pPr>
        <w:pStyle w:val="10"/>
        <w:numPr>
          <w:ilvl w:val="1"/>
          <w:numId w:val="9"/>
        </w:numPr>
        <w:tabs>
          <w:tab w:val="left" w:pos="1100"/>
        </w:tabs>
        <w:spacing w:before="119" w:after="0" w:line="240" w:lineRule="auto"/>
        <w:ind w:left="1100" w:right="0" w:hanging="233"/>
        <w:jc w:val="left"/>
        <w:rPr>
          <w:sz w:val="24"/>
        </w:rPr>
      </w:pPr>
      <w:r>
        <w:rPr>
          <w:w w:val="110"/>
          <w:sz w:val="24"/>
        </w:rPr>
        <w:t>buildingCount:</w:t>
      </w:r>
      <w:r>
        <w:rPr>
          <w:spacing w:val="3"/>
          <w:w w:val="110"/>
          <w:sz w:val="24"/>
        </w:rPr>
        <w:t xml:space="preserve"> </w:t>
      </w:r>
      <w:r>
        <w:rPr>
          <w:w w:val="110"/>
          <w:sz w:val="24"/>
        </w:rPr>
        <w:t>type</w:t>
      </w:r>
      <w:r>
        <w:rPr>
          <w:spacing w:val="3"/>
          <w:w w:val="110"/>
          <w:sz w:val="24"/>
        </w:rPr>
        <w:t xml:space="preserve"> </w:t>
      </w:r>
      <w:r>
        <w:rPr>
          <w:w w:val="110"/>
          <w:sz w:val="24"/>
        </w:rPr>
        <w:t>int,</w:t>
      </w:r>
      <w:r>
        <w:rPr>
          <w:spacing w:val="3"/>
          <w:w w:val="110"/>
          <w:sz w:val="24"/>
        </w:rPr>
        <w:t xml:space="preserve"> </w:t>
      </w:r>
      <w:r>
        <w:rPr>
          <w:w w:val="110"/>
          <w:sz w:val="24"/>
        </w:rPr>
        <w:t>the</w:t>
      </w:r>
      <w:r>
        <w:rPr>
          <w:spacing w:val="4"/>
          <w:w w:val="110"/>
          <w:sz w:val="24"/>
        </w:rPr>
        <w:t xml:space="preserve"> </w:t>
      </w:r>
      <w:r>
        <w:rPr>
          <w:w w:val="110"/>
          <w:sz w:val="24"/>
        </w:rPr>
        <w:t>current</w:t>
      </w:r>
      <w:r>
        <w:rPr>
          <w:spacing w:val="3"/>
          <w:w w:val="110"/>
          <w:sz w:val="24"/>
        </w:rPr>
        <w:t xml:space="preserve"> </w:t>
      </w:r>
      <w:r>
        <w:rPr>
          <w:w w:val="110"/>
          <w:sz w:val="24"/>
        </w:rPr>
        <w:t>number</w:t>
      </w:r>
      <w:r>
        <w:rPr>
          <w:spacing w:val="3"/>
          <w:w w:val="110"/>
          <w:sz w:val="24"/>
        </w:rPr>
        <w:t xml:space="preserve"> </w:t>
      </w:r>
      <w:r>
        <w:rPr>
          <w:w w:val="110"/>
          <w:sz w:val="24"/>
        </w:rPr>
        <w:t>of</w:t>
      </w:r>
      <w:r>
        <w:rPr>
          <w:spacing w:val="4"/>
          <w:w w:val="110"/>
          <w:sz w:val="24"/>
        </w:rPr>
        <w:t xml:space="preserve"> </w:t>
      </w:r>
      <w:r>
        <w:rPr>
          <w:spacing w:val="-2"/>
          <w:w w:val="110"/>
          <w:sz w:val="24"/>
        </w:rPr>
        <w:t>buildings.</w:t>
      </w:r>
    </w:p>
    <w:p w14:paraId="00C70CC8">
      <w:pPr>
        <w:pStyle w:val="10"/>
        <w:numPr>
          <w:ilvl w:val="1"/>
          <w:numId w:val="9"/>
        </w:numPr>
        <w:tabs>
          <w:tab w:val="left" w:pos="1100"/>
        </w:tabs>
        <w:spacing w:before="83" w:after="0" w:line="240" w:lineRule="auto"/>
        <w:ind w:left="1100" w:right="0" w:hanging="233"/>
        <w:jc w:val="left"/>
        <w:rPr>
          <w:sz w:val="24"/>
        </w:rPr>
      </w:pPr>
      <w:r>
        <w:rPr>
          <w:w w:val="105"/>
          <w:sz w:val="24"/>
        </w:rPr>
        <w:t>turnOrder:</w:t>
      </w:r>
      <w:r>
        <w:rPr>
          <w:spacing w:val="16"/>
          <w:w w:val="105"/>
          <w:sz w:val="24"/>
        </w:rPr>
        <w:t xml:space="preserve"> </w:t>
      </w:r>
      <w:r>
        <w:rPr>
          <w:w w:val="105"/>
          <w:sz w:val="24"/>
        </w:rPr>
        <w:t>a</w:t>
      </w:r>
      <w:r>
        <w:rPr>
          <w:spacing w:val="16"/>
          <w:w w:val="105"/>
          <w:sz w:val="24"/>
        </w:rPr>
        <w:t xml:space="preserve"> </w:t>
      </w:r>
      <w:r>
        <w:rPr>
          <w:w w:val="105"/>
          <w:sz w:val="24"/>
        </w:rPr>
        <w:t>singly</w:t>
      </w:r>
      <w:r>
        <w:rPr>
          <w:spacing w:val="17"/>
          <w:w w:val="105"/>
          <w:sz w:val="24"/>
        </w:rPr>
        <w:t xml:space="preserve"> </w:t>
      </w:r>
      <w:r>
        <w:rPr>
          <w:w w:val="105"/>
          <w:sz w:val="24"/>
        </w:rPr>
        <w:t>linked</w:t>
      </w:r>
      <w:r>
        <w:rPr>
          <w:spacing w:val="16"/>
          <w:w w:val="105"/>
          <w:sz w:val="24"/>
        </w:rPr>
        <w:t xml:space="preserve"> </w:t>
      </w:r>
      <w:r>
        <w:rPr>
          <w:w w:val="105"/>
          <w:sz w:val="24"/>
        </w:rPr>
        <w:t>list</w:t>
      </w:r>
      <w:r>
        <w:rPr>
          <w:spacing w:val="16"/>
          <w:w w:val="105"/>
          <w:sz w:val="24"/>
        </w:rPr>
        <w:t xml:space="preserve"> </w:t>
      </w:r>
      <w:r>
        <w:rPr>
          <w:w w:val="105"/>
          <w:sz w:val="24"/>
        </w:rPr>
        <w:t>managing</w:t>
      </w:r>
      <w:r>
        <w:rPr>
          <w:spacing w:val="17"/>
          <w:w w:val="105"/>
          <w:sz w:val="24"/>
        </w:rPr>
        <w:t xml:space="preserve"> </w:t>
      </w:r>
      <w:r>
        <w:rPr>
          <w:w w:val="105"/>
          <w:sz w:val="24"/>
        </w:rPr>
        <w:t>the</w:t>
      </w:r>
      <w:r>
        <w:rPr>
          <w:spacing w:val="16"/>
          <w:w w:val="105"/>
          <w:sz w:val="24"/>
        </w:rPr>
        <w:t xml:space="preserve"> </w:t>
      </w:r>
      <w:r>
        <w:rPr>
          <w:w w:val="105"/>
          <w:sz w:val="24"/>
        </w:rPr>
        <w:t>turn</w:t>
      </w:r>
      <w:r>
        <w:rPr>
          <w:spacing w:val="17"/>
          <w:w w:val="105"/>
          <w:sz w:val="24"/>
        </w:rPr>
        <w:t xml:space="preserve"> </w:t>
      </w:r>
      <w:r>
        <w:rPr>
          <w:w w:val="105"/>
          <w:sz w:val="24"/>
        </w:rPr>
        <w:t>order</w:t>
      </w:r>
      <w:r>
        <w:rPr>
          <w:spacing w:val="16"/>
          <w:w w:val="105"/>
          <w:sz w:val="24"/>
        </w:rPr>
        <w:t xml:space="preserve"> </w:t>
      </w:r>
      <w:r>
        <w:rPr>
          <w:w w:val="105"/>
          <w:sz w:val="24"/>
        </w:rPr>
        <w:t>of</w:t>
      </w:r>
      <w:r>
        <w:rPr>
          <w:spacing w:val="16"/>
          <w:w w:val="105"/>
          <w:sz w:val="24"/>
        </w:rPr>
        <w:t xml:space="preserve"> </w:t>
      </w:r>
      <w:r>
        <w:rPr>
          <w:spacing w:val="-2"/>
          <w:w w:val="105"/>
          <w:sz w:val="24"/>
        </w:rPr>
        <w:t>characters.</w:t>
      </w:r>
    </w:p>
    <w:p w14:paraId="576D7431">
      <w:pPr>
        <w:pStyle w:val="10"/>
        <w:numPr>
          <w:ilvl w:val="1"/>
          <w:numId w:val="9"/>
        </w:numPr>
        <w:tabs>
          <w:tab w:val="left" w:pos="1100"/>
        </w:tabs>
        <w:spacing w:before="83" w:after="0" w:line="240" w:lineRule="auto"/>
        <w:ind w:left="1100" w:right="0" w:hanging="233"/>
        <w:jc w:val="left"/>
        <w:rPr>
          <w:sz w:val="24"/>
        </w:rPr>
      </w:pPr>
      <w:r>
        <w:rPr>
          <w:w w:val="105"/>
          <w:sz w:val="24"/>
        </w:rPr>
        <w:t>context:</w:t>
      </w:r>
      <w:r>
        <w:rPr>
          <w:spacing w:val="37"/>
          <w:w w:val="105"/>
          <w:sz w:val="24"/>
        </w:rPr>
        <w:t xml:space="preserve"> </w:t>
      </w:r>
      <w:r>
        <w:rPr>
          <w:w w:val="105"/>
          <w:sz w:val="24"/>
        </w:rPr>
        <w:t>type</w:t>
      </w:r>
      <w:r>
        <w:rPr>
          <w:spacing w:val="37"/>
          <w:w w:val="105"/>
          <w:sz w:val="24"/>
        </w:rPr>
        <w:t xml:space="preserve"> </w:t>
      </w:r>
      <w:r>
        <w:rPr>
          <w:w w:val="105"/>
          <w:sz w:val="24"/>
        </w:rPr>
        <w:t>BattleContext,</w:t>
      </w:r>
      <w:r>
        <w:rPr>
          <w:spacing w:val="38"/>
          <w:w w:val="105"/>
          <w:sz w:val="24"/>
        </w:rPr>
        <w:t xml:space="preserve"> </w:t>
      </w:r>
      <w:r>
        <w:rPr>
          <w:w w:val="105"/>
          <w:sz w:val="24"/>
        </w:rPr>
        <w:t>the</w:t>
      </w:r>
      <w:r>
        <w:rPr>
          <w:spacing w:val="37"/>
          <w:w w:val="105"/>
          <w:sz w:val="24"/>
        </w:rPr>
        <w:t xml:space="preserve"> </w:t>
      </w:r>
      <w:r>
        <w:rPr>
          <w:w w:val="105"/>
          <w:sz w:val="24"/>
        </w:rPr>
        <w:t>current</w:t>
      </w:r>
      <w:r>
        <w:rPr>
          <w:spacing w:val="38"/>
          <w:w w:val="105"/>
          <w:sz w:val="24"/>
        </w:rPr>
        <w:t xml:space="preserve"> </w:t>
      </w:r>
      <w:r>
        <w:rPr>
          <w:w w:val="105"/>
          <w:sz w:val="24"/>
        </w:rPr>
        <w:t>state</w:t>
      </w:r>
      <w:r>
        <w:rPr>
          <w:spacing w:val="37"/>
          <w:w w:val="105"/>
          <w:sz w:val="24"/>
        </w:rPr>
        <w:t xml:space="preserve"> </w:t>
      </w:r>
      <w:r>
        <w:rPr>
          <w:w w:val="105"/>
          <w:sz w:val="24"/>
        </w:rPr>
        <w:t>of</w:t>
      </w:r>
      <w:r>
        <w:rPr>
          <w:spacing w:val="38"/>
          <w:w w:val="105"/>
          <w:sz w:val="24"/>
        </w:rPr>
        <w:t xml:space="preserve"> </w:t>
      </w:r>
      <w:r>
        <w:rPr>
          <w:w w:val="105"/>
          <w:sz w:val="24"/>
        </w:rPr>
        <w:t>the</w:t>
      </w:r>
      <w:r>
        <w:rPr>
          <w:spacing w:val="37"/>
          <w:w w:val="105"/>
          <w:sz w:val="24"/>
        </w:rPr>
        <w:t xml:space="preserve"> </w:t>
      </w:r>
      <w:r>
        <w:rPr>
          <w:spacing w:val="-2"/>
          <w:w w:val="105"/>
          <w:sz w:val="24"/>
        </w:rPr>
        <w:t>battle.</w:t>
      </w:r>
    </w:p>
    <w:p w14:paraId="16F3C511">
      <w:pPr>
        <w:pStyle w:val="10"/>
        <w:numPr>
          <w:ilvl w:val="1"/>
          <w:numId w:val="9"/>
        </w:numPr>
        <w:tabs>
          <w:tab w:val="left" w:pos="1100"/>
        </w:tabs>
        <w:spacing w:before="82" w:after="0" w:line="240" w:lineRule="auto"/>
        <w:ind w:left="1100" w:right="0" w:hanging="233"/>
        <w:jc w:val="left"/>
        <w:rPr>
          <w:sz w:val="24"/>
        </w:rPr>
      </w:pPr>
      <w:r>
        <w:rPr>
          <w:sz w:val="24"/>
        </w:rPr>
        <w:t>maxTurns:</w:t>
      </w:r>
      <w:r>
        <w:rPr>
          <w:spacing w:val="37"/>
          <w:sz w:val="24"/>
        </w:rPr>
        <w:t xml:space="preserve"> </w:t>
      </w:r>
      <w:r>
        <w:rPr>
          <w:sz w:val="24"/>
        </w:rPr>
        <w:t>type</w:t>
      </w:r>
      <w:r>
        <w:rPr>
          <w:spacing w:val="38"/>
          <w:sz w:val="24"/>
        </w:rPr>
        <w:t xml:space="preserve"> </w:t>
      </w:r>
      <w:r>
        <w:rPr>
          <w:sz w:val="24"/>
        </w:rPr>
        <w:t>int,</w:t>
      </w:r>
      <w:r>
        <w:rPr>
          <w:spacing w:val="37"/>
          <w:sz w:val="24"/>
        </w:rPr>
        <w:t xml:space="preserve"> </w:t>
      </w:r>
      <w:r>
        <w:rPr>
          <w:sz w:val="24"/>
        </w:rPr>
        <w:t>the</w:t>
      </w:r>
      <w:r>
        <w:rPr>
          <w:spacing w:val="38"/>
          <w:sz w:val="24"/>
        </w:rPr>
        <w:t xml:space="preserve"> </w:t>
      </w:r>
      <w:r>
        <w:rPr>
          <w:sz w:val="24"/>
        </w:rPr>
        <w:t>maximum</w:t>
      </w:r>
      <w:r>
        <w:rPr>
          <w:spacing w:val="37"/>
          <w:sz w:val="24"/>
        </w:rPr>
        <w:t xml:space="preserve"> </w:t>
      </w:r>
      <w:r>
        <w:rPr>
          <w:sz w:val="24"/>
        </w:rPr>
        <w:t>number</w:t>
      </w:r>
      <w:r>
        <w:rPr>
          <w:spacing w:val="38"/>
          <w:sz w:val="24"/>
        </w:rPr>
        <w:t xml:space="preserve"> </w:t>
      </w:r>
      <w:r>
        <w:rPr>
          <w:sz w:val="24"/>
        </w:rPr>
        <w:t>of</w:t>
      </w:r>
      <w:r>
        <w:rPr>
          <w:spacing w:val="38"/>
          <w:sz w:val="24"/>
        </w:rPr>
        <w:t xml:space="preserve"> </w:t>
      </w:r>
      <w:r>
        <w:rPr>
          <w:sz w:val="24"/>
        </w:rPr>
        <w:t>turns</w:t>
      </w:r>
      <w:r>
        <w:rPr>
          <w:spacing w:val="37"/>
          <w:sz w:val="24"/>
        </w:rPr>
        <w:t xml:space="preserve"> </w:t>
      </w:r>
      <w:r>
        <w:rPr>
          <w:sz w:val="24"/>
        </w:rPr>
        <w:t>allowed</w:t>
      </w:r>
      <w:r>
        <w:rPr>
          <w:spacing w:val="38"/>
          <w:sz w:val="24"/>
        </w:rPr>
        <w:t xml:space="preserve"> </w:t>
      </w:r>
      <w:r>
        <w:rPr>
          <w:sz w:val="24"/>
        </w:rPr>
        <w:t>in</w:t>
      </w:r>
      <w:r>
        <w:rPr>
          <w:spacing w:val="37"/>
          <w:sz w:val="24"/>
        </w:rPr>
        <w:t xml:space="preserve"> </w:t>
      </w:r>
      <w:r>
        <w:rPr>
          <w:sz w:val="24"/>
        </w:rPr>
        <w:t>the</w:t>
      </w:r>
      <w:r>
        <w:rPr>
          <w:spacing w:val="38"/>
          <w:sz w:val="24"/>
        </w:rPr>
        <w:t xml:space="preserve"> </w:t>
      </w:r>
      <w:r>
        <w:rPr>
          <w:spacing w:val="-2"/>
          <w:sz w:val="24"/>
        </w:rPr>
        <w:t>battle.</w:t>
      </w:r>
    </w:p>
    <w:p w14:paraId="087E37D2">
      <w:pPr>
        <w:pStyle w:val="10"/>
        <w:numPr>
          <w:ilvl w:val="0"/>
          <w:numId w:val="9"/>
        </w:numPr>
        <w:tabs>
          <w:tab w:val="left" w:pos="584"/>
        </w:tabs>
        <w:spacing w:before="242" w:after="0" w:line="240" w:lineRule="auto"/>
        <w:ind w:left="584" w:right="0" w:hanging="297"/>
        <w:jc w:val="left"/>
        <w:rPr>
          <w:sz w:val="24"/>
        </w:rPr>
      </w:pPr>
      <w:r>
        <w:rPr>
          <w:sz w:val="24"/>
        </w:rPr>
        <w:t>A</w:t>
      </w:r>
      <w:r>
        <w:rPr>
          <w:spacing w:val="13"/>
          <w:sz w:val="24"/>
        </w:rPr>
        <w:t xml:space="preserve"> </w:t>
      </w:r>
      <w:r>
        <w:rPr>
          <w:sz w:val="24"/>
        </w:rPr>
        <w:t>constructor</w:t>
      </w:r>
      <w:r>
        <w:rPr>
          <w:spacing w:val="14"/>
          <w:sz w:val="24"/>
        </w:rPr>
        <w:t xml:space="preserve"> </w:t>
      </w:r>
      <w:r>
        <w:rPr>
          <w:sz w:val="24"/>
        </w:rPr>
        <w:t>that</w:t>
      </w:r>
      <w:r>
        <w:rPr>
          <w:spacing w:val="14"/>
          <w:sz w:val="24"/>
        </w:rPr>
        <w:t xml:space="preserve"> </w:t>
      </w:r>
      <w:r>
        <w:rPr>
          <w:sz w:val="24"/>
        </w:rPr>
        <w:t>takes</w:t>
      </w:r>
      <w:r>
        <w:rPr>
          <w:spacing w:val="15"/>
          <w:sz w:val="24"/>
        </w:rPr>
        <w:t xml:space="preserve"> </w:t>
      </w:r>
      <w:r>
        <w:rPr>
          <w:sz w:val="24"/>
        </w:rPr>
        <w:t>the</w:t>
      </w:r>
      <w:r>
        <w:rPr>
          <w:spacing w:val="14"/>
          <w:sz w:val="24"/>
        </w:rPr>
        <w:t xml:space="preserve"> </w:t>
      </w:r>
      <w:r>
        <w:rPr>
          <w:sz w:val="24"/>
        </w:rPr>
        <w:t>path</w:t>
      </w:r>
      <w:r>
        <w:rPr>
          <w:spacing w:val="15"/>
          <w:sz w:val="24"/>
        </w:rPr>
        <w:t xml:space="preserve"> </w:t>
      </w:r>
      <w:r>
        <w:rPr>
          <w:sz w:val="24"/>
        </w:rPr>
        <w:t>to</w:t>
      </w:r>
      <w:r>
        <w:rPr>
          <w:spacing w:val="14"/>
          <w:sz w:val="24"/>
        </w:rPr>
        <w:t xml:space="preserve"> </w:t>
      </w:r>
      <w:r>
        <w:rPr>
          <w:sz w:val="24"/>
        </w:rPr>
        <w:t>a</w:t>
      </w:r>
      <w:r>
        <w:rPr>
          <w:spacing w:val="14"/>
          <w:sz w:val="24"/>
        </w:rPr>
        <w:t xml:space="preserve"> </w:t>
      </w:r>
      <w:r>
        <w:rPr>
          <w:sz w:val="24"/>
        </w:rPr>
        <w:t>configuration</w:t>
      </w:r>
      <w:r>
        <w:rPr>
          <w:spacing w:val="15"/>
          <w:sz w:val="24"/>
        </w:rPr>
        <w:t xml:space="preserve"> </w:t>
      </w:r>
      <w:r>
        <w:rPr>
          <w:sz w:val="24"/>
        </w:rPr>
        <w:t>file.</w:t>
      </w:r>
      <w:r>
        <w:rPr>
          <w:spacing w:val="14"/>
          <w:sz w:val="24"/>
        </w:rPr>
        <w:t xml:space="preserve"> </w:t>
      </w:r>
      <w:r>
        <w:rPr>
          <w:sz w:val="24"/>
        </w:rPr>
        <w:t>This</w:t>
      </w:r>
      <w:r>
        <w:rPr>
          <w:spacing w:val="14"/>
          <w:sz w:val="24"/>
        </w:rPr>
        <w:t xml:space="preserve"> </w:t>
      </w:r>
      <w:r>
        <w:rPr>
          <w:sz w:val="24"/>
        </w:rPr>
        <w:t>constructor</w:t>
      </w:r>
      <w:r>
        <w:rPr>
          <w:spacing w:val="15"/>
          <w:sz w:val="24"/>
        </w:rPr>
        <w:t xml:space="preserve"> </w:t>
      </w:r>
      <w:r>
        <w:rPr>
          <w:sz w:val="24"/>
        </w:rPr>
        <w:t>calls</w:t>
      </w:r>
      <w:r>
        <w:rPr>
          <w:spacing w:val="14"/>
          <w:sz w:val="24"/>
        </w:rPr>
        <w:t xml:space="preserve"> </w:t>
      </w:r>
      <w:r>
        <w:rPr>
          <w:sz w:val="24"/>
        </w:rPr>
        <w:t>the</w:t>
      </w:r>
      <w:r>
        <w:rPr>
          <w:spacing w:val="15"/>
          <w:sz w:val="24"/>
        </w:rPr>
        <w:t xml:space="preserve"> </w:t>
      </w:r>
      <w:r>
        <w:rPr>
          <w:spacing w:val="-2"/>
          <w:sz w:val="24"/>
        </w:rPr>
        <w:t>method</w:t>
      </w:r>
    </w:p>
    <w:p w14:paraId="7216678D">
      <w:pPr>
        <w:pStyle w:val="7"/>
        <w:spacing w:before="83"/>
        <w:ind w:left="586"/>
      </w:pPr>
      <w:r>
        <w:rPr>
          <w:w w:val="105"/>
        </w:rPr>
        <w:t>loadFromFile</w:t>
      </w:r>
      <w:r>
        <w:rPr>
          <w:spacing w:val="29"/>
          <w:w w:val="105"/>
        </w:rPr>
        <w:t xml:space="preserve"> </w:t>
      </w:r>
      <w:r>
        <w:rPr>
          <w:w w:val="105"/>
        </w:rPr>
        <w:t>to</w:t>
      </w:r>
      <w:r>
        <w:rPr>
          <w:spacing w:val="30"/>
          <w:w w:val="105"/>
        </w:rPr>
        <w:t xml:space="preserve"> </w:t>
      </w:r>
      <w:r>
        <w:rPr>
          <w:w w:val="105"/>
        </w:rPr>
        <w:t>read</w:t>
      </w:r>
      <w:r>
        <w:rPr>
          <w:spacing w:val="30"/>
          <w:w w:val="105"/>
        </w:rPr>
        <w:t xml:space="preserve"> </w:t>
      </w:r>
      <w:r>
        <w:rPr>
          <w:w w:val="105"/>
        </w:rPr>
        <w:t>data</w:t>
      </w:r>
      <w:r>
        <w:rPr>
          <w:spacing w:val="31"/>
          <w:w w:val="105"/>
        </w:rPr>
        <w:t xml:space="preserve"> </w:t>
      </w:r>
      <w:r>
        <w:rPr>
          <w:w w:val="105"/>
        </w:rPr>
        <w:t>and</w:t>
      </w:r>
      <w:r>
        <w:rPr>
          <w:spacing w:val="30"/>
          <w:w w:val="105"/>
        </w:rPr>
        <w:t xml:space="preserve"> </w:t>
      </w:r>
      <w:r>
        <w:rPr>
          <w:w w:val="105"/>
        </w:rPr>
        <w:t>initialize</w:t>
      </w:r>
      <w:r>
        <w:rPr>
          <w:spacing w:val="29"/>
          <w:w w:val="105"/>
        </w:rPr>
        <w:t xml:space="preserve"> </w:t>
      </w:r>
      <w:r>
        <w:rPr>
          <w:w w:val="105"/>
        </w:rPr>
        <w:t>the</w:t>
      </w:r>
      <w:r>
        <w:rPr>
          <w:spacing w:val="30"/>
          <w:w w:val="105"/>
        </w:rPr>
        <w:t xml:space="preserve"> </w:t>
      </w:r>
      <w:r>
        <w:rPr>
          <w:spacing w:val="-2"/>
          <w:w w:val="105"/>
        </w:rPr>
        <w:t>battle.</w:t>
      </w:r>
    </w:p>
    <w:p w14:paraId="448A9CB5">
      <w:pPr>
        <w:pStyle w:val="7"/>
        <w:spacing w:before="125"/>
        <w:rPr>
          <w:sz w:val="12"/>
        </w:rPr>
      </w:pPr>
    </w:p>
    <w:p w14:paraId="03116856">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80768"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45" name="Textbox 45"/>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62C836DA">
                            <w:pPr>
                              <w:spacing w:before="27"/>
                              <w:ind w:left="19" w:right="0" w:firstLine="0"/>
                              <w:jc w:val="left"/>
                              <w:rPr>
                                <w:color w:val="000000"/>
                                <w:sz w:val="20"/>
                              </w:rPr>
                            </w:pPr>
                            <w:r>
                              <w:rPr>
                                <w:color w:val="000000"/>
                                <w:spacing w:val="17"/>
                                <w:w w:val="120"/>
                                <w:sz w:val="20"/>
                              </w:rPr>
                              <w:t>EniesLobbyBattle</w:t>
                            </w:r>
                            <w:r>
                              <w:rPr>
                                <w:color w:val="000000"/>
                                <w:spacing w:val="-22"/>
                                <w:w w:val="120"/>
                                <w:sz w:val="20"/>
                              </w:rPr>
                              <w:t xml:space="preserve"> </w:t>
                            </w:r>
                            <w:r>
                              <w:rPr>
                                <w:color w:val="000000"/>
                                <w:w w:val="120"/>
                                <w:sz w:val="20"/>
                              </w:rPr>
                              <w:t>(</w:t>
                            </w:r>
                            <w:r>
                              <w:rPr>
                                <w:color w:val="000000"/>
                                <w:spacing w:val="-24"/>
                                <w:w w:val="120"/>
                                <w:sz w:val="20"/>
                              </w:rPr>
                              <w:t xml:space="preserve"> </w:t>
                            </w:r>
                            <w:r>
                              <w:rPr>
                                <w:color w:val="EC008C"/>
                                <w:spacing w:val="13"/>
                                <w:w w:val="120"/>
                                <w:sz w:val="20"/>
                              </w:rPr>
                              <w:t>const</w:t>
                            </w:r>
                            <w:r>
                              <w:rPr>
                                <w:color w:val="EC008C"/>
                                <w:spacing w:val="34"/>
                                <w:w w:val="120"/>
                                <w:sz w:val="20"/>
                              </w:rPr>
                              <w:t xml:space="preserve">  </w:t>
                            </w:r>
                            <w:r>
                              <w:rPr>
                                <w:color w:val="000000"/>
                                <w:spacing w:val="14"/>
                                <w:w w:val="120"/>
                                <w:sz w:val="20"/>
                              </w:rPr>
                              <w:t>string</w:t>
                            </w:r>
                            <w:r>
                              <w:rPr>
                                <w:color w:val="000000"/>
                                <w:spacing w:val="-22"/>
                                <w:w w:val="120"/>
                                <w:sz w:val="20"/>
                              </w:rPr>
                              <w:t xml:space="preserve"> </w:t>
                            </w:r>
                            <w:r>
                              <w:rPr>
                                <w:color w:val="000000"/>
                                <w:w w:val="105"/>
                                <w:sz w:val="20"/>
                              </w:rPr>
                              <w:t>&amp;</w:t>
                            </w:r>
                            <w:r>
                              <w:rPr>
                                <w:color w:val="000000"/>
                                <w:spacing w:val="31"/>
                                <w:w w:val="120"/>
                                <w:sz w:val="20"/>
                              </w:rPr>
                              <w:t xml:space="preserve">  </w:t>
                            </w:r>
                            <w:r>
                              <w:rPr>
                                <w:color w:val="000000"/>
                                <w:spacing w:val="15"/>
                                <w:w w:val="120"/>
                                <w:sz w:val="20"/>
                              </w:rPr>
                              <w:t>filename</w:t>
                            </w:r>
                            <w:r>
                              <w:rPr>
                                <w:color w:val="000000"/>
                                <w:spacing w:val="-23"/>
                                <w:w w:val="120"/>
                                <w:sz w:val="20"/>
                              </w:rPr>
                              <w:t xml:space="preserve"> </w:t>
                            </w:r>
                            <w:r>
                              <w:rPr>
                                <w:color w:val="000000"/>
                                <w:spacing w:val="5"/>
                                <w:w w:val="120"/>
                                <w:sz w:val="20"/>
                              </w:rPr>
                              <w:t>);</w:t>
                            </w:r>
                          </w:p>
                        </w:txbxContent>
                      </wps:txbx>
                      <wps:bodyPr wrap="square" lIns="0" tIns="0" rIns="0" bIns="0" rtlCol="0">
                        <a:noAutofit/>
                      </wps:bodyPr>
                    </wps:wsp>
                  </a:graphicData>
                </a:graphic>
              </wp:anchor>
            </w:drawing>
          </mc:Choice>
          <mc:Fallback>
            <w:pict>
              <v:shape id="Textbox 45" o:spid="_x0000_s1026" o:spt="202" type="#_x0000_t202" style="position:absolute;left:0pt;margin-left:85.95pt;margin-top:-6.1pt;height:15.55pt;width:452.65pt;mso-position-horizontal-relative:page;z-index:251680768;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9ND3pNUAAAALAQAADwAAAAAAAAABACAAAAAiAAAA&#10;ZHJzL2Rvd25yZXYueG1sUEsBAhQAFAAAAAgAh07iQKcAqMDRAQAAqgMAAA4AAAAAAAAAAQAgAAAA&#10;JAEAAGRycy9lMm9Eb2MueG1sUEsFBgAAAAAGAAYAWQEAAGcFAAAAAA==&#10;">
                <v:fill on="t" focussize="0,0"/>
                <v:stroke on="f"/>
                <v:imagedata o:title=""/>
                <o:lock v:ext="edit" aspectratio="f"/>
                <v:textbox inset="0mm,0mm,0mm,0mm">
                  <w:txbxContent>
                    <w:p w14:paraId="62C836DA">
                      <w:pPr>
                        <w:spacing w:before="27"/>
                        <w:ind w:left="19" w:right="0" w:firstLine="0"/>
                        <w:jc w:val="left"/>
                        <w:rPr>
                          <w:color w:val="000000"/>
                          <w:sz w:val="20"/>
                        </w:rPr>
                      </w:pPr>
                      <w:r>
                        <w:rPr>
                          <w:color w:val="000000"/>
                          <w:spacing w:val="17"/>
                          <w:w w:val="120"/>
                          <w:sz w:val="20"/>
                        </w:rPr>
                        <w:t>EniesLobbyBattle</w:t>
                      </w:r>
                      <w:r>
                        <w:rPr>
                          <w:color w:val="000000"/>
                          <w:spacing w:val="-22"/>
                          <w:w w:val="120"/>
                          <w:sz w:val="20"/>
                        </w:rPr>
                        <w:t xml:space="preserve"> </w:t>
                      </w:r>
                      <w:r>
                        <w:rPr>
                          <w:color w:val="000000"/>
                          <w:w w:val="120"/>
                          <w:sz w:val="20"/>
                        </w:rPr>
                        <w:t>(</w:t>
                      </w:r>
                      <w:r>
                        <w:rPr>
                          <w:color w:val="000000"/>
                          <w:spacing w:val="-24"/>
                          <w:w w:val="120"/>
                          <w:sz w:val="20"/>
                        </w:rPr>
                        <w:t xml:space="preserve"> </w:t>
                      </w:r>
                      <w:r>
                        <w:rPr>
                          <w:color w:val="EC008C"/>
                          <w:spacing w:val="13"/>
                          <w:w w:val="120"/>
                          <w:sz w:val="20"/>
                        </w:rPr>
                        <w:t>const</w:t>
                      </w:r>
                      <w:r>
                        <w:rPr>
                          <w:color w:val="EC008C"/>
                          <w:spacing w:val="34"/>
                          <w:w w:val="120"/>
                          <w:sz w:val="20"/>
                        </w:rPr>
                        <w:t xml:space="preserve">  </w:t>
                      </w:r>
                      <w:r>
                        <w:rPr>
                          <w:color w:val="000000"/>
                          <w:spacing w:val="14"/>
                          <w:w w:val="120"/>
                          <w:sz w:val="20"/>
                        </w:rPr>
                        <w:t>string</w:t>
                      </w:r>
                      <w:r>
                        <w:rPr>
                          <w:color w:val="000000"/>
                          <w:spacing w:val="-22"/>
                          <w:w w:val="120"/>
                          <w:sz w:val="20"/>
                        </w:rPr>
                        <w:t xml:space="preserve"> </w:t>
                      </w:r>
                      <w:r>
                        <w:rPr>
                          <w:color w:val="000000"/>
                          <w:w w:val="105"/>
                          <w:sz w:val="20"/>
                        </w:rPr>
                        <w:t>&amp;</w:t>
                      </w:r>
                      <w:r>
                        <w:rPr>
                          <w:color w:val="000000"/>
                          <w:spacing w:val="31"/>
                          <w:w w:val="120"/>
                          <w:sz w:val="20"/>
                        </w:rPr>
                        <w:t xml:space="preserve">  </w:t>
                      </w:r>
                      <w:r>
                        <w:rPr>
                          <w:color w:val="000000"/>
                          <w:spacing w:val="15"/>
                          <w:w w:val="120"/>
                          <w:sz w:val="20"/>
                        </w:rPr>
                        <w:t>filename</w:t>
                      </w:r>
                      <w:r>
                        <w:rPr>
                          <w:color w:val="000000"/>
                          <w:spacing w:val="-23"/>
                          <w:w w:val="120"/>
                          <w:sz w:val="20"/>
                        </w:rPr>
                        <w:t xml:space="preserve"> </w:t>
                      </w:r>
                      <w:r>
                        <w:rPr>
                          <w:color w:val="000000"/>
                          <w:spacing w:val="5"/>
                          <w:w w:val="120"/>
                          <w:sz w:val="20"/>
                        </w:rPr>
                        <w:t>);</w:t>
                      </w:r>
                    </w:p>
                  </w:txbxContent>
                </v:textbox>
              </v:shape>
            </w:pict>
          </mc:Fallback>
        </mc:AlternateContent>
      </w:r>
      <w:r>
        <w:rPr>
          <w:rFonts w:ascii="Lucida Console"/>
          <w:color w:val="7F7F7F"/>
          <w:spacing w:val="-10"/>
          <w:sz w:val="12"/>
        </w:rPr>
        <w:t>1</w:t>
      </w:r>
    </w:p>
    <w:p w14:paraId="7B98FB13">
      <w:pPr>
        <w:pStyle w:val="7"/>
        <w:spacing w:before="1"/>
        <w:rPr>
          <w:rFonts w:ascii="Lucida Console"/>
        </w:rPr>
      </w:pPr>
    </w:p>
    <w:p w14:paraId="70F77E9C">
      <w:pPr>
        <w:pStyle w:val="10"/>
        <w:numPr>
          <w:ilvl w:val="0"/>
          <w:numId w:val="9"/>
        </w:numPr>
        <w:tabs>
          <w:tab w:val="left" w:pos="583"/>
          <w:tab w:val="left" w:pos="586"/>
        </w:tabs>
        <w:spacing w:before="0" w:after="0" w:line="307" w:lineRule="auto"/>
        <w:ind w:left="586" w:right="708" w:hanging="300"/>
        <w:jc w:val="left"/>
        <w:rPr>
          <w:sz w:val="24"/>
        </w:rPr>
      </w:pPr>
      <w:r>
        <w:rPr>
          <w:w w:val="105"/>
          <w:sz w:val="24"/>
        </w:rPr>
        <w:t>A</w:t>
      </w:r>
      <w:r>
        <w:rPr>
          <w:spacing w:val="14"/>
          <w:w w:val="105"/>
          <w:sz w:val="24"/>
        </w:rPr>
        <w:t xml:space="preserve"> </w:t>
      </w:r>
      <w:r>
        <w:rPr>
          <w:w w:val="105"/>
          <w:sz w:val="24"/>
        </w:rPr>
        <w:t>destructor</w:t>
      </w:r>
      <w:r>
        <w:rPr>
          <w:spacing w:val="14"/>
          <w:w w:val="105"/>
          <w:sz w:val="24"/>
        </w:rPr>
        <w:t xml:space="preserve"> </w:t>
      </w:r>
      <w:r>
        <w:rPr>
          <w:w w:val="105"/>
          <w:sz w:val="24"/>
        </w:rPr>
        <w:t>responsible</w:t>
      </w:r>
      <w:r>
        <w:rPr>
          <w:spacing w:val="14"/>
          <w:w w:val="105"/>
          <w:sz w:val="24"/>
        </w:rPr>
        <w:t xml:space="preserve"> </w:t>
      </w:r>
      <w:r>
        <w:rPr>
          <w:w w:val="105"/>
          <w:sz w:val="24"/>
        </w:rPr>
        <w:t>for</w:t>
      </w:r>
      <w:r>
        <w:rPr>
          <w:spacing w:val="14"/>
          <w:w w:val="105"/>
          <w:sz w:val="24"/>
        </w:rPr>
        <w:t xml:space="preserve"> </w:t>
      </w:r>
      <w:r>
        <w:rPr>
          <w:w w:val="105"/>
          <w:sz w:val="24"/>
        </w:rPr>
        <w:t>releasing</w:t>
      </w:r>
      <w:r>
        <w:rPr>
          <w:spacing w:val="14"/>
          <w:w w:val="105"/>
          <w:sz w:val="24"/>
        </w:rPr>
        <w:t xml:space="preserve"> </w:t>
      </w:r>
      <w:r>
        <w:rPr>
          <w:w w:val="105"/>
          <w:sz w:val="24"/>
        </w:rPr>
        <w:t>all</w:t>
      </w:r>
      <w:r>
        <w:rPr>
          <w:spacing w:val="14"/>
          <w:w w:val="105"/>
          <w:sz w:val="24"/>
        </w:rPr>
        <w:t xml:space="preserve"> </w:t>
      </w:r>
      <w:r>
        <w:rPr>
          <w:w w:val="105"/>
          <w:sz w:val="24"/>
        </w:rPr>
        <w:t>dynamically</w:t>
      </w:r>
      <w:r>
        <w:rPr>
          <w:spacing w:val="14"/>
          <w:w w:val="105"/>
          <w:sz w:val="24"/>
        </w:rPr>
        <w:t xml:space="preserve"> </w:t>
      </w:r>
      <w:r>
        <w:rPr>
          <w:w w:val="105"/>
          <w:sz w:val="24"/>
        </w:rPr>
        <w:t>allocated</w:t>
      </w:r>
      <w:r>
        <w:rPr>
          <w:spacing w:val="14"/>
          <w:w w:val="105"/>
          <w:sz w:val="24"/>
        </w:rPr>
        <w:t xml:space="preserve"> </w:t>
      </w:r>
      <w:r>
        <w:rPr>
          <w:w w:val="105"/>
          <w:sz w:val="24"/>
        </w:rPr>
        <w:t>memory</w:t>
      </w:r>
      <w:r>
        <w:rPr>
          <w:spacing w:val="14"/>
          <w:w w:val="105"/>
          <w:sz w:val="24"/>
        </w:rPr>
        <w:t xml:space="preserve"> </w:t>
      </w:r>
      <w:r>
        <w:rPr>
          <w:w w:val="105"/>
          <w:sz w:val="24"/>
        </w:rPr>
        <w:t>for</w:t>
      </w:r>
      <w:r>
        <w:rPr>
          <w:spacing w:val="14"/>
          <w:w w:val="105"/>
          <w:sz w:val="24"/>
        </w:rPr>
        <w:t xml:space="preserve"> </w:t>
      </w:r>
      <w:r>
        <w:rPr>
          <w:w w:val="105"/>
          <w:sz w:val="24"/>
        </w:rPr>
        <w:t>characters, buildings, dynamic arrays, and the linked list.</w:t>
      </w:r>
    </w:p>
    <w:p w14:paraId="0ED7C63D">
      <w:pPr>
        <w:pStyle w:val="7"/>
        <w:spacing w:before="43"/>
        <w:rPr>
          <w:sz w:val="12"/>
        </w:rPr>
      </w:pPr>
    </w:p>
    <w:p w14:paraId="51636858">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79744"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46" name="Textbox 46"/>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7A0DA2F7">
                            <w:pPr>
                              <w:spacing w:before="27"/>
                              <w:ind w:left="10" w:right="0" w:firstLine="0"/>
                              <w:jc w:val="left"/>
                              <w:rPr>
                                <w:color w:val="000000"/>
                                <w:sz w:val="20"/>
                              </w:rPr>
                            </w:pPr>
                            <w:r>
                              <w:rPr>
                                <w:color w:val="000000"/>
                                <w:w w:val="115"/>
                                <w:sz w:val="20"/>
                              </w:rPr>
                              <w:t>~</w:t>
                            </w:r>
                            <w:r>
                              <w:rPr>
                                <w:color w:val="000000"/>
                                <w:spacing w:val="5"/>
                                <w:w w:val="115"/>
                                <w:sz w:val="20"/>
                              </w:rPr>
                              <w:t xml:space="preserve"> </w:t>
                            </w:r>
                            <w:r>
                              <w:rPr>
                                <w:color w:val="000000"/>
                                <w:spacing w:val="17"/>
                                <w:w w:val="115"/>
                                <w:sz w:val="20"/>
                              </w:rPr>
                              <w:t>EniesLobbyBattle</w:t>
                            </w:r>
                            <w:r>
                              <w:rPr>
                                <w:color w:val="000000"/>
                                <w:spacing w:val="14"/>
                                <w:w w:val="115"/>
                                <w:sz w:val="20"/>
                              </w:rPr>
                              <w:t xml:space="preserve"> </w:t>
                            </w:r>
                            <w:r>
                              <w:rPr>
                                <w:color w:val="000000"/>
                                <w:spacing w:val="7"/>
                                <w:w w:val="115"/>
                                <w:sz w:val="20"/>
                              </w:rPr>
                              <w:t>();</w:t>
                            </w:r>
                          </w:p>
                        </w:txbxContent>
                      </wps:txbx>
                      <wps:bodyPr wrap="square" lIns="0" tIns="0" rIns="0" bIns="0" rtlCol="0">
                        <a:noAutofit/>
                      </wps:bodyPr>
                    </wps:wsp>
                  </a:graphicData>
                </a:graphic>
              </wp:anchor>
            </w:drawing>
          </mc:Choice>
          <mc:Fallback>
            <w:pict>
              <v:shape id="Textbox 46" o:spid="_x0000_s1026" o:spt="202" type="#_x0000_t202" style="position:absolute;left:0pt;margin-left:85.95pt;margin-top:-6.1pt;height:15.55pt;width:452.65pt;mso-position-horizontal-relative:page;z-index:251679744;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TQ96TVAAAACwEAAA8AAAAAAAAAAQAgAAAAIgAAAGRy&#10;cy9kb3ducmV2LnhtbFBLAQIUABQAAAAIAIdO4kCGN34pzwEAAKoDAAAOAAAAAAAAAAEAIAAAACQB&#10;AABkcnMvZTJvRG9jLnhtbFBLBQYAAAAABgAGAFkBAABlBQAAAAA=&#10;">
                <v:fill on="t" focussize="0,0"/>
                <v:stroke on="f"/>
                <v:imagedata o:title=""/>
                <o:lock v:ext="edit" aspectratio="f"/>
                <v:textbox inset="0mm,0mm,0mm,0mm">
                  <w:txbxContent>
                    <w:p w14:paraId="7A0DA2F7">
                      <w:pPr>
                        <w:spacing w:before="27"/>
                        <w:ind w:left="10" w:right="0" w:firstLine="0"/>
                        <w:jc w:val="left"/>
                        <w:rPr>
                          <w:color w:val="000000"/>
                          <w:sz w:val="20"/>
                        </w:rPr>
                      </w:pPr>
                      <w:r>
                        <w:rPr>
                          <w:color w:val="000000"/>
                          <w:w w:val="115"/>
                          <w:sz w:val="20"/>
                        </w:rPr>
                        <w:t>~</w:t>
                      </w:r>
                      <w:r>
                        <w:rPr>
                          <w:color w:val="000000"/>
                          <w:spacing w:val="5"/>
                          <w:w w:val="115"/>
                          <w:sz w:val="20"/>
                        </w:rPr>
                        <w:t xml:space="preserve"> </w:t>
                      </w:r>
                      <w:r>
                        <w:rPr>
                          <w:color w:val="000000"/>
                          <w:spacing w:val="17"/>
                          <w:w w:val="115"/>
                          <w:sz w:val="20"/>
                        </w:rPr>
                        <w:t>EniesLobbyBattle</w:t>
                      </w:r>
                      <w:r>
                        <w:rPr>
                          <w:color w:val="000000"/>
                          <w:spacing w:val="14"/>
                          <w:w w:val="115"/>
                          <w:sz w:val="20"/>
                        </w:rPr>
                        <w:t xml:space="preserve"> </w:t>
                      </w:r>
                      <w:r>
                        <w:rPr>
                          <w:color w:val="000000"/>
                          <w:spacing w:val="7"/>
                          <w:w w:val="115"/>
                          <w:sz w:val="20"/>
                        </w:rPr>
                        <w:t>();</w:t>
                      </w:r>
                    </w:p>
                  </w:txbxContent>
                </v:textbox>
              </v:shape>
            </w:pict>
          </mc:Fallback>
        </mc:AlternateContent>
      </w:r>
      <w:r>
        <w:rPr>
          <w:rFonts w:ascii="Lucida Console"/>
          <w:color w:val="7F7F7F"/>
          <w:spacing w:val="-10"/>
          <w:sz w:val="12"/>
        </w:rPr>
        <w:t>1</w:t>
      </w:r>
    </w:p>
    <w:p w14:paraId="79BD978D">
      <w:pPr>
        <w:pStyle w:val="7"/>
        <w:spacing w:before="1"/>
        <w:rPr>
          <w:rFonts w:ascii="Lucida Console"/>
        </w:rPr>
      </w:pPr>
    </w:p>
    <w:p w14:paraId="0E5130DD">
      <w:pPr>
        <w:pStyle w:val="10"/>
        <w:numPr>
          <w:ilvl w:val="0"/>
          <w:numId w:val="9"/>
        </w:numPr>
        <w:tabs>
          <w:tab w:val="left" w:pos="583"/>
          <w:tab w:val="left" w:pos="586"/>
        </w:tabs>
        <w:spacing w:before="1" w:after="0" w:line="307" w:lineRule="auto"/>
        <w:ind w:left="586" w:right="705" w:hanging="300"/>
        <w:jc w:val="left"/>
        <w:rPr>
          <w:sz w:val="24"/>
        </w:rPr>
      </w:pPr>
      <w:r>
        <w:rPr>
          <w:w w:val="105"/>
          <w:sz w:val="24"/>
        </w:rPr>
        <w:t xml:space="preserve">Method loadFromFile reads data from the file named filename and initializes the entire </w:t>
      </w:r>
      <w:r>
        <w:rPr>
          <w:spacing w:val="-2"/>
          <w:w w:val="105"/>
          <w:sz w:val="24"/>
        </w:rPr>
        <w:t>battle.</w:t>
      </w:r>
    </w:p>
    <w:p w14:paraId="11A7C9B0">
      <w:pPr>
        <w:pStyle w:val="7"/>
        <w:spacing w:before="43"/>
        <w:rPr>
          <w:sz w:val="12"/>
        </w:rPr>
      </w:pPr>
    </w:p>
    <w:p w14:paraId="2C534690">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79744"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47" name="Textbox 47"/>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35DE5305">
                            <w:pPr>
                              <w:spacing w:before="27"/>
                              <w:ind w:left="16" w:right="0" w:firstLine="0"/>
                              <w:jc w:val="left"/>
                              <w:rPr>
                                <w:color w:val="000000"/>
                                <w:sz w:val="20"/>
                              </w:rPr>
                            </w:pPr>
                            <w:r>
                              <w:rPr>
                                <w:color w:val="EC008C"/>
                                <w:spacing w:val="12"/>
                                <w:w w:val="125"/>
                                <w:sz w:val="20"/>
                              </w:rPr>
                              <w:t>void</w:t>
                            </w:r>
                            <w:r>
                              <w:rPr>
                                <w:color w:val="EC008C"/>
                                <w:spacing w:val="71"/>
                                <w:w w:val="150"/>
                                <w:sz w:val="20"/>
                              </w:rPr>
                              <w:t xml:space="preserve"> </w:t>
                            </w:r>
                            <w:r>
                              <w:rPr>
                                <w:color w:val="000000"/>
                                <w:spacing w:val="14"/>
                                <w:w w:val="125"/>
                                <w:sz w:val="20"/>
                              </w:rPr>
                              <w:t>load</w:t>
                            </w:r>
                            <w:r>
                              <w:rPr>
                                <w:color w:val="000000"/>
                                <w:spacing w:val="-37"/>
                                <w:w w:val="125"/>
                                <w:sz w:val="20"/>
                              </w:rPr>
                              <w:t xml:space="preserve"> </w:t>
                            </w:r>
                            <w:r>
                              <w:rPr>
                                <w:color w:val="000000"/>
                                <w:spacing w:val="14"/>
                                <w:w w:val="105"/>
                                <w:sz w:val="20"/>
                              </w:rPr>
                              <w:t>From</w:t>
                            </w:r>
                            <w:r>
                              <w:rPr>
                                <w:color w:val="000000"/>
                                <w:spacing w:val="-29"/>
                                <w:w w:val="105"/>
                                <w:sz w:val="20"/>
                              </w:rPr>
                              <w:t xml:space="preserve"> </w:t>
                            </w:r>
                            <w:r>
                              <w:rPr>
                                <w:color w:val="000000"/>
                                <w:spacing w:val="14"/>
                                <w:w w:val="125"/>
                                <w:sz w:val="20"/>
                              </w:rPr>
                              <w:t>File</w:t>
                            </w:r>
                            <w:r>
                              <w:rPr>
                                <w:color w:val="000000"/>
                                <w:spacing w:val="-27"/>
                                <w:w w:val="125"/>
                                <w:sz w:val="20"/>
                              </w:rPr>
                              <w:t xml:space="preserve"> </w:t>
                            </w:r>
                            <w:r>
                              <w:rPr>
                                <w:color w:val="000000"/>
                                <w:w w:val="125"/>
                                <w:sz w:val="20"/>
                              </w:rPr>
                              <w:t>(</w:t>
                            </w:r>
                            <w:r>
                              <w:rPr>
                                <w:color w:val="000000"/>
                                <w:spacing w:val="-29"/>
                                <w:w w:val="125"/>
                                <w:sz w:val="20"/>
                              </w:rPr>
                              <w:t xml:space="preserve"> </w:t>
                            </w:r>
                            <w:r>
                              <w:rPr>
                                <w:color w:val="EC008C"/>
                                <w:spacing w:val="13"/>
                                <w:w w:val="125"/>
                                <w:sz w:val="20"/>
                              </w:rPr>
                              <w:t>const</w:t>
                            </w:r>
                            <w:r>
                              <w:rPr>
                                <w:color w:val="EC008C"/>
                                <w:spacing w:val="18"/>
                                <w:w w:val="125"/>
                                <w:sz w:val="20"/>
                              </w:rPr>
                              <w:t xml:space="preserve">  </w:t>
                            </w:r>
                            <w:r>
                              <w:rPr>
                                <w:color w:val="000000"/>
                                <w:spacing w:val="14"/>
                                <w:w w:val="125"/>
                                <w:sz w:val="20"/>
                              </w:rPr>
                              <w:t>string</w:t>
                            </w:r>
                            <w:r>
                              <w:rPr>
                                <w:color w:val="000000"/>
                                <w:spacing w:val="-28"/>
                                <w:w w:val="125"/>
                                <w:sz w:val="20"/>
                              </w:rPr>
                              <w:t xml:space="preserve"> </w:t>
                            </w:r>
                            <w:r>
                              <w:rPr>
                                <w:color w:val="000000"/>
                                <w:w w:val="105"/>
                                <w:sz w:val="20"/>
                              </w:rPr>
                              <w:t>&amp;</w:t>
                            </w:r>
                            <w:r>
                              <w:rPr>
                                <w:color w:val="000000"/>
                                <w:spacing w:val="75"/>
                                <w:w w:val="150"/>
                                <w:sz w:val="20"/>
                              </w:rPr>
                              <w:t xml:space="preserve"> </w:t>
                            </w:r>
                            <w:r>
                              <w:rPr>
                                <w:color w:val="000000"/>
                                <w:spacing w:val="15"/>
                                <w:w w:val="125"/>
                                <w:sz w:val="20"/>
                              </w:rPr>
                              <w:t>filename</w:t>
                            </w:r>
                            <w:r>
                              <w:rPr>
                                <w:color w:val="000000"/>
                                <w:spacing w:val="-29"/>
                                <w:w w:val="125"/>
                                <w:sz w:val="20"/>
                              </w:rPr>
                              <w:t xml:space="preserve"> </w:t>
                            </w:r>
                            <w:r>
                              <w:rPr>
                                <w:color w:val="000000"/>
                                <w:spacing w:val="5"/>
                                <w:w w:val="125"/>
                                <w:sz w:val="20"/>
                              </w:rPr>
                              <w:t>);</w:t>
                            </w:r>
                          </w:p>
                        </w:txbxContent>
                      </wps:txbx>
                      <wps:bodyPr wrap="square" lIns="0" tIns="0" rIns="0" bIns="0" rtlCol="0">
                        <a:noAutofit/>
                      </wps:bodyPr>
                    </wps:wsp>
                  </a:graphicData>
                </a:graphic>
              </wp:anchor>
            </w:drawing>
          </mc:Choice>
          <mc:Fallback>
            <w:pict>
              <v:shape id="Textbox 47" o:spid="_x0000_s1026" o:spt="202" type="#_x0000_t202" style="position:absolute;left:0pt;margin-left:85.95pt;margin-top:-6.1pt;height:15.55pt;width:452.65pt;mso-position-horizontal-relative:page;z-index:251679744;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&#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TQ96TVAAAACwEAAA8AAAAAAAAAAQAgAAAAIgAAAGRy&#10;cy9kb3ducmV2LnhtbFBLAQIUABQAAAAIAIdO4kCm2BzHzwEAAKoDAAAOAAAAAAAAAAEAIAAAACQB&#10;AABkcnMvZTJvRG9jLnhtbFBLBQYAAAAABgAGAFkBAABlBQAAAAA=&#10;">
                <v:fill on="t" focussize="0,0"/>
                <v:stroke on="f"/>
                <v:imagedata o:title=""/>
                <o:lock v:ext="edit" aspectratio="f"/>
                <v:textbox inset="0mm,0mm,0mm,0mm">
                  <w:txbxContent>
                    <w:p w14:paraId="35DE5305">
                      <w:pPr>
                        <w:spacing w:before="27"/>
                        <w:ind w:left="16" w:right="0" w:firstLine="0"/>
                        <w:jc w:val="left"/>
                        <w:rPr>
                          <w:color w:val="000000"/>
                          <w:sz w:val="20"/>
                        </w:rPr>
                      </w:pPr>
                      <w:r>
                        <w:rPr>
                          <w:color w:val="EC008C"/>
                          <w:spacing w:val="12"/>
                          <w:w w:val="125"/>
                          <w:sz w:val="20"/>
                        </w:rPr>
                        <w:t>void</w:t>
                      </w:r>
                      <w:r>
                        <w:rPr>
                          <w:color w:val="EC008C"/>
                          <w:spacing w:val="71"/>
                          <w:w w:val="150"/>
                          <w:sz w:val="20"/>
                        </w:rPr>
                        <w:t xml:space="preserve"> </w:t>
                      </w:r>
                      <w:r>
                        <w:rPr>
                          <w:color w:val="000000"/>
                          <w:spacing w:val="14"/>
                          <w:w w:val="125"/>
                          <w:sz w:val="20"/>
                        </w:rPr>
                        <w:t>load</w:t>
                      </w:r>
                      <w:r>
                        <w:rPr>
                          <w:color w:val="000000"/>
                          <w:spacing w:val="-37"/>
                          <w:w w:val="125"/>
                          <w:sz w:val="20"/>
                        </w:rPr>
                        <w:t xml:space="preserve"> </w:t>
                      </w:r>
                      <w:r>
                        <w:rPr>
                          <w:color w:val="000000"/>
                          <w:spacing w:val="14"/>
                          <w:w w:val="105"/>
                          <w:sz w:val="20"/>
                        </w:rPr>
                        <w:t>From</w:t>
                      </w:r>
                      <w:r>
                        <w:rPr>
                          <w:color w:val="000000"/>
                          <w:spacing w:val="-29"/>
                          <w:w w:val="105"/>
                          <w:sz w:val="20"/>
                        </w:rPr>
                        <w:t xml:space="preserve"> </w:t>
                      </w:r>
                      <w:r>
                        <w:rPr>
                          <w:color w:val="000000"/>
                          <w:spacing w:val="14"/>
                          <w:w w:val="125"/>
                          <w:sz w:val="20"/>
                        </w:rPr>
                        <w:t>File</w:t>
                      </w:r>
                      <w:r>
                        <w:rPr>
                          <w:color w:val="000000"/>
                          <w:spacing w:val="-27"/>
                          <w:w w:val="125"/>
                          <w:sz w:val="20"/>
                        </w:rPr>
                        <w:t xml:space="preserve"> </w:t>
                      </w:r>
                      <w:r>
                        <w:rPr>
                          <w:color w:val="000000"/>
                          <w:w w:val="125"/>
                          <w:sz w:val="20"/>
                        </w:rPr>
                        <w:t>(</w:t>
                      </w:r>
                      <w:r>
                        <w:rPr>
                          <w:color w:val="000000"/>
                          <w:spacing w:val="-29"/>
                          <w:w w:val="125"/>
                          <w:sz w:val="20"/>
                        </w:rPr>
                        <w:t xml:space="preserve"> </w:t>
                      </w:r>
                      <w:r>
                        <w:rPr>
                          <w:color w:val="EC008C"/>
                          <w:spacing w:val="13"/>
                          <w:w w:val="125"/>
                          <w:sz w:val="20"/>
                        </w:rPr>
                        <w:t>const</w:t>
                      </w:r>
                      <w:r>
                        <w:rPr>
                          <w:color w:val="EC008C"/>
                          <w:spacing w:val="18"/>
                          <w:w w:val="125"/>
                          <w:sz w:val="20"/>
                        </w:rPr>
                        <w:t xml:space="preserve">  </w:t>
                      </w:r>
                      <w:r>
                        <w:rPr>
                          <w:color w:val="000000"/>
                          <w:spacing w:val="14"/>
                          <w:w w:val="125"/>
                          <w:sz w:val="20"/>
                        </w:rPr>
                        <w:t>string</w:t>
                      </w:r>
                      <w:r>
                        <w:rPr>
                          <w:color w:val="000000"/>
                          <w:spacing w:val="-28"/>
                          <w:w w:val="125"/>
                          <w:sz w:val="20"/>
                        </w:rPr>
                        <w:t xml:space="preserve"> </w:t>
                      </w:r>
                      <w:r>
                        <w:rPr>
                          <w:color w:val="000000"/>
                          <w:w w:val="105"/>
                          <w:sz w:val="20"/>
                        </w:rPr>
                        <w:t>&amp;</w:t>
                      </w:r>
                      <w:r>
                        <w:rPr>
                          <w:color w:val="000000"/>
                          <w:spacing w:val="75"/>
                          <w:w w:val="150"/>
                          <w:sz w:val="20"/>
                        </w:rPr>
                        <w:t xml:space="preserve"> </w:t>
                      </w:r>
                      <w:r>
                        <w:rPr>
                          <w:color w:val="000000"/>
                          <w:spacing w:val="15"/>
                          <w:w w:val="125"/>
                          <w:sz w:val="20"/>
                        </w:rPr>
                        <w:t>filename</w:t>
                      </w:r>
                      <w:r>
                        <w:rPr>
                          <w:color w:val="000000"/>
                          <w:spacing w:val="-29"/>
                          <w:w w:val="125"/>
                          <w:sz w:val="20"/>
                        </w:rPr>
                        <w:t xml:space="preserve"> </w:t>
                      </w:r>
                      <w:r>
                        <w:rPr>
                          <w:color w:val="000000"/>
                          <w:spacing w:val="5"/>
                          <w:w w:val="125"/>
                          <w:sz w:val="20"/>
                        </w:rPr>
                        <w:t>);</w:t>
                      </w:r>
                    </w:p>
                  </w:txbxContent>
                </v:textbox>
              </v:shape>
            </w:pict>
          </mc:Fallback>
        </mc:AlternateContent>
      </w:r>
      <w:r>
        <w:rPr>
          <w:rFonts w:ascii="Lucida Console"/>
          <w:color w:val="7F7F7F"/>
          <w:spacing w:val="-10"/>
          <w:sz w:val="12"/>
        </w:rPr>
        <w:t>1</w:t>
      </w:r>
    </w:p>
    <w:p w14:paraId="1A4ED7A7">
      <w:pPr>
        <w:pStyle w:val="7"/>
        <w:spacing w:before="1"/>
        <w:rPr>
          <w:rFonts w:ascii="Lucida Console"/>
        </w:rPr>
      </w:pPr>
    </w:p>
    <w:p w14:paraId="2204A644">
      <w:pPr>
        <w:pStyle w:val="7"/>
        <w:spacing w:line="307" w:lineRule="auto"/>
        <w:ind w:left="586" w:right="706"/>
      </w:pPr>
      <w:r>
        <w:t>The</w:t>
      </w:r>
      <w:r>
        <w:rPr>
          <w:spacing w:val="40"/>
        </w:rPr>
        <w:t xml:space="preserve"> </w:t>
      </w:r>
      <w:r>
        <w:t>input</w:t>
      </w:r>
      <w:r>
        <w:rPr>
          <w:spacing w:val="40"/>
        </w:rPr>
        <w:t xml:space="preserve"> </w:t>
      </w:r>
      <w:r>
        <w:t>file</w:t>
      </w:r>
      <w:r>
        <w:rPr>
          <w:spacing w:val="40"/>
        </w:rPr>
        <w:t xml:space="preserve"> </w:t>
      </w:r>
      <w:r>
        <w:t>consists</w:t>
      </w:r>
      <w:r>
        <w:rPr>
          <w:spacing w:val="40"/>
        </w:rPr>
        <w:t xml:space="preserve"> </w:t>
      </w:r>
      <w:r>
        <w:t>of</w:t>
      </w:r>
      <w:r>
        <w:rPr>
          <w:spacing w:val="40"/>
        </w:rPr>
        <w:t xml:space="preserve"> </w:t>
      </w:r>
      <w:r>
        <w:t>multiple</w:t>
      </w:r>
      <w:r>
        <w:rPr>
          <w:spacing w:val="40"/>
        </w:rPr>
        <w:t xml:space="preserve"> </w:t>
      </w:r>
      <w:r>
        <w:t>lines,</w:t>
      </w:r>
      <w:r>
        <w:rPr>
          <w:spacing w:val="40"/>
        </w:rPr>
        <w:t xml:space="preserve"> </w:t>
      </w:r>
      <w:r>
        <w:t>each</w:t>
      </w:r>
      <w:r>
        <w:rPr>
          <w:spacing w:val="40"/>
        </w:rPr>
        <w:t xml:space="preserve"> </w:t>
      </w:r>
      <w:r>
        <w:t>describing</w:t>
      </w:r>
      <w:r>
        <w:rPr>
          <w:spacing w:val="40"/>
        </w:rPr>
        <w:t xml:space="preserve"> </w:t>
      </w:r>
      <w:r>
        <w:t>a</w:t>
      </w:r>
      <w:r>
        <w:rPr>
          <w:spacing w:val="40"/>
        </w:rPr>
        <w:t xml:space="preserve"> </w:t>
      </w:r>
      <w:r>
        <w:t>group</w:t>
      </w:r>
      <w:r>
        <w:rPr>
          <w:spacing w:val="40"/>
        </w:rPr>
        <w:t xml:space="preserve"> </w:t>
      </w:r>
      <w:r>
        <w:t>of</w:t>
      </w:r>
      <w:r>
        <w:rPr>
          <w:spacing w:val="40"/>
        </w:rPr>
        <w:t xml:space="preserve"> </w:t>
      </w:r>
      <w:r>
        <w:t>data.</w:t>
      </w:r>
      <w:r>
        <w:rPr>
          <w:spacing w:val="40"/>
        </w:rPr>
        <w:t xml:space="preserve"> </w:t>
      </w:r>
      <w:r>
        <w:t>The</w:t>
      </w:r>
      <w:r>
        <w:rPr>
          <w:spacing w:val="40"/>
        </w:rPr>
        <w:t xml:space="preserve"> </w:t>
      </w:r>
      <w:r>
        <w:t>lines</w:t>
      </w:r>
      <w:r>
        <w:rPr>
          <w:spacing w:val="40"/>
        </w:rPr>
        <w:t xml:space="preserve"> </w:t>
      </w:r>
      <w:r>
        <w:t>may appear</w:t>
      </w:r>
      <w:r>
        <w:rPr>
          <w:spacing w:val="37"/>
        </w:rPr>
        <w:t xml:space="preserve"> </w:t>
      </w:r>
      <w:r>
        <w:t>in</w:t>
      </w:r>
      <w:r>
        <w:rPr>
          <w:spacing w:val="37"/>
        </w:rPr>
        <w:t xml:space="preserve"> </w:t>
      </w:r>
      <w:r>
        <w:t>any</w:t>
      </w:r>
      <w:r>
        <w:rPr>
          <w:spacing w:val="37"/>
        </w:rPr>
        <w:t xml:space="preserve"> </w:t>
      </w:r>
      <w:r>
        <w:t>order</w:t>
      </w:r>
      <w:r>
        <w:rPr>
          <w:spacing w:val="37"/>
        </w:rPr>
        <w:t xml:space="preserve"> </w:t>
      </w:r>
      <w:r>
        <w:t>but</w:t>
      </w:r>
      <w:r>
        <w:rPr>
          <w:spacing w:val="37"/>
        </w:rPr>
        <w:t xml:space="preserve"> </w:t>
      </w:r>
      <w:r>
        <w:t>must</w:t>
      </w:r>
      <w:r>
        <w:rPr>
          <w:spacing w:val="37"/>
        </w:rPr>
        <w:t xml:space="preserve"> </w:t>
      </w:r>
      <w:r>
        <w:t>follow</w:t>
      </w:r>
      <w:r>
        <w:rPr>
          <w:spacing w:val="37"/>
        </w:rPr>
        <w:t xml:space="preserve"> </w:t>
      </w:r>
      <w:r>
        <w:t>one</w:t>
      </w:r>
      <w:r>
        <w:rPr>
          <w:spacing w:val="37"/>
        </w:rPr>
        <w:t xml:space="preserve"> </w:t>
      </w:r>
      <w:r>
        <w:t>of</w:t>
      </w:r>
      <w:r>
        <w:rPr>
          <w:spacing w:val="37"/>
        </w:rPr>
        <w:t xml:space="preserve"> </w:t>
      </w:r>
      <w:r>
        <w:t>the</w:t>
      </w:r>
      <w:r>
        <w:rPr>
          <w:spacing w:val="37"/>
        </w:rPr>
        <w:t xml:space="preserve"> </w:t>
      </w:r>
      <w:r>
        <w:t>formats</w:t>
      </w:r>
      <w:r>
        <w:rPr>
          <w:spacing w:val="37"/>
        </w:rPr>
        <w:t xml:space="preserve"> </w:t>
      </w:r>
      <w:r>
        <w:t>below:</w:t>
      </w:r>
    </w:p>
    <w:p w14:paraId="53042F3E">
      <w:pPr>
        <w:pStyle w:val="7"/>
        <w:spacing w:before="43"/>
        <w:rPr>
          <w:sz w:val="12"/>
        </w:rPr>
      </w:pPr>
    </w:p>
    <w:p w14:paraId="2CAB8DC2">
      <w:pPr>
        <w:spacing w:before="1"/>
        <w:ind w:left="413" w:right="0" w:firstLine="0"/>
        <w:jc w:val="left"/>
        <w:rPr>
          <w:rFonts w:ascii="Lucida Console"/>
          <w:sz w:val="12"/>
        </w:rPr>
      </w:pPr>
      <w:r>
        <w:rPr>
          <w:rFonts w:ascii="Lucida Console"/>
          <w:sz w:val="12"/>
        </w:rPr>
        <mc:AlternateContent>
          <mc:Choice Requires="wpg">
            <w:drawing>
              <wp:anchor distT="0" distB="0" distL="0" distR="0" simplePos="0" relativeHeight="251676672" behindDoc="0" locked="0" layoutInCell="1" allowOverlap="1">
                <wp:simplePos x="0" y="0"/>
                <wp:positionH relativeFrom="page">
                  <wp:posOffset>1091565</wp:posOffset>
                </wp:positionH>
                <wp:positionV relativeFrom="paragraph">
                  <wp:posOffset>-76835</wp:posOffset>
                </wp:positionV>
                <wp:extent cx="5748655" cy="987425"/>
                <wp:effectExtent l="0" t="0" r="0" b="0"/>
                <wp:wrapNone/>
                <wp:docPr id="48" name="Group 48"/>
                <wp:cNvGraphicFramePr/>
                <a:graphic xmlns:a="http://schemas.openxmlformats.org/drawingml/2006/main">
                  <a:graphicData uri="http://schemas.microsoft.com/office/word/2010/wordprocessingGroup">
                    <wpg:wgp>
                      <wpg:cNvGrpSpPr/>
                      <wpg:grpSpPr>
                        <a:xfrm>
                          <a:off x="0" y="0"/>
                          <a:ext cx="5748655" cy="987425"/>
                          <a:chOff x="0" y="0"/>
                          <a:chExt cx="5748655" cy="987425"/>
                        </a:xfrm>
                      </wpg:grpSpPr>
                      <wps:wsp>
                        <wps:cNvPr id="49" name="Graphic 49"/>
                        <wps:cNvSpPr/>
                        <wps:spPr>
                          <a:xfrm>
                            <a:off x="0" y="0"/>
                            <a:ext cx="5748655" cy="987425"/>
                          </a:xfrm>
                          <a:custGeom>
                            <a:avLst/>
                            <a:gdLst/>
                            <a:ahLst/>
                            <a:cxnLst/>
                            <a:rect l="l" t="t" r="r" b="b"/>
                            <a:pathLst>
                              <a:path w="5748655" h="987425">
                                <a:moveTo>
                                  <a:pt x="5748337" y="0"/>
                                </a:moveTo>
                                <a:lnTo>
                                  <a:pt x="0" y="0"/>
                                </a:lnTo>
                                <a:lnTo>
                                  <a:pt x="0" y="197383"/>
                                </a:lnTo>
                                <a:lnTo>
                                  <a:pt x="0" y="394754"/>
                                </a:lnTo>
                                <a:lnTo>
                                  <a:pt x="0" y="592137"/>
                                </a:lnTo>
                                <a:lnTo>
                                  <a:pt x="0" y="789520"/>
                                </a:lnTo>
                                <a:lnTo>
                                  <a:pt x="0" y="986904"/>
                                </a:lnTo>
                                <a:lnTo>
                                  <a:pt x="5748337" y="986904"/>
                                </a:lnTo>
                                <a:lnTo>
                                  <a:pt x="5748337" y="197383"/>
                                </a:lnTo>
                                <a:lnTo>
                                  <a:pt x="5748337" y="0"/>
                                </a:lnTo>
                                <a:close/>
                              </a:path>
                            </a:pathLst>
                          </a:custGeom>
                          <a:solidFill>
                            <a:srgbClr val="CCE5FF"/>
                          </a:solidFill>
                        </wps:spPr>
                        <wps:bodyPr wrap="square" lIns="0" tIns="0" rIns="0" bIns="0" rtlCol="0">
                          <a:noAutofit/>
                        </wps:bodyPr>
                      </wps:wsp>
                      <wps:wsp>
                        <wps:cNvPr id="50" name="Textbox 50"/>
                        <wps:cNvSpPr txBox="1"/>
                        <wps:spPr>
                          <a:xfrm>
                            <a:off x="9990" y="36943"/>
                            <a:ext cx="1985645" cy="920750"/>
                          </a:xfrm>
                          <a:prstGeom prst="rect">
                            <a:avLst/>
                          </a:prstGeom>
                        </wps:spPr>
                        <wps:txbx>
                          <w:txbxContent>
                            <w:p w14:paraId="5392B93D">
                              <w:pPr>
                                <w:spacing w:before="0" w:line="213" w:lineRule="exact"/>
                                <w:ind w:left="2" w:right="0" w:firstLine="0"/>
                                <w:jc w:val="both"/>
                                <w:rPr>
                                  <w:sz w:val="20"/>
                                </w:rPr>
                              </w:pPr>
                              <w:r>
                                <w:rPr>
                                  <w:spacing w:val="15"/>
                                  <w:w w:val="110"/>
                                  <w:sz w:val="20"/>
                                </w:rPr>
                                <w:t>CONTEXT</w:t>
                              </w:r>
                              <w:r>
                                <w:rPr>
                                  <w:spacing w:val="55"/>
                                  <w:w w:val="110"/>
                                  <w:sz w:val="20"/>
                                </w:rPr>
                                <w:t xml:space="preserve"> </w:t>
                              </w:r>
                              <w:r>
                                <w:rPr>
                                  <w:spacing w:val="14"/>
                                  <w:w w:val="110"/>
                                  <w:sz w:val="20"/>
                                </w:rPr>
                                <w:t>morale</w:t>
                              </w:r>
                              <w:r>
                                <w:rPr>
                                  <w:spacing w:val="62"/>
                                  <w:w w:val="110"/>
                                  <w:sz w:val="20"/>
                                </w:rPr>
                                <w:t xml:space="preserve"> </w:t>
                              </w:r>
                              <w:r>
                                <w:rPr>
                                  <w:spacing w:val="14"/>
                                  <w:w w:val="110"/>
                                  <w:sz w:val="20"/>
                                </w:rPr>
                                <w:t>alarm</w:t>
                              </w:r>
                              <w:r>
                                <w:rPr>
                                  <w:spacing w:val="-32"/>
                                  <w:w w:val="110"/>
                                  <w:sz w:val="20"/>
                                </w:rPr>
                                <w:t xml:space="preserve"> </w:t>
                              </w:r>
                              <w:r>
                                <w:rPr>
                                  <w:spacing w:val="10"/>
                                  <w:w w:val="110"/>
                                  <w:sz w:val="20"/>
                                </w:rPr>
                                <w:t>Level</w:t>
                              </w:r>
                            </w:p>
                            <w:p w14:paraId="6A30AA0D">
                              <w:pPr>
                                <w:spacing w:before="66"/>
                                <w:ind w:left="401" w:right="0" w:firstLine="0"/>
                                <w:jc w:val="left"/>
                                <w:rPr>
                                  <w:sz w:val="20"/>
                                </w:rPr>
                              </w:pPr>
                              <w:r>
                                <w:rPr>
                                  <w:spacing w:val="13"/>
                                  <w:w w:val="110"/>
                                  <w:sz w:val="20"/>
                                </w:rPr>
                                <w:t>maxTurns</w:t>
                              </w:r>
                            </w:p>
                            <w:p w14:paraId="56600DAF">
                              <w:pPr>
                                <w:spacing w:before="0" w:line="310" w:lineRule="atLeast"/>
                                <w:ind w:left="0" w:right="18" w:firstLine="3"/>
                                <w:jc w:val="both"/>
                                <w:rPr>
                                  <w:sz w:val="20"/>
                                </w:rPr>
                              </w:pPr>
                              <w:r>
                                <w:rPr>
                                  <w:spacing w:val="16"/>
                                  <w:w w:val="105"/>
                                  <w:sz w:val="20"/>
                                </w:rPr>
                                <w:t xml:space="preserve">STRAW_HAT </w:t>
                              </w:r>
                              <w:r>
                                <w:rPr>
                                  <w:spacing w:val="12"/>
                                  <w:w w:val="105"/>
                                  <w:sz w:val="20"/>
                                </w:rPr>
                                <w:t xml:space="preserve">name </w:t>
                              </w:r>
                              <w:r>
                                <w:rPr>
                                  <w:w w:val="105"/>
                                  <w:sz w:val="20"/>
                                </w:rPr>
                                <w:t xml:space="preserve">hp </w:t>
                              </w:r>
                              <w:r>
                                <w:rPr>
                                  <w:spacing w:val="10"/>
                                  <w:w w:val="105"/>
                                  <w:sz w:val="20"/>
                                </w:rPr>
                                <w:t xml:space="preserve">atk def CP9 </w:t>
                              </w:r>
                              <w:r>
                                <w:rPr>
                                  <w:spacing w:val="12"/>
                                  <w:w w:val="105"/>
                                  <w:sz w:val="20"/>
                                </w:rPr>
                                <w:t xml:space="preserve">name </w:t>
                              </w:r>
                              <w:r>
                                <w:rPr>
                                  <w:w w:val="105"/>
                                  <w:sz w:val="20"/>
                                </w:rPr>
                                <w:t xml:space="preserve">hp </w:t>
                              </w:r>
                              <w:r>
                                <w:rPr>
                                  <w:spacing w:val="10"/>
                                  <w:w w:val="105"/>
                                  <w:sz w:val="20"/>
                                </w:rPr>
                                <w:t xml:space="preserve">atk def </w:t>
                              </w:r>
                              <w:r>
                                <w:rPr>
                                  <w:spacing w:val="13"/>
                                  <w:w w:val="105"/>
                                  <w:sz w:val="20"/>
                                </w:rPr>
                                <w:t xml:space="preserve">speed </w:t>
                              </w:r>
                              <w:r>
                                <w:rPr>
                                  <w:spacing w:val="15"/>
                                  <w:w w:val="105"/>
                                  <w:sz w:val="20"/>
                                </w:rPr>
                                <w:t>BUILDING</w:t>
                              </w:r>
                              <w:r>
                                <w:rPr>
                                  <w:spacing w:val="80"/>
                                  <w:w w:val="105"/>
                                  <w:sz w:val="20"/>
                                </w:rPr>
                                <w:t xml:space="preserve"> </w:t>
                              </w:r>
                              <w:r>
                                <w:rPr>
                                  <w:spacing w:val="12"/>
                                  <w:w w:val="105"/>
                                  <w:sz w:val="20"/>
                                </w:rPr>
                                <w:t>name</w:t>
                              </w:r>
                              <w:r>
                                <w:rPr>
                                  <w:spacing w:val="80"/>
                                  <w:w w:val="105"/>
                                  <w:sz w:val="20"/>
                                </w:rPr>
                                <w:t xml:space="preserve"> </w:t>
                              </w:r>
                              <w:r>
                                <w:rPr>
                                  <w:w w:val="105"/>
                                  <w:sz w:val="20"/>
                                </w:rPr>
                                <w:t>hp</w:t>
                              </w:r>
                            </w:p>
                          </w:txbxContent>
                        </wps:txbx>
                        <wps:bodyPr wrap="square" lIns="0" tIns="0" rIns="0" bIns="0" rtlCol="0">
                          <a:noAutofit/>
                        </wps:bodyPr>
                      </wps:wsp>
                      <wps:wsp>
                        <wps:cNvPr id="51" name="Textbox 51"/>
                        <wps:cNvSpPr txBox="1"/>
                        <wps:spPr>
                          <a:xfrm>
                            <a:off x="2084457" y="36943"/>
                            <a:ext cx="3574415" cy="131445"/>
                          </a:xfrm>
                          <a:prstGeom prst="rect">
                            <a:avLst/>
                          </a:prstGeom>
                        </wps:spPr>
                        <wps:txbx>
                          <w:txbxContent>
                            <w:p w14:paraId="58F29A66">
                              <w:pPr>
                                <w:spacing w:before="0" w:line="206" w:lineRule="exact"/>
                                <w:ind w:left="0" w:right="0" w:firstLine="0"/>
                                <w:jc w:val="left"/>
                                <w:rPr>
                                  <w:sz w:val="20"/>
                                </w:rPr>
                              </w:pPr>
                              <w:r>
                                <w:rPr>
                                  <w:spacing w:val="15"/>
                                  <w:w w:val="120"/>
                                  <w:sz w:val="20"/>
                                </w:rPr>
                                <w:t>rescue</w:t>
                              </w:r>
                              <w:r>
                                <w:rPr>
                                  <w:spacing w:val="-36"/>
                                  <w:w w:val="120"/>
                                  <w:sz w:val="20"/>
                                </w:rPr>
                                <w:t xml:space="preserve"> </w:t>
                              </w:r>
                              <w:r>
                                <w:rPr>
                                  <w:spacing w:val="16"/>
                                  <w:w w:val="120"/>
                                  <w:sz w:val="20"/>
                                </w:rPr>
                                <w:t>Progress</w:t>
                              </w:r>
                              <w:r>
                                <w:rPr>
                                  <w:spacing w:val="66"/>
                                  <w:w w:val="150"/>
                                  <w:sz w:val="20"/>
                                </w:rPr>
                                <w:t xml:space="preserve"> </w:t>
                              </w:r>
                              <w:r>
                                <w:rPr>
                                  <w:spacing w:val="15"/>
                                  <w:w w:val="120"/>
                                  <w:sz w:val="20"/>
                                </w:rPr>
                                <w:t>escape</w:t>
                              </w:r>
                              <w:r>
                                <w:rPr>
                                  <w:spacing w:val="-35"/>
                                  <w:w w:val="120"/>
                                  <w:sz w:val="20"/>
                                </w:rPr>
                                <w:t xml:space="preserve"> </w:t>
                              </w:r>
                              <w:r>
                                <w:rPr>
                                  <w:spacing w:val="16"/>
                                  <w:w w:val="120"/>
                                  <w:sz w:val="20"/>
                                </w:rPr>
                                <w:t>Progress</w:t>
                              </w:r>
                              <w:r>
                                <w:rPr>
                                  <w:spacing w:val="71"/>
                                  <w:w w:val="150"/>
                                  <w:sz w:val="20"/>
                                </w:rPr>
                                <w:t xml:space="preserve"> </w:t>
                              </w:r>
                              <w:r>
                                <w:rPr>
                                  <w:spacing w:val="15"/>
                                  <w:w w:val="120"/>
                                  <w:sz w:val="20"/>
                                </w:rPr>
                                <w:t>busterCallTimer</w:t>
                              </w:r>
                            </w:p>
                          </w:txbxContent>
                        </wps:txbx>
                        <wps:bodyPr wrap="square" lIns="0" tIns="0" rIns="0" bIns="0" rtlCol="0">
                          <a:noAutofit/>
                        </wps:bodyPr>
                      </wps:wsp>
                      <wps:wsp>
                        <wps:cNvPr id="52" name="Textbox 52"/>
                        <wps:cNvSpPr txBox="1"/>
                        <wps:spPr>
                          <a:xfrm>
                            <a:off x="2083090" y="431710"/>
                            <a:ext cx="1504950" cy="328930"/>
                          </a:xfrm>
                          <a:prstGeom prst="rect">
                            <a:avLst/>
                          </a:prstGeom>
                        </wps:spPr>
                        <wps:txbx>
                          <w:txbxContent>
                            <w:p w14:paraId="1E4FB9F9">
                              <w:pPr>
                                <w:spacing w:before="0" w:line="213" w:lineRule="exact"/>
                                <w:ind w:left="0" w:right="0" w:firstLine="0"/>
                                <w:jc w:val="left"/>
                                <w:rPr>
                                  <w:sz w:val="20"/>
                                </w:rPr>
                              </w:pPr>
                              <w:r>
                                <w:rPr>
                                  <w:spacing w:val="13"/>
                                  <w:w w:val="110"/>
                                  <w:sz w:val="20"/>
                                </w:rPr>
                                <w:t>speed</w:t>
                              </w:r>
                              <w:r>
                                <w:rPr>
                                  <w:spacing w:val="30"/>
                                  <w:w w:val="110"/>
                                  <w:sz w:val="20"/>
                                </w:rPr>
                                <w:t xml:space="preserve">  </w:t>
                              </w:r>
                              <w:r>
                                <w:rPr>
                                  <w:spacing w:val="14"/>
                                  <w:w w:val="110"/>
                                  <w:sz w:val="20"/>
                                </w:rPr>
                                <w:t>energy</w:t>
                              </w:r>
                              <w:r>
                                <w:rPr>
                                  <w:spacing w:val="30"/>
                                  <w:w w:val="110"/>
                                  <w:sz w:val="20"/>
                                </w:rPr>
                                <w:t xml:space="preserve">  </w:t>
                              </w:r>
                              <w:r>
                                <w:rPr>
                                  <w:spacing w:val="12"/>
                                  <w:w w:val="110"/>
                                  <w:sz w:val="20"/>
                                </w:rPr>
                                <w:t>bounty</w:t>
                              </w:r>
                            </w:p>
                            <w:p w14:paraId="48A419C8">
                              <w:pPr>
                                <w:spacing w:before="66" w:line="237" w:lineRule="exact"/>
                                <w:ind w:left="0" w:right="0" w:firstLine="0"/>
                                <w:jc w:val="left"/>
                                <w:rPr>
                                  <w:sz w:val="20"/>
                                </w:rPr>
                              </w:pPr>
                              <w:r>
                                <w:rPr>
                                  <w:spacing w:val="14"/>
                                  <w:w w:val="120"/>
                                  <w:sz w:val="20"/>
                                </w:rPr>
                                <w:t>energy</w:t>
                              </w:r>
                              <w:r>
                                <w:rPr>
                                  <w:spacing w:val="58"/>
                                  <w:w w:val="130"/>
                                  <w:sz w:val="20"/>
                                </w:rPr>
                                <w:t xml:space="preserve"> </w:t>
                              </w:r>
                              <w:r>
                                <w:rPr>
                                  <w:spacing w:val="12"/>
                                  <w:w w:val="130"/>
                                  <w:sz w:val="20"/>
                                </w:rPr>
                                <w:t>doriki</w:t>
                              </w:r>
                            </w:p>
                          </w:txbxContent>
                        </wps:txbx>
                        <wps:bodyPr wrap="square" lIns="0" tIns="0" rIns="0" bIns="0" rtlCol="0">
                          <a:noAutofit/>
                        </wps:bodyPr>
                      </wps:wsp>
                    </wpg:wgp>
                  </a:graphicData>
                </a:graphic>
              </wp:anchor>
            </w:drawing>
          </mc:Choice>
          <mc:Fallback>
            <w:pict>
              <v:group id="_x0000_s1026" o:spid="_x0000_s1026" o:spt="203" style="position:absolute;left:0pt;margin-left:85.95pt;margin-top:-6.05pt;height:77.75pt;width:452.65pt;mso-position-horizontal-relative:page;z-index:251676672;mso-width-relative:page;mso-height-relative:page;" coordsize="5748655,987425" o:gfxdata="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lX3UptsAAAAMAQAADwAAAAAAAAABACAAAAAiAAAAZHJzL2Rvd25yZXYueG1s&#10;UEsBAhQAFAAAAAgAh07iQKscXntLAwAAzQsAAA4AAAAAAAAAAQAgAAAAKgEAAGRycy9lMm9Eb2Mu&#10;eG1sUEsFBgAAAAAGAAYAWQEAAOcGAAAAAA==&#10;">
                <o:lock v:ext="edit" aspectratio="f"/>
                <v:shape id="Graphic 49" o:spid="_x0000_s1026" o:spt="100" style="position:absolute;left:0;top:0;height:987425;width:5748655;" fillcolor="#CCE5FF" filled="t" stroked="f" coordsize="5748655,987425" o:gfxdata="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pmLWvQAA&#10;ANsAAAAPAAAAAAAAAAEAIAAAACIAAABkcnMvZG93bnJldi54bWxQSwECFAAUAAAACACHTuJAMy8F&#10;njsAAAA5AAAAEAAAAAAAAAABACAAAAAMAQAAZHJzL3NoYXBleG1sLnhtbFBLBQYAAAAABgAGAFsB&#10;AAC2AwAAAAA=&#10;" path="m5748337,0l0,0,0,197383,0,394754,0,592137,0,789520,0,986904,5748337,986904,5748337,197383,5748337,0xe">
                  <v:fill on="t" focussize="0,0"/>
                  <v:stroke on="f"/>
                  <v:imagedata o:title=""/>
                  <o:lock v:ext="edit" aspectratio="f"/>
                  <v:textbox inset="0mm,0mm,0mm,0mm"/>
                </v:shape>
                <v:shape id="Textbox 50" o:spid="_x0000_s1026" o:spt="202" type="#_x0000_t202" style="position:absolute;left:9990;top:36943;height:920750;width:1985645;" filled="f" stroked="f" coordsize="21600,21600" o:gfxdata="UEsDBAoAAAAAAIdO4kAAAAAAAAAAAAAAAAAEAAAAZHJzL1BLAwQUAAAACACHTuJAnGBIeLoAAADb&#10;AAAADwAAAGRycy9kb3ducmV2LnhtbEVPy2oCMRTdF/yHcAvd1USh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YEh4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5392B93D">
                        <w:pPr>
                          <w:spacing w:before="0" w:line="213" w:lineRule="exact"/>
                          <w:ind w:left="2" w:right="0" w:firstLine="0"/>
                          <w:jc w:val="both"/>
                          <w:rPr>
                            <w:sz w:val="20"/>
                          </w:rPr>
                        </w:pPr>
                        <w:r>
                          <w:rPr>
                            <w:spacing w:val="15"/>
                            <w:w w:val="110"/>
                            <w:sz w:val="20"/>
                          </w:rPr>
                          <w:t>CONTEXT</w:t>
                        </w:r>
                        <w:r>
                          <w:rPr>
                            <w:spacing w:val="55"/>
                            <w:w w:val="110"/>
                            <w:sz w:val="20"/>
                          </w:rPr>
                          <w:t xml:space="preserve"> </w:t>
                        </w:r>
                        <w:r>
                          <w:rPr>
                            <w:spacing w:val="14"/>
                            <w:w w:val="110"/>
                            <w:sz w:val="20"/>
                          </w:rPr>
                          <w:t>morale</w:t>
                        </w:r>
                        <w:r>
                          <w:rPr>
                            <w:spacing w:val="62"/>
                            <w:w w:val="110"/>
                            <w:sz w:val="20"/>
                          </w:rPr>
                          <w:t xml:space="preserve"> </w:t>
                        </w:r>
                        <w:r>
                          <w:rPr>
                            <w:spacing w:val="14"/>
                            <w:w w:val="110"/>
                            <w:sz w:val="20"/>
                          </w:rPr>
                          <w:t>alarm</w:t>
                        </w:r>
                        <w:r>
                          <w:rPr>
                            <w:spacing w:val="-32"/>
                            <w:w w:val="110"/>
                            <w:sz w:val="20"/>
                          </w:rPr>
                          <w:t xml:space="preserve"> </w:t>
                        </w:r>
                        <w:r>
                          <w:rPr>
                            <w:spacing w:val="10"/>
                            <w:w w:val="110"/>
                            <w:sz w:val="20"/>
                          </w:rPr>
                          <w:t>Level</w:t>
                        </w:r>
                      </w:p>
                      <w:p w14:paraId="6A30AA0D">
                        <w:pPr>
                          <w:spacing w:before="66"/>
                          <w:ind w:left="401" w:right="0" w:firstLine="0"/>
                          <w:jc w:val="left"/>
                          <w:rPr>
                            <w:sz w:val="20"/>
                          </w:rPr>
                        </w:pPr>
                        <w:r>
                          <w:rPr>
                            <w:spacing w:val="13"/>
                            <w:w w:val="110"/>
                            <w:sz w:val="20"/>
                          </w:rPr>
                          <w:t>maxTurns</w:t>
                        </w:r>
                      </w:p>
                      <w:p w14:paraId="56600DAF">
                        <w:pPr>
                          <w:spacing w:before="0" w:line="310" w:lineRule="atLeast"/>
                          <w:ind w:left="0" w:right="18" w:firstLine="3"/>
                          <w:jc w:val="both"/>
                          <w:rPr>
                            <w:sz w:val="20"/>
                          </w:rPr>
                        </w:pPr>
                        <w:r>
                          <w:rPr>
                            <w:spacing w:val="16"/>
                            <w:w w:val="105"/>
                            <w:sz w:val="20"/>
                          </w:rPr>
                          <w:t xml:space="preserve">STRAW_HAT </w:t>
                        </w:r>
                        <w:r>
                          <w:rPr>
                            <w:spacing w:val="12"/>
                            <w:w w:val="105"/>
                            <w:sz w:val="20"/>
                          </w:rPr>
                          <w:t xml:space="preserve">name </w:t>
                        </w:r>
                        <w:r>
                          <w:rPr>
                            <w:w w:val="105"/>
                            <w:sz w:val="20"/>
                          </w:rPr>
                          <w:t xml:space="preserve">hp </w:t>
                        </w:r>
                        <w:r>
                          <w:rPr>
                            <w:spacing w:val="10"/>
                            <w:w w:val="105"/>
                            <w:sz w:val="20"/>
                          </w:rPr>
                          <w:t xml:space="preserve">atk def CP9 </w:t>
                        </w:r>
                        <w:r>
                          <w:rPr>
                            <w:spacing w:val="12"/>
                            <w:w w:val="105"/>
                            <w:sz w:val="20"/>
                          </w:rPr>
                          <w:t xml:space="preserve">name </w:t>
                        </w:r>
                        <w:r>
                          <w:rPr>
                            <w:w w:val="105"/>
                            <w:sz w:val="20"/>
                          </w:rPr>
                          <w:t xml:space="preserve">hp </w:t>
                        </w:r>
                        <w:r>
                          <w:rPr>
                            <w:spacing w:val="10"/>
                            <w:w w:val="105"/>
                            <w:sz w:val="20"/>
                          </w:rPr>
                          <w:t xml:space="preserve">atk def </w:t>
                        </w:r>
                        <w:r>
                          <w:rPr>
                            <w:spacing w:val="13"/>
                            <w:w w:val="105"/>
                            <w:sz w:val="20"/>
                          </w:rPr>
                          <w:t xml:space="preserve">speed </w:t>
                        </w:r>
                        <w:r>
                          <w:rPr>
                            <w:spacing w:val="15"/>
                            <w:w w:val="105"/>
                            <w:sz w:val="20"/>
                          </w:rPr>
                          <w:t>BUILDING</w:t>
                        </w:r>
                        <w:r>
                          <w:rPr>
                            <w:spacing w:val="80"/>
                            <w:w w:val="105"/>
                            <w:sz w:val="20"/>
                          </w:rPr>
                          <w:t xml:space="preserve"> </w:t>
                        </w:r>
                        <w:r>
                          <w:rPr>
                            <w:spacing w:val="12"/>
                            <w:w w:val="105"/>
                            <w:sz w:val="20"/>
                          </w:rPr>
                          <w:t>name</w:t>
                        </w:r>
                        <w:r>
                          <w:rPr>
                            <w:spacing w:val="80"/>
                            <w:w w:val="105"/>
                            <w:sz w:val="20"/>
                          </w:rPr>
                          <w:t xml:space="preserve"> </w:t>
                        </w:r>
                        <w:r>
                          <w:rPr>
                            <w:w w:val="105"/>
                            <w:sz w:val="20"/>
                          </w:rPr>
                          <w:t>hp</w:t>
                        </w:r>
                      </w:p>
                    </w:txbxContent>
                  </v:textbox>
                </v:shape>
                <v:shape id="Textbox 51" o:spid="_x0000_s1026" o:spt="202" type="#_x0000_t202" style="position:absolute;left:2084457;top:36943;height:131445;width:3574415;"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8F29A66">
                        <w:pPr>
                          <w:spacing w:before="0" w:line="206" w:lineRule="exact"/>
                          <w:ind w:left="0" w:right="0" w:firstLine="0"/>
                          <w:jc w:val="left"/>
                          <w:rPr>
                            <w:sz w:val="20"/>
                          </w:rPr>
                        </w:pPr>
                        <w:r>
                          <w:rPr>
                            <w:spacing w:val="15"/>
                            <w:w w:val="120"/>
                            <w:sz w:val="20"/>
                          </w:rPr>
                          <w:t>rescue</w:t>
                        </w:r>
                        <w:r>
                          <w:rPr>
                            <w:spacing w:val="-36"/>
                            <w:w w:val="120"/>
                            <w:sz w:val="20"/>
                          </w:rPr>
                          <w:t xml:space="preserve"> </w:t>
                        </w:r>
                        <w:r>
                          <w:rPr>
                            <w:spacing w:val="16"/>
                            <w:w w:val="120"/>
                            <w:sz w:val="20"/>
                          </w:rPr>
                          <w:t>Progress</w:t>
                        </w:r>
                        <w:r>
                          <w:rPr>
                            <w:spacing w:val="66"/>
                            <w:w w:val="150"/>
                            <w:sz w:val="20"/>
                          </w:rPr>
                          <w:t xml:space="preserve"> </w:t>
                        </w:r>
                        <w:r>
                          <w:rPr>
                            <w:spacing w:val="15"/>
                            <w:w w:val="120"/>
                            <w:sz w:val="20"/>
                          </w:rPr>
                          <w:t>escape</w:t>
                        </w:r>
                        <w:r>
                          <w:rPr>
                            <w:spacing w:val="-35"/>
                            <w:w w:val="120"/>
                            <w:sz w:val="20"/>
                          </w:rPr>
                          <w:t xml:space="preserve"> </w:t>
                        </w:r>
                        <w:r>
                          <w:rPr>
                            <w:spacing w:val="16"/>
                            <w:w w:val="120"/>
                            <w:sz w:val="20"/>
                          </w:rPr>
                          <w:t>Progress</w:t>
                        </w:r>
                        <w:r>
                          <w:rPr>
                            <w:spacing w:val="71"/>
                            <w:w w:val="150"/>
                            <w:sz w:val="20"/>
                          </w:rPr>
                          <w:t xml:space="preserve"> </w:t>
                        </w:r>
                        <w:r>
                          <w:rPr>
                            <w:spacing w:val="15"/>
                            <w:w w:val="120"/>
                            <w:sz w:val="20"/>
                          </w:rPr>
                          <w:t>busterCallTimer</w:t>
                        </w:r>
                      </w:p>
                    </w:txbxContent>
                  </v:textbox>
                </v:shape>
                <v:shape id="Textbox 52" o:spid="_x0000_s1026" o:spt="202" type="#_x0000_t202" style="position:absolute;left:2083090;top:431710;height:328930;width:1504950;" filled="f" stroked="f" coordsize="21600,21600" o:gfxdata="UEsDBAoAAAAAAIdO4kAAAAAAAAAAAAAAAAAEAAAAZHJzL1BLAwQUAAAACACHTuJAA/5zlL4AAADb&#10;AAAADwAAAGRycy9kb3ducmV2LnhtbEWPzWrDMBCE74W+g9hCb42UQEP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zl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E4FB9F9">
                        <w:pPr>
                          <w:spacing w:before="0" w:line="213" w:lineRule="exact"/>
                          <w:ind w:left="0" w:right="0" w:firstLine="0"/>
                          <w:jc w:val="left"/>
                          <w:rPr>
                            <w:sz w:val="20"/>
                          </w:rPr>
                        </w:pPr>
                        <w:r>
                          <w:rPr>
                            <w:spacing w:val="13"/>
                            <w:w w:val="110"/>
                            <w:sz w:val="20"/>
                          </w:rPr>
                          <w:t>speed</w:t>
                        </w:r>
                        <w:r>
                          <w:rPr>
                            <w:spacing w:val="30"/>
                            <w:w w:val="110"/>
                            <w:sz w:val="20"/>
                          </w:rPr>
                          <w:t xml:space="preserve">  </w:t>
                        </w:r>
                        <w:r>
                          <w:rPr>
                            <w:spacing w:val="14"/>
                            <w:w w:val="110"/>
                            <w:sz w:val="20"/>
                          </w:rPr>
                          <w:t>energy</w:t>
                        </w:r>
                        <w:r>
                          <w:rPr>
                            <w:spacing w:val="30"/>
                            <w:w w:val="110"/>
                            <w:sz w:val="20"/>
                          </w:rPr>
                          <w:t xml:space="preserve">  </w:t>
                        </w:r>
                        <w:r>
                          <w:rPr>
                            <w:spacing w:val="12"/>
                            <w:w w:val="110"/>
                            <w:sz w:val="20"/>
                          </w:rPr>
                          <w:t>bounty</w:t>
                        </w:r>
                      </w:p>
                      <w:p w14:paraId="48A419C8">
                        <w:pPr>
                          <w:spacing w:before="66" w:line="237" w:lineRule="exact"/>
                          <w:ind w:left="0" w:right="0" w:firstLine="0"/>
                          <w:jc w:val="left"/>
                          <w:rPr>
                            <w:sz w:val="20"/>
                          </w:rPr>
                        </w:pPr>
                        <w:r>
                          <w:rPr>
                            <w:spacing w:val="14"/>
                            <w:w w:val="120"/>
                            <w:sz w:val="20"/>
                          </w:rPr>
                          <w:t>energy</w:t>
                        </w:r>
                        <w:r>
                          <w:rPr>
                            <w:spacing w:val="58"/>
                            <w:w w:val="130"/>
                            <w:sz w:val="20"/>
                          </w:rPr>
                          <w:t xml:space="preserve"> </w:t>
                        </w:r>
                        <w:r>
                          <w:rPr>
                            <w:spacing w:val="12"/>
                            <w:w w:val="130"/>
                            <w:sz w:val="20"/>
                          </w:rPr>
                          <w:t>doriki</w:t>
                        </w:r>
                      </w:p>
                    </w:txbxContent>
                  </v:textbox>
                </v:shape>
              </v:group>
            </w:pict>
          </mc:Fallback>
        </mc:AlternateContent>
      </w:r>
      <w:r>
        <w:rPr>
          <w:rFonts w:ascii="Lucida Console"/>
          <w:color w:val="7F7F7F"/>
          <w:spacing w:val="-10"/>
          <w:sz w:val="12"/>
        </w:rPr>
        <w:t>1</w:t>
      </w:r>
    </w:p>
    <w:p w14:paraId="46A3CB9F">
      <w:pPr>
        <w:pStyle w:val="7"/>
        <w:rPr>
          <w:rFonts w:ascii="Lucida Console"/>
          <w:sz w:val="12"/>
        </w:rPr>
      </w:pPr>
    </w:p>
    <w:p w14:paraId="19C9AE68">
      <w:pPr>
        <w:pStyle w:val="7"/>
        <w:rPr>
          <w:rFonts w:ascii="Lucida Console"/>
          <w:sz w:val="12"/>
        </w:rPr>
      </w:pPr>
    </w:p>
    <w:p w14:paraId="3FEA1987">
      <w:pPr>
        <w:pStyle w:val="7"/>
        <w:rPr>
          <w:rFonts w:ascii="Lucida Console"/>
          <w:sz w:val="12"/>
        </w:rPr>
      </w:pPr>
    </w:p>
    <w:p w14:paraId="2FD8B0AF">
      <w:pPr>
        <w:pStyle w:val="7"/>
        <w:spacing w:before="21"/>
        <w:rPr>
          <w:rFonts w:ascii="Lucida Console"/>
          <w:sz w:val="12"/>
        </w:rPr>
      </w:pPr>
    </w:p>
    <w:p w14:paraId="1B88D4E0">
      <w:pPr>
        <w:spacing w:before="0"/>
        <w:ind w:left="413" w:right="0" w:firstLine="0"/>
        <w:jc w:val="left"/>
        <w:rPr>
          <w:rFonts w:ascii="Lucida Console"/>
          <w:sz w:val="12"/>
        </w:rPr>
      </w:pPr>
      <w:r>
        <w:rPr>
          <w:rFonts w:ascii="Lucida Console"/>
          <w:color w:val="7F7F7F"/>
          <w:spacing w:val="-10"/>
          <w:sz w:val="12"/>
        </w:rPr>
        <w:t>2</w:t>
      </w:r>
    </w:p>
    <w:p w14:paraId="23E41533">
      <w:pPr>
        <w:pStyle w:val="7"/>
        <w:spacing w:before="71"/>
        <w:rPr>
          <w:rFonts w:ascii="Lucida Console"/>
          <w:sz w:val="12"/>
        </w:rPr>
      </w:pPr>
    </w:p>
    <w:p w14:paraId="4EF790E5">
      <w:pPr>
        <w:spacing w:before="0"/>
        <w:ind w:left="413" w:right="0" w:firstLine="0"/>
        <w:jc w:val="left"/>
        <w:rPr>
          <w:rFonts w:ascii="Lucida Console"/>
          <w:sz w:val="12"/>
        </w:rPr>
      </w:pPr>
      <w:r>
        <w:rPr>
          <w:rFonts w:ascii="Lucida Console"/>
          <w:color w:val="7F7F7F"/>
          <w:spacing w:val="-10"/>
          <w:sz w:val="12"/>
        </w:rPr>
        <w:t>3</w:t>
      </w:r>
    </w:p>
    <w:p w14:paraId="5DC308D6">
      <w:pPr>
        <w:pStyle w:val="7"/>
        <w:spacing w:before="71"/>
        <w:rPr>
          <w:rFonts w:ascii="Lucida Console"/>
          <w:sz w:val="12"/>
        </w:rPr>
      </w:pPr>
    </w:p>
    <w:p w14:paraId="1810E611">
      <w:pPr>
        <w:spacing w:before="0"/>
        <w:ind w:left="413" w:right="0" w:firstLine="0"/>
        <w:jc w:val="left"/>
        <w:rPr>
          <w:rFonts w:ascii="Lucida Console"/>
          <w:sz w:val="12"/>
        </w:rPr>
      </w:pPr>
      <w:r>
        <w:rPr>
          <w:rFonts w:ascii="Lucida Console"/>
          <w:color w:val="7F7F7F"/>
          <w:spacing w:val="-10"/>
          <w:sz w:val="12"/>
        </w:rPr>
        <w:t>4</w:t>
      </w:r>
    </w:p>
    <w:p w14:paraId="0D6FDC23">
      <w:pPr>
        <w:pStyle w:val="7"/>
        <w:spacing w:before="1"/>
        <w:rPr>
          <w:rFonts w:ascii="Lucida Console"/>
        </w:rPr>
      </w:pPr>
    </w:p>
    <w:p w14:paraId="3F47DA27">
      <w:pPr>
        <w:pStyle w:val="7"/>
        <w:spacing w:line="307" w:lineRule="auto"/>
        <w:ind w:left="586" w:right="706"/>
        <w:jc w:val="both"/>
      </w:pPr>
      <w:r>
        <w:rPr>
          <w:w w:val="105"/>
        </w:rPr>
        <w:t>The CONTEXT line initializes the initial values of BattleContext and maxTurns. The STRAW_HAT line creates a Straw Hat character. The CP9 line creates a CP9 agent. The BUILDING line creates a building on the battlefield.</w:t>
      </w:r>
    </w:p>
    <w:p w14:paraId="44153774">
      <w:pPr>
        <w:pStyle w:val="7"/>
        <w:spacing w:before="2"/>
        <w:ind w:left="586"/>
        <w:jc w:val="both"/>
      </w:pPr>
      <w:r>
        <w:t>After</w:t>
      </w:r>
      <w:r>
        <w:rPr>
          <w:spacing w:val="26"/>
        </w:rPr>
        <w:t xml:space="preserve"> </w:t>
      </w:r>
      <w:r>
        <w:t>reading</w:t>
      </w:r>
      <w:r>
        <w:rPr>
          <w:spacing w:val="27"/>
        </w:rPr>
        <w:t xml:space="preserve"> </w:t>
      </w:r>
      <w:r>
        <w:t>all</w:t>
      </w:r>
      <w:r>
        <w:rPr>
          <w:spacing w:val="26"/>
        </w:rPr>
        <w:t xml:space="preserve"> </w:t>
      </w:r>
      <w:r>
        <w:t>valid</w:t>
      </w:r>
      <w:r>
        <w:rPr>
          <w:spacing w:val="27"/>
        </w:rPr>
        <w:t xml:space="preserve"> </w:t>
      </w:r>
      <w:r>
        <w:t>data,</w:t>
      </w:r>
      <w:r>
        <w:rPr>
          <w:spacing w:val="27"/>
        </w:rPr>
        <w:t xml:space="preserve"> </w:t>
      </w:r>
      <w:r>
        <w:t>the</w:t>
      </w:r>
      <w:r>
        <w:rPr>
          <w:spacing w:val="26"/>
        </w:rPr>
        <w:t xml:space="preserve"> </w:t>
      </w:r>
      <w:r>
        <w:t>method</w:t>
      </w:r>
      <w:r>
        <w:rPr>
          <w:spacing w:val="27"/>
        </w:rPr>
        <w:t xml:space="preserve"> </w:t>
      </w:r>
      <w:r>
        <w:t>must</w:t>
      </w:r>
      <w:r>
        <w:rPr>
          <w:spacing w:val="27"/>
        </w:rPr>
        <w:t xml:space="preserve"> </w:t>
      </w:r>
      <w:r>
        <w:t>construct</w:t>
      </w:r>
      <w:r>
        <w:rPr>
          <w:spacing w:val="26"/>
        </w:rPr>
        <w:t xml:space="preserve"> </w:t>
      </w:r>
      <w:r>
        <w:t>turnOrder</w:t>
      </w:r>
      <w:r>
        <w:rPr>
          <w:spacing w:val="27"/>
        </w:rPr>
        <w:t xml:space="preserve"> </w:t>
      </w:r>
      <w:r>
        <w:t>by</w:t>
      </w:r>
      <w:r>
        <w:rPr>
          <w:spacing w:val="27"/>
        </w:rPr>
        <w:t xml:space="preserve"> </w:t>
      </w:r>
      <w:r>
        <w:t>calling</w:t>
      </w:r>
      <w:r>
        <w:rPr>
          <w:spacing w:val="32"/>
        </w:rPr>
        <w:t xml:space="preserve"> </w:t>
      </w:r>
      <w:r>
        <w:rPr>
          <w:spacing w:val="-2"/>
        </w:rPr>
        <w:t>buildTurnOrder.</w:t>
      </w:r>
    </w:p>
    <w:p w14:paraId="4078CE0E">
      <w:pPr>
        <w:pStyle w:val="10"/>
        <w:numPr>
          <w:ilvl w:val="0"/>
          <w:numId w:val="9"/>
        </w:numPr>
        <w:tabs>
          <w:tab w:val="left" w:pos="584"/>
        </w:tabs>
        <w:spacing w:before="83" w:after="0" w:line="240" w:lineRule="auto"/>
        <w:ind w:left="584" w:right="0" w:hanging="297"/>
        <w:jc w:val="both"/>
        <w:rPr>
          <w:sz w:val="24"/>
        </w:rPr>
      </w:pPr>
      <w:r>
        <w:rPr>
          <w:w w:val="105"/>
          <w:sz w:val="24"/>
        </w:rPr>
        <w:t>Method</w:t>
      </w:r>
      <w:r>
        <w:rPr>
          <w:spacing w:val="10"/>
          <w:w w:val="105"/>
          <w:sz w:val="24"/>
        </w:rPr>
        <w:t xml:space="preserve"> </w:t>
      </w:r>
      <w:r>
        <w:rPr>
          <w:w w:val="105"/>
          <w:sz w:val="24"/>
        </w:rPr>
        <w:t>addStrawHat</w:t>
      </w:r>
      <w:r>
        <w:rPr>
          <w:spacing w:val="10"/>
          <w:w w:val="105"/>
          <w:sz w:val="24"/>
        </w:rPr>
        <w:t xml:space="preserve"> </w:t>
      </w:r>
      <w:r>
        <w:rPr>
          <w:w w:val="105"/>
          <w:sz w:val="24"/>
        </w:rPr>
        <w:t>adds</w:t>
      </w:r>
      <w:r>
        <w:rPr>
          <w:spacing w:val="11"/>
          <w:w w:val="105"/>
          <w:sz w:val="24"/>
        </w:rPr>
        <w:t xml:space="preserve"> </w:t>
      </w:r>
      <w:r>
        <w:rPr>
          <w:w w:val="105"/>
          <w:sz w:val="24"/>
        </w:rPr>
        <w:t>a</w:t>
      </w:r>
      <w:r>
        <w:rPr>
          <w:spacing w:val="11"/>
          <w:w w:val="105"/>
          <w:sz w:val="24"/>
        </w:rPr>
        <w:t xml:space="preserve"> </w:t>
      </w:r>
      <w:r>
        <w:rPr>
          <w:w w:val="105"/>
          <w:sz w:val="24"/>
        </w:rPr>
        <w:t>Straw</w:t>
      </w:r>
      <w:r>
        <w:rPr>
          <w:spacing w:val="10"/>
          <w:w w:val="105"/>
          <w:sz w:val="24"/>
        </w:rPr>
        <w:t xml:space="preserve"> </w:t>
      </w:r>
      <w:r>
        <w:rPr>
          <w:w w:val="105"/>
          <w:sz w:val="24"/>
        </w:rPr>
        <w:t>Hat</w:t>
      </w:r>
      <w:r>
        <w:rPr>
          <w:spacing w:val="11"/>
          <w:w w:val="105"/>
          <w:sz w:val="24"/>
        </w:rPr>
        <w:t xml:space="preserve"> </w:t>
      </w:r>
      <w:r>
        <w:rPr>
          <w:w w:val="105"/>
          <w:sz w:val="24"/>
        </w:rPr>
        <w:t>character</w:t>
      </w:r>
      <w:r>
        <w:rPr>
          <w:spacing w:val="10"/>
          <w:w w:val="105"/>
          <w:sz w:val="24"/>
        </w:rPr>
        <w:t xml:space="preserve"> </w:t>
      </w:r>
      <w:r>
        <w:rPr>
          <w:w w:val="105"/>
          <w:sz w:val="24"/>
        </w:rPr>
        <w:t>to</w:t>
      </w:r>
      <w:r>
        <w:rPr>
          <w:spacing w:val="11"/>
          <w:w w:val="105"/>
          <w:sz w:val="24"/>
        </w:rPr>
        <w:t xml:space="preserve"> </w:t>
      </w:r>
      <w:r>
        <w:rPr>
          <w:w w:val="105"/>
          <w:sz w:val="24"/>
        </w:rPr>
        <w:t>the</w:t>
      </w:r>
      <w:r>
        <w:rPr>
          <w:spacing w:val="10"/>
          <w:w w:val="105"/>
          <w:sz w:val="24"/>
        </w:rPr>
        <w:t xml:space="preserve"> </w:t>
      </w:r>
      <w:r>
        <w:rPr>
          <w:w w:val="105"/>
          <w:sz w:val="24"/>
        </w:rPr>
        <w:t>dynamic</w:t>
      </w:r>
      <w:r>
        <w:rPr>
          <w:spacing w:val="10"/>
          <w:w w:val="105"/>
          <w:sz w:val="24"/>
        </w:rPr>
        <w:t xml:space="preserve"> </w:t>
      </w:r>
      <w:r>
        <w:rPr>
          <w:w w:val="105"/>
          <w:sz w:val="24"/>
        </w:rPr>
        <w:t>array</w:t>
      </w:r>
      <w:r>
        <w:rPr>
          <w:spacing w:val="13"/>
          <w:w w:val="105"/>
          <w:sz w:val="24"/>
        </w:rPr>
        <w:t xml:space="preserve"> </w:t>
      </w:r>
      <w:r>
        <w:rPr>
          <w:spacing w:val="-2"/>
          <w:w w:val="105"/>
          <w:sz w:val="24"/>
        </w:rPr>
        <w:t>strawHats.</w:t>
      </w:r>
    </w:p>
    <w:p w14:paraId="4FF3D6DA">
      <w:pPr>
        <w:pStyle w:val="7"/>
        <w:spacing w:before="124"/>
        <w:rPr>
          <w:sz w:val="12"/>
        </w:rPr>
      </w:pPr>
    </w:p>
    <w:p w14:paraId="56B33F23">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78720"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53" name="Textbox 53"/>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4CCD636B">
                            <w:pPr>
                              <w:spacing w:before="27"/>
                              <w:ind w:left="16" w:right="0" w:firstLine="0"/>
                              <w:jc w:val="left"/>
                              <w:rPr>
                                <w:color w:val="000000"/>
                                <w:sz w:val="20"/>
                              </w:rPr>
                            </w:pPr>
                            <w:r>
                              <w:rPr>
                                <w:color w:val="EC008C"/>
                                <w:spacing w:val="12"/>
                                <w:w w:val="115"/>
                                <w:sz w:val="20"/>
                              </w:rPr>
                              <w:t>void</w:t>
                            </w:r>
                            <w:r>
                              <w:rPr>
                                <w:color w:val="EC008C"/>
                                <w:spacing w:val="29"/>
                                <w:w w:val="115"/>
                                <w:sz w:val="20"/>
                              </w:rPr>
                              <w:t xml:space="preserve">  </w:t>
                            </w:r>
                            <w:r>
                              <w:rPr>
                                <w:color w:val="000000"/>
                                <w:spacing w:val="12"/>
                                <w:w w:val="115"/>
                                <w:sz w:val="20"/>
                              </w:rPr>
                              <w:t>add</w:t>
                            </w:r>
                            <w:r>
                              <w:rPr>
                                <w:color w:val="000000"/>
                                <w:spacing w:val="-33"/>
                                <w:w w:val="115"/>
                                <w:sz w:val="20"/>
                              </w:rPr>
                              <w:t xml:space="preserve"> </w:t>
                            </w:r>
                            <w:r>
                              <w:rPr>
                                <w:color w:val="000000"/>
                                <w:spacing w:val="15"/>
                                <w:w w:val="115"/>
                                <w:sz w:val="20"/>
                              </w:rPr>
                              <w:t>Straw</w:t>
                            </w:r>
                            <w:r>
                              <w:rPr>
                                <w:color w:val="000000"/>
                                <w:spacing w:val="-32"/>
                                <w:w w:val="115"/>
                                <w:sz w:val="20"/>
                              </w:rPr>
                              <w:t xml:space="preserve"> </w:t>
                            </w:r>
                            <w:r>
                              <w:rPr>
                                <w:color w:val="000000"/>
                                <w:spacing w:val="16"/>
                                <w:w w:val="115"/>
                                <w:sz w:val="20"/>
                              </w:rPr>
                              <w:t>Hat(</w:t>
                            </w:r>
                            <w:r>
                              <w:rPr>
                                <w:color w:val="000000"/>
                                <w:spacing w:val="-23"/>
                                <w:w w:val="115"/>
                                <w:sz w:val="20"/>
                              </w:rPr>
                              <w:t xml:space="preserve"> </w:t>
                            </w:r>
                            <w:r>
                              <w:rPr>
                                <w:color w:val="000000"/>
                                <w:spacing w:val="17"/>
                                <w:w w:val="115"/>
                                <w:sz w:val="20"/>
                              </w:rPr>
                              <w:t>Character*</w:t>
                            </w:r>
                            <w:r>
                              <w:rPr>
                                <w:color w:val="000000"/>
                                <w:spacing w:val="26"/>
                                <w:w w:val="115"/>
                                <w:sz w:val="20"/>
                              </w:rPr>
                              <w:t xml:space="preserve">  </w:t>
                            </w:r>
                            <w:r>
                              <w:rPr>
                                <w:color w:val="000000"/>
                                <w:spacing w:val="15"/>
                                <w:w w:val="115"/>
                                <w:sz w:val="20"/>
                              </w:rPr>
                              <w:t>character);</w:t>
                            </w:r>
                          </w:p>
                        </w:txbxContent>
                      </wps:txbx>
                      <wps:bodyPr wrap="square" lIns="0" tIns="0" rIns="0" bIns="0" rtlCol="0">
                        <a:noAutofit/>
                      </wps:bodyPr>
                    </wps:wsp>
                  </a:graphicData>
                </a:graphic>
              </wp:anchor>
            </w:drawing>
          </mc:Choice>
          <mc:Fallback>
            <w:pict>
              <v:shape id="Textbox 53" o:spid="_x0000_s1026" o:spt="202" type="#_x0000_t202" style="position:absolute;left:0pt;margin-left:85.95pt;margin-top:-6.1pt;height:15.55pt;width:452.65pt;mso-position-horizontal-relative:page;z-index:251678720;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&#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TQ96TVAAAACwEAAA8AAAAAAAAAAQAgAAAAIgAAAGRy&#10;cy9kb3ducmV2LnhtbFBLAQIUABQAAAAIAIdO4kCDKvXzzwEAAKoDAAAOAAAAAAAAAAEAIAAAACQB&#10;AABkcnMvZTJvRG9jLnhtbFBLBQYAAAAABgAGAFkBAABlBQAAAAA=&#10;">
                <v:fill on="t" focussize="0,0"/>
                <v:stroke on="f"/>
                <v:imagedata o:title=""/>
                <o:lock v:ext="edit" aspectratio="f"/>
                <v:textbox inset="0mm,0mm,0mm,0mm">
                  <w:txbxContent>
                    <w:p w14:paraId="4CCD636B">
                      <w:pPr>
                        <w:spacing w:before="27"/>
                        <w:ind w:left="16" w:right="0" w:firstLine="0"/>
                        <w:jc w:val="left"/>
                        <w:rPr>
                          <w:color w:val="000000"/>
                          <w:sz w:val="20"/>
                        </w:rPr>
                      </w:pPr>
                      <w:r>
                        <w:rPr>
                          <w:color w:val="EC008C"/>
                          <w:spacing w:val="12"/>
                          <w:w w:val="115"/>
                          <w:sz w:val="20"/>
                        </w:rPr>
                        <w:t>void</w:t>
                      </w:r>
                      <w:r>
                        <w:rPr>
                          <w:color w:val="EC008C"/>
                          <w:spacing w:val="29"/>
                          <w:w w:val="115"/>
                          <w:sz w:val="20"/>
                        </w:rPr>
                        <w:t xml:space="preserve">  </w:t>
                      </w:r>
                      <w:r>
                        <w:rPr>
                          <w:color w:val="000000"/>
                          <w:spacing w:val="12"/>
                          <w:w w:val="115"/>
                          <w:sz w:val="20"/>
                        </w:rPr>
                        <w:t>add</w:t>
                      </w:r>
                      <w:r>
                        <w:rPr>
                          <w:color w:val="000000"/>
                          <w:spacing w:val="-33"/>
                          <w:w w:val="115"/>
                          <w:sz w:val="20"/>
                        </w:rPr>
                        <w:t xml:space="preserve"> </w:t>
                      </w:r>
                      <w:r>
                        <w:rPr>
                          <w:color w:val="000000"/>
                          <w:spacing w:val="15"/>
                          <w:w w:val="115"/>
                          <w:sz w:val="20"/>
                        </w:rPr>
                        <w:t>Straw</w:t>
                      </w:r>
                      <w:r>
                        <w:rPr>
                          <w:color w:val="000000"/>
                          <w:spacing w:val="-32"/>
                          <w:w w:val="115"/>
                          <w:sz w:val="20"/>
                        </w:rPr>
                        <w:t xml:space="preserve"> </w:t>
                      </w:r>
                      <w:r>
                        <w:rPr>
                          <w:color w:val="000000"/>
                          <w:spacing w:val="16"/>
                          <w:w w:val="115"/>
                          <w:sz w:val="20"/>
                        </w:rPr>
                        <w:t>Hat(</w:t>
                      </w:r>
                      <w:r>
                        <w:rPr>
                          <w:color w:val="000000"/>
                          <w:spacing w:val="-23"/>
                          <w:w w:val="115"/>
                          <w:sz w:val="20"/>
                        </w:rPr>
                        <w:t xml:space="preserve"> </w:t>
                      </w:r>
                      <w:r>
                        <w:rPr>
                          <w:color w:val="000000"/>
                          <w:spacing w:val="17"/>
                          <w:w w:val="115"/>
                          <w:sz w:val="20"/>
                        </w:rPr>
                        <w:t>Character*</w:t>
                      </w:r>
                      <w:r>
                        <w:rPr>
                          <w:color w:val="000000"/>
                          <w:spacing w:val="26"/>
                          <w:w w:val="115"/>
                          <w:sz w:val="20"/>
                        </w:rPr>
                        <w:t xml:space="preserve">  </w:t>
                      </w:r>
                      <w:r>
                        <w:rPr>
                          <w:color w:val="000000"/>
                          <w:spacing w:val="15"/>
                          <w:w w:val="115"/>
                          <w:sz w:val="20"/>
                        </w:rPr>
                        <w:t>character);</w:t>
                      </w:r>
                    </w:p>
                  </w:txbxContent>
                </v:textbox>
              </v:shape>
            </w:pict>
          </mc:Fallback>
        </mc:AlternateContent>
      </w:r>
      <w:r>
        <w:rPr>
          <w:rFonts w:ascii="Lucida Console"/>
          <w:color w:val="7F7F7F"/>
          <w:spacing w:val="-10"/>
          <w:sz w:val="12"/>
        </w:rPr>
        <w:t>1</w:t>
      </w:r>
    </w:p>
    <w:p w14:paraId="56333DFF">
      <w:pPr>
        <w:pStyle w:val="7"/>
        <w:spacing w:before="2"/>
        <w:rPr>
          <w:rFonts w:ascii="Lucida Console"/>
        </w:rPr>
      </w:pPr>
    </w:p>
    <w:p w14:paraId="76C69F29">
      <w:pPr>
        <w:pStyle w:val="10"/>
        <w:numPr>
          <w:ilvl w:val="0"/>
          <w:numId w:val="9"/>
        </w:numPr>
        <w:tabs>
          <w:tab w:val="left" w:pos="584"/>
        </w:tabs>
        <w:spacing w:before="0" w:after="0" w:line="240" w:lineRule="auto"/>
        <w:ind w:left="584" w:right="0" w:hanging="297"/>
        <w:jc w:val="left"/>
        <w:rPr>
          <w:sz w:val="24"/>
        </w:rPr>
      </w:pPr>
      <w:r>
        <w:rPr>
          <w:sz w:val="24"/>
        </w:rPr>
        <w:t>Method</w:t>
      </w:r>
      <w:r>
        <w:rPr>
          <w:spacing w:val="37"/>
          <w:sz w:val="24"/>
        </w:rPr>
        <w:t xml:space="preserve"> </w:t>
      </w:r>
      <w:r>
        <w:rPr>
          <w:sz w:val="24"/>
        </w:rPr>
        <w:t>addCP9Agent</w:t>
      </w:r>
      <w:r>
        <w:rPr>
          <w:spacing w:val="38"/>
          <w:sz w:val="24"/>
        </w:rPr>
        <w:t xml:space="preserve"> </w:t>
      </w:r>
      <w:r>
        <w:rPr>
          <w:sz w:val="24"/>
        </w:rPr>
        <w:t>adds</w:t>
      </w:r>
      <w:r>
        <w:rPr>
          <w:spacing w:val="38"/>
          <w:sz w:val="24"/>
        </w:rPr>
        <w:t xml:space="preserve"> </w:t>
      </w:r>
      <w:r>
        <w:rPr>
          <w:sz w:val="24"/>
        </w:rPr>
        <w:t>a</w:t>
      </w:r>
      <w:r>
        <w:rPr>
          <w:spacing w:val="39"/>
          <w:sz w:val="24"/>
        </w:rPr>
        <w:t xml:space="preserve"> </w:t>
      </w:r>
      <w:r>
        <w:rPr>
          <w:sz w:val="24"/>
        </w:rPr>
        <w:t>CP9</w:t>
      </w:r>
      <w:r>
        <w:rPr>
          <w:spacing w:val="38"/>
          <w:sz w:val="24"/>
        </w:rPr>
        <w:t xml:space="preserve"> </w:t>
      </w:r>
      <w:r>
        <w:rPr>
          <w:sz w:val="24"/>
        </w:rPr>
        <w:t>agent</w:t>
      </w:r>
      <w:r>
        <w:rPr>
          <w:spacing w:val="38"/>
          <w:sz w:val="24"/>
        </w:rPr>
        <w:t xml:space="preserve"> </w:t>
      </w:r>
      <w:r>
        <w:rPr>
          <w:sz w:val="24"/>
        </w:rPr>
        <w:t>to</w:t>
      </w:r>
      <w:r>
        <w:rPr>
          <w:spacing w:val="38"/>
          <w:sz w:val="24"/>
        </w:rPr>
        <w:t xml:space="preserve"> </w:t>
      </w:r>
      <w:r>
        <w:rPr>
          <w:sz w:val="24"/>
        </w:rPr>
        <w:t>the</w:t>
      </w:r>
      <w:r>
        <w:rPr>
          <w:spacing w:val="38"/>
          <w:sz w:val="24"/>
        </w:rPr>
        <w:t xml:space="preserve"> </w:t>
      </w:r>
      <w:r>
        <w:rPr>
          <w:sz w:val="24"/>
        </w:rPr>
        <w:t>dynamic</w:t>
      </w:r>
      <w:r>
        <w:rPr>
          <w:spacing w:val="38"/>
          <w:sz w:val="24"/>
        </w:rPr>
        <w:t xml:space="preserve"> </w:t>
      </w:r>
      <w:r>
        <w:rPr>
          <w:sz w:val="24"/>
        </w:rPr>
        <w:t>array</w:t>
      </w:r>
      <w:r>
        <w:rPr>
          <w:spacing w:val="42"/>
          <w:sz w:val="24"/>
        </w:rPr>
        <w:t xml:space="preserve"> </w:t>
      </w:r>
      <w:r>
        <w:rPr>
          <w:spacing w:val="-2"/>
          <w:sz w:val="24"/>
        </w:rPr>
        <w:t>cp9Agents.</w:t>
      </w:r>
    </w:p>
    <w:p w14:paraId="44085D28">
      <w:pPr>
        <w:pStyle w:val="7"/>
        <w:spacing w:before="124"/>
        <w:rPr>
          <w:sz w:val="12"/>
        </w:rPr>
      </w:pPr>
    </w:p>
    <w:p w14:paraId="0429F292">
      <w:pPr>
        <w:spacing w:before="1"/>
        <w:ind w:left="413" w:right="0" w:firstLine="0"/>
        <w:jc w:val="left"/>
        <w:rPr>
          <w:rFonts w:ascii="Lucida Console"/>
          <w:sz w:val="12"/>
        </w:rPr>
      </w:pPr>
      <w:r>
        <w:rPr>
          <w:rFonts w:ascii="Lucida Console"/>
          <w:sz w:val="12"/>
        </w:rPr>
        <mc:AlternateContent>
          <mc:Choice Requires="wps">
            <w:drawing>
              <wp:anchor distT="0" distB="0" distL="0" distR="0" simplePos="0" relativeHeight="251678720"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54" name="Textbox 54"/>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5623B6E8">
                            <w:pPr>
                              <w:spacing w:before="27"/>
                              <w:ind w:left="16" w:right="0" w:firstLine="0"/>
                              <w:jc w:val="left"/>
                              <w:rPr>
                                <w:color w:val="000000"/>
                                <w:sz w:val="20"/>
                              </w:rPr>
                            </w:pPr>
                            <w:r>
                              <w:rPr>
                                <w:color w:val="EC008C"/>
                                <w:spacing w:val="12"/>
                                <w:w w:val="115"/>
                                <w:sz w:val="20"/>
                              </w:rPr>
                              <w:t>void</w:t>
                            </w:r>
                            <w:r>
                              <w:rPr>
                                <w:color w:val="EC008C"/>
                                <w:spacing w:val="68"/>
                                <w:w w:val="150"/>
                                <w:sz w:val="20"/>
                              </w:rPr>
                              <w:t xml:space="preserve"> </w:t>
                            </w:r>
                            <w:r>
                              <w:rPr>
                                <w:color w:val="000000"/>
                                <w:spacing w:val="12"/>
                                <w:w w:val="115"/>
                                <w:sz w:val="20"/>
                              </w:rPr>
                              <w:t>add</w:t>
                            </w:r>
                            <w:r>
                              <w:rPr>
                                <w:color w:val="000000"/>
                                <w:spacing w:val="-32"/>
                                <w:w w:val="115"/>
                                <w:sz w:val="20"/>
                              </w:rPr>
                              <w:t xml:space="preserve"> </w:t>
                            </w:r>
                            <w:r>
                              <w:rPr>
                                <w:color w:val="000000"/>
                                <w:spacing w:val="9"/>
                                <w:w w:val="115"/>
                                <w:sz w:val="20"/>
                              </w:rPr>
                              <w:t>CP</w:t>
                            </w:r>
                            <w:r>
                              <w:rPr>
                                <w:color w:val="000000"/>
                                <w:spacing w:val="-34"/>
                                <w:w w:val="115"/>
                                <w:sz w:val="20"/>
                              </w:rPr>
                              <w:t xml:space="preserve"> </w:t>
                            </w:r>
                            <w:r>
                              <w:rPr>
                                <w:color w:val="000000"/>
                                <w:w w:val="115"/>
                                <w:sz w:val="20"/>
                              </w:rPr>
                              <w:t>9</w:t>
                            </w:r>
                            <w:r>
                              <w:rPr>
                                <w:color w:val="000000"/>
                                <w:spacing w:val="-34"/>
                                <w:w w:val="115"/>
                                <w:sz w:val="20"/>
                              </w:rPr>
                              <w:t xml:space="preserve"> </w:t>
                            </w:r>
                            <w:r>
                              <w:rPr>
                                <w:color w:val="000000"/>
                                <w:spacing w:val="17"/>
                                <w:w w:val="115"/>
                                <w:sz w:val="20"/>
                              </w:rPr>
                              <w:t>Agent(</w:t>
                            </w:r>
                            <w:r>
                              <w:rPr>
                                <w:color w:val="000000"/>
                                <w:spacing w:val="-23"/>
                                <w:w w:val="115"/>
                                <w:sz w:val="20"/>
                              </w:rPr>
                              <w:t xml:space="preserve"> </w:t>
                            </w:r>
                            <w:r>
                              <w:rPr>
                                <w:color w:val="000000"/>
                                <w:spacing w:val="17"/>
                                <w:w w:val="115"/>
                                <w:sz w:val="20"/>
                              </w:rPr>
                              <w:t>Character*</w:t>
                            </w:r>
                            <w:r>
                              <w:rPr>
                                <w:color w:val="000000"/>
                                <w:spacing w:val="72"/>
                                <w:w w:val="150"/>
                                <w:sz w:val="20"/>
                              </w:rPr>
                              <w:t xml:space="preserve"> </w:t>
                            </w:r>
                            <w:r>
                              <w:rPr>
                                <w:color w:val="000000"/>
                                <w:spacing w:val="15"/>
                                <w:w w:val="115"/>
                                <w:sz w:val="20"/>
                              </w:rPr>
                              <w:t>character);</w:t>
                            </w:r>
                          </w:p>
                        </w:txbxContent>
                      </wps:txbx>
                      <wps:bodyPr wrap="square" lIns="0" tIns="0" rIns="0" bIns="0" rtlCol="0">
                        <a:noAutofit/>
                      </wps:bodyPr>
                    </wps:wsp>
                  </a:graphicData>
                </a:graphic>
              </wp:anchor>
            </w:drawing>
          </mc:Choice>
          <mc:Fallback>
            <w:pict>
              <v:shape id="Textbox 54" o:spid="_x0000_s1026" o:spt="202" type="#_x0000_t202" style="position:absolute;left:0pt;margin-left:85.95pt;margin-top:-6.1pt;height:15.55pt;width:452.65pt;mso-position-horizontal-relative:page;z-index:251678720;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KCtShXOAQAAqgMAAA4AAAAAAAAAAQAgAAAAJAEA&#10;AGRycy9lMm9Eb2MueG1sUEsFBgAAAAAGAAYAWQEAAGQFAAAAAA==&#10;">
                <v:fill on="t" focussize="0,0"/>
                <v:stroke on="f"/>
                <v:imagedata o:title=""/>
                <o:lock v:ext="edit" aspectratio="f"/>
                <v:textbox inset="0mm,0mm,0mm,0mm">
                  <w:txbxContent>
                    <w:p w14:paraId="5623B6E8">
                      <w:pPr>
                        <w:spacing w:before="27"/>
                        <w:ind w:left="16" w:right="0" w:firstLine="0"/>
                        <w:jc w:val="left"/>
                        <w:rPr>
                          <w:color w:val="000000"/>
                          <w:sz w:val="20"/>
                        </w:rPr>
                      </w:pPr>
                      <w:r>
                        <w:rPr>
                          <w:color w:val="EC008C"/>
                          <w:spacing w:val="12"/>
                          <w:w w:val="115"/>
                          <w:sz w:val="20"/>
                        </w:rPr>
                        <w:t>void</w:t>
                      </w:r>
                      <w:r>
                        <w:rPr>
                          <w:color w:val="EC008C"/>
                          <w:spacing w:val="68"/>
                          <w:w w:val="150"/>
                          <w:sz w:val="20"/>
                        </w:rPr>
                        <w:t xml:space="preserve"> </w:t>
                      </w:r>
                      <w:r>
                        <w:rPr>
                          <w:color w:val="000000"/>
                          <w:spacing w:val="12"/>
                          <w:w w:val="115"/>
                          <w:sz w:val="20"/>
                        </w:rPr>
                        <w:t>add</w:t>
                      </w:r>
                      <w:r>
                        <w:rPr>
                          <w:color w:val="000000"/>
                          <w:spacing w:val="-32"/>
                          <w:w w:val="115"/>
                          <w:sz w:val="20"/>
                        </w:rPr>
                        <w:t xml:space="preserve"> </w:t>
                      </w:r>
                      <w:r>
                        <w:rPr>
                          <w:color w:val="000000"/>
                          <w:spacing w:val="9"/>
                          <w:w w:val="115"/>
                          <w:sz w:val="20"/>
                        </w:rPr>
                        <w:t>CP</w:t>
                      </w:r>
                      <w:r>
                        <w:rPr>
                          <w:color w:val="000000"/>
                          <w:spacing w:val="-34"/>
                          <w:w w:val="115"/>
                          <w:sz w:val="20"/>
                        </w:rPr>
                        <w:t xml:space="preserve"> </w:t>
                      </w:r>
                      <w:r>
                        <w:rPr>
                          <w:color w:val="000000"/>
                          <w:w w:val="115"/>
                          <w:sz w:val="20"/>
                        </w:rPr>
                        <w:t>9</w:t>
                      </w:r>
                      <w:r>
                        <w:rPr>
                          <w:color w:val="000000"/>
                          <w:spacing w:val="-34"/>
                          <w:w w:val="115"/>
                          <w:sz w:val="20"/>
                        </w:rPr>
                        <w:t xml:space="preserve"> </w:t>
                      </w:r>
                      <w:r>
                        <w:rPr>
                          <w:color w:val="000000"/>
                          <w:spacing w:val="17"/>
                          <w:w w:val="115"/>
                          <w:sz w:val="20"/>
                        </w:rPr>
                        <w:t>Agent(</w:t>
                      </w:r>
                      <w:r>
                        <w:rPr>
                          <w:color w:val="000000"/>
                          <w:spacing w:val="-23"/>
                          <w:w w:val="115"/>
                          <w:sz w:val="20"/>
                        </w:rPr>
                        <w:t xml:space="preserve"> </w:t>
                      </w:r>
                      <w:r>
                        <w:rPr>
                          <w:color w:val="000000"/>
                          <w:spacing w:val="17"/>
                          <w:w w:val="115"/>
                          <w:sz w:val="20"/>
                        </w:rPr>
                        <w:t>Character*</w:t>
                      </w:r>
                      <w:r>
                        <w:rPr>
                          <w:color w:val="000000"/>
                          <w:spacing w:val="72"/>
                          <w:w w:val="150"/>
                          <w:sz w:val="20"/>
                        </w:rPr>
                        <w:t xml:space="preserve"> </w:t>
                      </w:r>
                      <w:r>
                        <w:rPr>
                          <w:color w:val="000000"/>
                          <w:spacing w:val="15"/>
                          <w:w w:val="115"/>
                          <w:sz w:val="20"/>
                        </w:rPr>
                        <w:t>character);</w:t>
                      </w:r>
                    </w:p>
                  </w:txbxContent>
                </v:textbox>
              </v:shape>
            </w:pict>
          </mc:Fallback>
        </mc:AlternateContent>
      </w:r>
      <w:r>
        <w:rPr>
          <w:rFonts w:ascii="Lucida Console"/>
          <w:color w:val="7F7F7F"/>
          <w:spacing w:val="-10"/>
          <w:sz w:val="12"/>
        </w:rPr>
        <w:t>1</w:t>
      </w:r>
    </w:p>
    <w:p w14:paraId="351C95B0">
      <w:pPr>
        <w:pStyle w:val="7"/>
        <w:spacing w:before="1"/>
        <w:rPr>
          <w:rFonts w:ascii="Lucida Console"/>
        </w:rPr>
      </w:pPr>
    </w:p>
    <w:p w14:paraId="08DD3C8C">
      <w:pPr>
        <w:pStyle w:val="10"/>
        <w:numPr>
          <w:ilvl w:val="0"/>
          <w:numId w:val="9"/>
        </w:numPr>
        <w:tabs>
          <w:tab w:val="left" w:pos="584"/>
        </w:tabs>
        <w:spacing w:before="0" w:after="0" w:line="240" w:lineRule="auto"/>
        <w:ind w:left="584" w:right="0" w:hanging="297"/>
        <w:jc w:val="left"/>
        <w:rPr>
          <w:sz w:val="24"/>
        </w:rPr>
      </w:pPr>
      <w:r>
        <w:rPr>
          <w:w w:val="110"/>
          <w:sz w:val="24"/>
        </w:rPr>
        <w:t>Method</w:t>
      </w:r>
      <w:r>
        <w:rPr>
          <w:spacing w:val="-6"/>
          <w:w w:val="110"/>
          <w:sz w:val="24"/>
        </w:rPr>
        <w:t xml:space="preserve"> </w:t>
      </w:r>
      <w:r>
        <w:rPr>
          <w:w w:val="110"/>
          <w:sz w:val="24"/>
        </w:rPr>
        <w:t>addBuilding</w:t>
      </w:r>
      <w:r>
        <w:rPr>
          <w:spacing w:val="-6"/>
          <w:w w:val="110"/>
          <w:sz w:val="24"/>
        </w:rPr>
        <w:t xml:space="preserve"> </w:t>
      </w:r>
      <w:r>
        <w:rPr>
          <w:w w:val="110"/>
          <w:sz w:val="24"/>
        </w:rPr>
        <w:t>adds</w:t>
      </w:r>
      <w:r>
        <w:rPr>
          <w:spacing w:val="-6"/>
          <w:w w:val="110"/>
          <w:sz w:val="24"/>
        </w:rPr>
        <w:t xml:space="preserve"> </w:t>
      </w:r>
      <w:r>
        <w:rPr>
          <w:w w:val="110"/>
          <w:sz w:val="24"/>
        </w:rPr>
        <w:t>a</w:t>
      </w:r>
      <w:r>
        <w:rPr>
          <w:spacing w:val="-5"/>
          <w:w w:val="110"/>
          <w:sz w:val="24"/>
        </w:rPr>
        <w:t xml:space="preserve"> </w:t>
      </w:r>
      <w:r>
        <w:rPr>
          <w:w w:val="110"/>
          <w:sz w:val="24"/>
        </w:rPr>
        <w:t>building</w:t>
      </w:r>
      <w:r>
        <w:rPr>
          <w:spacing w:val="-6"/>
          <w:w w:val="110"/>
          <w:sz w:val="24"/>
        </w:rPr>
        <w:t xml:space="preserve"> </w:t>
      </w:r>
      <w:r>
        <w:rPr>
          <w:w w:val="110"/>
          <w:sz w:val="24"/>
        </w:rPr>
        <w:t>to</w:t>
      </w:r>
      <w:r>
        <w:rPr>
          <w:spacing w:val="-5"/>
          <w:w w:val="110"/>
          <w:sz w:val="24"/>
        </w:rPr>
        <w:t xml:space="preserve"> </w:t>
      </w:r>
      <w:r>
        <w:rPr>
          <w:w w:val="110"/>
          <w:sz w:val="24"/>
        </w:rPr>
        <w:t>the</w:t>
      </w:r>
      <w:r>
        <w:rPr>
          <w:spacing w:val="-6"/>
          <w:w w:val="110"/>
          <w:sz w:val="24"/>
        </w:rPr>
        <w:t xml:space="preserve"> </w:t>
      </w:r>
      <w:r>
        <w:rPr>
          <w:w w:val="110"/>
          <w:sz w:val="24"/>
        </w:rPr>
        <w:t>dynamic</w:t>
      </w:r>
      <w:r>
        <w:rPr>
          <w:spacing w:val="-6"/>
          <w:w w:val="110"/>
          <w:sz w:val="24"/>
        </w:rPr>
        <w:t xml:space="preserve"> </w:t>
      </w:r>
      <w:r>
        <w:rPr>
          <w:w w:val="110"/>
          <w:sz w:val="24"/>
        </w:rPr>
        <w:t>array</w:t>
      </w:r>
      <w:r>
        <w:rPr>
          <w:spacing w:val="-3"/>
          <w:w w:val="110"/>
          <w:sz w:val="24"/>
        </w:rPr>
        <w:t xml:space="preserve"> </w:t>
      </w:r>
      <w:r>
        <w:rPr>
          <w:spacing w:val="-2"/>
          <w:w w:val="110"/>
          <w:sz w:val="24"/>
        </w:rPr>
        <w:t>buildings.</w:t>
      </w:r>
    </w:p>
    <w:p w14:paraId="63524A80">
      <w:pPr>
        <w:pStyle w:val="7"/>
        <w:spacing w:before="124"/>
        <w:rPr>
          <w:sz w:val="12"/>
        </w:rPr>
      </w:pPr>
    </w:p>
    <w:p w14:paraId="366F03D3">
      <w:pPr>
        <w:spacing w:before="1"/>
        <w:ind w:left="413" w:right="0" w:firstLine="0"/>
        <w:jc w:val="left"/>
        <w:rPr>
          <w:rFonts w:ascii="Lucida Console"/>
          <w:sz w:val="12"/>
        </w:rPr>
      </w:pPr>
      <w:r>
        <w:rPr>
          <w:rFonts w:ascii="Lucida Console"/>
          <w:sz w:val="12"/>
        </w:rPr>
        <mc:AlternateContent>
          <mc:Choice Requires="wps">
            <w:drawing>
              <wp:anchor distT="0" distB="0" distL="0" distR="0" simplePos="0" relativeHeight="251677696"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55" name="Textbox 55"/>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3F54AC02">
                            <w:pPr>
                              <w:spacing w:before="27"/>
                              <w:ind w:left="16" w:right="0" w:firstLine="0"/>
                              <w:jc w:val="left"/>
                              <w:rPr>
                                <w:color w:val="000000"/>
                                <w:sz w:val="20"/>
                              </w:rPr>
                            </w:pPr>
                            <w:r>
                              <w:rPr>
                                <w:color w:val="EC008C"/>
                                <w:spacing w:val="12"/>
                                <w:w w:val="125"/>
                                <w:sz w:val="20"/>
                              </w:rPr>
                              <w:t>void</w:t>
                            </w:r>
                            <w:r>
                              <w:rPr>
                                <w:color w:val="EC008C"/>
                                <w:spacing w:val="17"/>
                                <w:w w:val="125"/>
                                <w:sz w:val="20"/>
                              </w:rPr>
                              <w:t xml:space="preserve">  </w:t>
                            </w:r>
                            <w:r>
                              <w:rPr>
                                <w:color w:val="000000"/>
                                <w:spacing w:val="12"/>
                                <w:w w:val="125"/>
                                <w:sz w:val="20"/>
                              </w:rPr>
                              <w:t>add</w:t>
                            </w:r>
                            <w:r>
                              <w:rPr>
                                <w:color w:val="000000"/>
                                <w:spacing w:val="-38"/>
                                <w:w w:val="125"/>
                                <w:sz w:val="20"/>
                              </w:rPr>
                              <w:t xml:space="preserve"> </w:t>
                            </w:r>
                            <w:r>
                              <w:rPr>
                                <w:color w:val="000000"/>
                                <w:spacing w:val="16"/>
                                <w:w w:val="125"/>
                                <w:sz w:val="20"/>
                              </w:rPr>
                              <w:t>Building</w:t>
                            </w:r>
                            <w:r>
                              <w:rPr>
                                <w:color w:val="000000"/>
                                <w:spacing w:val="-27"/>
                                <w:w w:val="125"/>
                                <w:sz w:val="20"/>
                              </w:rPr>
                              <w:t xml:space="preserve"> </w:t>
                            </w:r>
                            <w:r>
                              <w:rPr>
                                <w:color w:val="000000"/>
                                <w:w w:val="125"/>
                                <w:sz w:val="20"/>
                              </w:rPr>
                              <w:t>(</w:t>
                            </w:r>
                            <w:r>
                              <w:rPr>
                                <w:color w:val="000000"/>
                                <w:spacing w:val="-28"/>
                                <w:w w:val="125"/>
                                <w:sz w:val="20"/>
                              </w:rPr>
                              <w:t xml:space="preserve"> </w:t>
                            </w:r>
                            <w:r>
                              <w:rPr>
                                <w:color w:val="000000"/>
                                <w:spacing w:val="15"/>
                                <w:w w:val="125"/>
                                <w:sz w:val="20"/>
                              </w:rPr>
                              <w:t>Building</w:t>
                            </w:r>
                            <w:r>
                              <w:rPr>
                                <w:color w:val="000000"/>
                                <w:spacing w:val="-29"/>
                                <w:w w:val="125"/>
                                <w:sz w:val="20"/>
                              </w:rPr>
                              <w:t xml:space="preserve"> </w:t>
                            </w:r>
                            <w:r>
                              <w:rPr>
                                <w:color w:val="000000"/>
                                <w:w w:val="125"/>
                                <w:sz w:val="20"/>
                              </w:rPr>
                              <w:t>*</w:t>
                            </w:r>
                            <w:r>
                              <w:rPr>
                                <w:color w:val="000000"/>
                                <w:spacing w:val="18"/>
                                <w:w w:val="125"/>
                                <w:sz w:val="20"/>
                              </w:rPr>
                              <w:t xml:space="preserve">  </w:t>
                            </w:r>
                            <w:r>
                              <w:rPr>
                                <w:color w:val="000000"/>
                                <w:spacing w:val="15"/>
                                <w:w w:val="125"/>
                                <w:sz w:val="20"/>
                              </w:rPr>
                              <w:t>building</w:t>
                            </w:r>
                            <w:r>
                              <w:rPr>
                                <w:color w:val="000000"/>
                                <w:spacing w:val="-28"/>
                                <w:w w:val="125"/>
                                <w:sz w:val="20"/>
                              </w:rPr>
                              <w:t xml:space="preserve"> </w:t>
                            </w:r>
                            <w:r>
                              <w:rPr>
                                <w:color w:val="000000"/>
                                <w:spacing w:val="5"/>
                                <w:w w:val="125"/>
                                <w:sz w:val="20"/>
                              </w:rPr>
                              <w:t>);</w:t>
                            </w:r>
                          </w:p>
                        </w:txbxContent>
                      </wps:txbx>
                      <wps:bodyPr wrap="square" lIns="0" tIns="0" rIns="0" bIns="0" rtlCol="0">
                        <a:noAutofit/>
                      </wps:bodyPr>
                    </wps:wsp>
                  </a:graphicData>
                </a:graphic>
              </wp:anchor>
            </w:drawing>
          </mc:Choice>
          <mc:Fallback>
            <w:pict>
              <v:shape id="Textbox 55" o:spid="_x0000_s1026" o:spt="202" type="#_x0000_t202" style="position:absolute;left:0pt;margin-left:85.95pt;margin-top:-6.1pt;height:15.55pt;width:452.65pt;mso-position-horizontal-relative:page;z-index:251677696;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&#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00Pek1QAAAAsBAAAPAAAAAAAAAAEAIAAAACIAAABk&#10;cnMvZG93bnJldi54bWxQSwECFAAUAAAACACHTuJAgEIo+9ABAACqAwAADgAAAAAAAAABACAAAAAk&#10;AQAAZHJzL2Uyb0RvYy54bWxQSwUGAAAAAAYABgBZAQAAZgUAAAAA&#10;">
                <v:fill on="t" focussize="0,0"/>
                <v:stroke on="f"/>
                <v:imagedata o:title=""/>
                <o:lock v:ext="edit" aspectratio="f"/>
                <v:textbox inset="0mm,0mm,0mm,0mm">
                  <w:txbxContent>
                    <w:p w14:paraId="3F54AC02">
                      <w:pPr>
                        <w:spacing w:before="27"/>
                        <w:ind w:left="16" w:right="0" w:firstLine="0"/>
                        <w:jc w:val="left"/>
                        <w:rPr>
                          <w:color w:val="000000"/>
                          <w:sz w:val="20"/>
                        </w:rPr>
                      </w:pPr>
                      <w:r>
                        <w:rPr>
                          <w:color w:val="EC008C"/>
                          <w:spacing w:val="12"/>
                          <w:w w:val="125"/>
                          <w:sz w:val="20"/>
                        </w:rPr>
                        <w:t>void</w:t>
                      </w:r>
                      <w:r>
                        <w:rPr>
                          <w:color w:val="EC008C"/>
                          <w:spacing w:val="17"/>
                          <w:w w:val="125"/>
                          <w:sz w:val="20"/>
                        </w:rPr>
                        <w:t xml:space="preserve">  </w:t>
                      </w:r>
                      <w:r>
                        <w:rPr>
                          <w:color w:val="000000"/>
                          <w:spacing w:val="12"/>
                          <w:w w:val="125"/>
                          <w:sz w:val="20"/>
                        </w:rPr>
                        <w:t>add</w:t>
                      </w:r>
                      <w:r>
                        <w:rPr>
                          <w:color w:val="000000"/>
                          <w:spacing w:val="-38"/>
                          <w:w w:val="125"/>
                          <w:sz w:val="20"/>
                        </w:rPr>
                        <w:t xml:space="preserve"> </w:t>
                      </w:r>
                      <w:r>
                        <w:rPr>
                          <w:color w:val="000000"/>
                          <w:spacing w:val="16"/>
                          <w:w w:val="125"/>
                          <w:sz w:val="20"/>
                        </w:rPr>
                        <w:t>Building</w:t>
                      </w:r>
                      <w:r>
                        <w:rPr>
                          <w:color w:val="000000"/>
                          <w:spacing w:val="-27"/>
                          <w:w w:val="125"/>
                          <w:sz w:val="20"/>
                        </w:rPr>
                        <w:t xml:space="preserve"> </w:t>
                      </w:r>
                      <w:r>
                        <w:rPr>
                          <w:color w:val="000000"/>
                          <w:w w:val="125"/>
                          <w:sz w:val="20"/>
                        </w:rPr>
                        <w:t>(</w:t>
                      </w:r>
                      <w:r>
                        <w:rPr>
                          <w:color w:val="000000"/>
                          <w:spacing w:val="-28"/>
                          <w:w w:val="125"/>
                          <w:sz w:val="20"/>
                        </w:rPr>
                        <w:t xml:space="preserve"> </w:t>
                      </w:r>
                      <w:r>
                        <w:rPr>
                          <w:color w:val="000000"/>
                          <w:spacing w:val="15"/>
                          <w:w w:val="125"/>
                          <w:sz w:val="20"/>
                        </w:rPr>
                        <w:t>Building</w:t>
                      </w:r>
                      <w:r>
                        <w:rPr>
                          <w:color w:val="000000"/>
                          <w:spacing w:val="-29"/>
                          <w:w w:val="125"/>
                          <w:sz w:val="20"/>
                        </w:rPr>
                        <w:t xml:space="preserve"> </w:t>
                      </w:r>
                      <w:r>
                        <w:rPr>
                          <w:color w:val="000000"/>
                          <w:w w:val="125"/>
                          <w:sz w:val="20"/>
                        </w:rPr>
                        <w:t>*</w:t>
                      </w:r>
                      <w:r>
                        <w:rPr>
                          <w:color w:val="000000"/>
                          <w:spacing w:val="18"/>
                          <w:w w:val="125"/>
                          <w:sz w:val="20"/>
                        </w:rPr>
                        <w:t xml:space="preserve">  </w:t>
                      </w:r>
                      <w:r>
                        <w:rPr>
                          <w:color w:val="000000"/>
                          <w:spacing w:val="15"/>
                          <w:w w:val="125"/>
                          <w:sz w:val="20"/>
                        </w:rPr>
                        <w:t>building</w:t>
                      </w:r>
                      <w:r>
                        <w:rPr>
                          <w:color w:val="000000"/>
                          <w:spacing w:val="-28"/>
                          <w:w w:val="125"/>
                          <w:sz w:val="20"/>
                        </w:rPr>
                        <w:t xml:space="preserve"> </w:t>
                      </w:r>
                      <w:r>
                        <w:rPr>
                          <w:color w:val="000000"/>
                          <w:spacing w:val="5"/>
                          <w:w w:val="125"/>
                          <w:sz w:val="20"/>
                        </w:rPr>
                        <w:t>);</w:t>
                      </w:r>
                    </w:p>
                  </w:txbxContent>
                </v:textbox>
              </v:shape>
            </w:pict>
          </mc:Fallback>
        </mc:AlternateContent>
      </w:r>
      <w:r>
        <w:rPr>
          <w:rFonts w:ascii="Lucida Console"/>
          <w:color w:val="7F7F7F"/>
          <w:spacing w:val="-10"/>
          <w:sz w:val="12"/>
        </w:rPr>
        <w:t>1</w:t>
      </w:r>
    </w:p>
    <w:p w14:paraId="2E75D652">
      <w:pPr>
        <w:pStyle w:val="7"/>
        <w:spacing w:before="1"/>
        <w:rPr>
          <w:rFonts w:ascii="Lucida Console"/>
        </w:rPr>
      </w:pPr>
    </w:p>
    <w:p w14:paraId="430D4351">
      <w:pPr>
        <w:pStyle w:val="10"/>
        <w:numPr>
          <w:ilvl w:val="0"/>
          <w:numId w:val="9"/>
        </w:numPr>
        <w:tabs>
          <w:tab w:val="left" w:pos="583"/>
          <w:tab w:val="left" w:pos="586"/>
        </w:tabs>
        <w:spacing w:before="0" w:after="0" w:line="307" w:lineRule="auto"/>
        <w:ind w:left="586" w:right="706" w:hanging="300"/>
        <w:jc w:val="left"/>
        <w:rPr>
          <w:sz w:val="24"/>
        </w:rPr>
      </w:pPr>
      <w:r>
        <w:rPr>
          <w:w w:val="105"/>
          <w:sz w:val="24"/>
        </w:rPr>
        <w:t>Method</w:t>
      </w:r>
      <w:r>
        <w:rPr>
          <w:spacing w:val="31"/>
          <w:w w:val="105"/>
          <w:sz w:val="24"/>
        </w:rPr>
        <w:t xml:space="preserve"> </w:t>
      </w:r>
      <w:r>
        <w:rPr>
          <w:w w:val="105"/>
          <w:sz w:val="24"/>
        </w:rPr>
        <w:t>buildTurnOrder</w:t>
      </w:r>
      <w:r>
        <w:rPr>
          <w:spacing w:val="31"/>
          <w:w w:val="105"/>
          <w:sz w:val="24"/>
        </w:rPr>
        <w:t xml:space="preserve"> </w:t>
      </w:r>
      <w:r>
        <w:rPr>
          <w:w w:val="105"/>
          <w:sz w:val="24"/>
        </w:rPr>
        <w:t>constructs</w:t>
      </w:r>
      <w:r>
        <w:rPr>
          <w:spacing w:val="31"/>
          <w:w w:val="105"/>
          <w:sz w:val="24"/>
        </w:rPr>
        <w:t xml:space="preserve"> </w:t>
      </w:r>
      <w:r>
        <w:rPr>
          <w:w w:val="105"/>
          <w:sz w:val="24"/>
        </w:rPr>
        <w:t>the</w:t>
      </w:r>
      <w:r>
        <w:rPr>
          <w:spacing w:val="31"/>
          <w:w w:val="105"/>
          <w:sz w:val="24"/>
        </w:rPr>
        <w:t xml:space="preserve"> </w:t>
      </w:r>
      <w:r>
        <w:rPr>
          <w:w w:val="105"/>
          <w:sz w:val="24"/>
        </w:rPr>
        <w:t>turn</w:t>
      </w:r>
      <w:r>
        <w:rPr>
          <w:spacing w:val="32"/>
          <w:w w:val="105"/>
          <w:sz w:val="24"/>
        </w:rPr>
        <w:t xml:space="preserve"> </w:t>
      </w:r>
      <w:r>
        <w:rPr>
          <w:w w:val="105"/>
          <w:sz w:val="24"/>
        </w:rPr>
        <w:t>order</w:t>
      </w:r>
      <w:r>
        <w:rPr>
          <w:spacing w:val="31"/>
          <w:w w:val="105"/>
          <w:sz w:val="24"/>
        </w:rPr>
        <w:t xml:space="preserve"> </w:t>
      </w:r>
      <w:r>
        <w:rPr>
          <w:w w:val="105"/>
          <w:sz w:val="24"/>
        </w:rPr>
        <w:t>list.</w:t>
      </w:r>
      <w:r>
        <w:rPr>
          <w:spacing w:val="31"/>
          <w:w w:val="105"/>
          <w:sz w:val="24"/>
        </w:rPr>
        <w:t xml:space="preserve"> </w:t>
      </w:r>
      <w:r>
        <w:rPr>
          <w:w w:val="105"/>
          <w:sz w:val="24"/>
        </w:rPr>
        <w:t>This</w:t>
      </w:r>
      <w:r>
        <w:rPr>
          <w:spacing w:val="31"/>
          <w:w w:val="105"/>
          <w:sz w:val="24"/>
        </w:rPr>
        <w:t xml:space="preserve"> </w:t>
      </w:r>
      <w:r>
        <w:rPr>
          <w:w w:val="105"/>
          <w:sz w:val="24"/>
        </w:rPr>
        <w:t>list</w:t>
      </w:r>
      <w:r>
        <w:rPr>
          <w:spacing w:val="31"/>
          <w:w w:val="105"/>
          <w:sz w:val="24"/>
        </w:rPr>
        <w:t xml:space="preserve"> </w:t>
      </w:r>
      <w:r>
        <w:rPr>
          <w:w w:val="105"/>
          <w:sz w:val="24"/>
        </w:rPr>
        <w:t>contains</w:t>
      </w:r>
      <w:r>
        <w:rPr>
          <w:spacing w:val="31"/>
          <w:w w:val="105"/>
          <w:sz w:val="24"/>
        </w:rPr>
        <w:t xml:space="preserve"> </w:t>
      </w:r>
      <w:r>
        <w:rPr>
          <w:w w:val="105"/>
          <w:sz w:val="24"/>
        </w:rPr>
        <w:t>only</w:t>
      </w:r>
      <w:r>
        <w:rPr>
          <w:spacing w:val="31"/>
          <w:w w:val="105"/>
          <w:sz w:val="24"/>
        </w:rPr>
        <w:t xml:space="preserve"> </w:t>
      </w:r>
      <w:r>
        <w:rPr>
          <w:w w:val="105"/>
          <w:sz w:val="24"/>
        </w:rPr>
        <w:t>pointers of type Character*; buildings are not included in the turn order.</w:t>
      </w:r>
    </w:p>
    <w:p w14:paraId="71304A29">
      <w:pPr>
        <w:pStyle w:val="7"/>
        <w:spacing w:before="43"/>
        <w:rPr>
          <w:sz w:val="12"/>
        </w:rPr>
      </w:pPr>
    </w:p>
    <w:p w14:paraId="340A4149">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77696"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56" name="Textbox 56"/>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45DB53AA">
                            <w:pPr>
                              <w:spacing w:before="27"/>
                              <w:ind w:left="16" w:right="0" w:firstLine="0"/>
                              <w:jc w:val="left"/>
                              <w:rPr>
                                <w:color w:val="000000"/>
                                <w:sz w:val="20"/>
                              </w:rPr>
                            </w:pPr>
                            <w:r>
                              <w:rPr>
                                <w:color w:val="000000"/>
                                <w:spacing w:val="12"/>
                                <w:w w:val="120"/>
                                <w:sz w:val="20"/>
                              </w:rPr>
                              <w:t>void</w:t>
                            </w:r>
                            <w:r>
                              <w:rPr>
                                <w:color w:val="000000"/>
                                <w:spacing w:val="54"/>
                                <w:w w:val="120"/>
                                <w:sz w:val="20"/>
                              </w:rPr>
                              <w:t xml:space="preserve"> </w:t>
                            </w:r>
                            <w:r>
                              <w:rPr>
                                <w:color w:val="000000"/>
                                <w:spacing w:val="15"/>
                                <w:w w:val="120"/>
                                <w:sz w:val="20"/>
                              </w:rPr>
                              <w:t>build</w:t>
                            </w:r>
                            <w:r>
                              <w:rPr>
                                <w:color w:val="000000"/>
                                <w:spacing w:val="-35"/>
                                <w:w w:val="120"/>
                                <w:sz w:val="20"/>
                              </w:rPr>
                              <w:t xml:space="preserve"> </w:t>
                            </w:r>
                            <w:r>
                              <w:rPr>
                                <w:color w:val="000000"/>
                                <w:spacing w:val="14"/>
                                <w:w w:val="120"/>
                                <w:sz w:val="20"/>
                              </w:rPr>
                              <w:t>Turn</w:t>
                            </w:r>
                            <w:r>
                              <w:rPr>
                                <w:color w:val="000000"/>
                                <w:spacing w:val="-35"/>
                                <w:w w:val="120"/>
                                <w:sz w:val="20"/>
                              </w:rPr>
                              <w:t xml:space="preserve"> </w:t>
                            </w:r>
                            <w:r>
                              <w:rPr>
                                <w:color w:val="000000"/>
                                <w:spacing w:val="15"/>
                                <w:w w:val="120"/>
                                <w:sz w:val="20"/>
                              </w:rPr>
                              <w:t>Order</w:t>
                            </w:r>
                            <w:r>
                              <w:rPr>
                                <w:color w:val="000000"/>
                                <w:spacing w:val="-21"/>
                                <w:w w:val="120"/>
                                <w:sz w:val="20"/>
                              </w:rPr>
                              <w:t xml:space="preserve"> </w:t>
                            </w:r>
                            <w:r>
                              <w:rPr>
                                <w:color w:val="000000"/>
                                <w:spacing w:val="7"/>
                                <w:w w:val="120"/>
                                <w:sz w:val="20"/>
                              </w:rPr>
                              <w:t>();</w:t>
                            </w:r>
                          </w:p>
                        </w:txbxContent>
                      </wps:txbx>
                      <wps:bodyPr wrap="square" lIns="0" tIns="0" rIns="0" bIns="0" rtlCol="0">
                        <a:noAutofit/>
                      </wps:bodyPr>
                    </wps:wsp>
                  </a:graphicData>
                </a:graphic>
              </wp:anchor>
            </w:drawing>
          </mc:Choice>
          <mc:Fallback>
            <w:pict>
              <v:shape id="Textbox 56" o:spid="_x0000_s1026" o:spt="202" type="#_x0000_t202" style="position:absolute;left:0pt;margin-left:85.95pt;margin-top:-6.1pt;height:15.55pt;width:452.65pt;mso-position-horizontal-relative:page;z-index:251677696;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KF1/hLOAQAAqgMAAA4AAAAAAAAAAQAgAAAAJAEA&#10;AGRycy9lMm9Eb2MueG1sUEsFBgAAAAAGAAYAWQEAAGQFAAAAAA==&#10;">
                <v:fill on="t" focussize="0,0"/>
                <v:stroke on="f"/>
                <v:imagedata o:title=""/>
                <o:lock v:ext="edit" aspectratio="f"/>
                <v:textbox inset="0mm,0mm,0mm,0mm">
                  <w:txbxContent>
                    <w:p w14:paraId="45DB53AA">
                      <w:pPr>
                        <w:spacing w:before="27"/>
                        <w:ind w:left="16" w:right="0" w:firstLine="0"/>
                        <w:jc w:val="left"/>
                        <w:rPr>
                          <w:color w:val="000000"/>
                          <w:sz w:val="20"/>
                        </w:rPr>
                      </w:pPr>
                      <w:r>
                        <w:rPr>
                          <w:color w:val="000000"/>
                          <w:spacing w:val="12"/>
                          <w:w w:val="120"/>
                          <w:sz w:val="20"/>
                        </w:rPr>
                        <w:t>void</w:t>
                      </w:r>
                      <w:r>
                        <w:rPr>
                          <w:color w:val="000000"/>
                          <w:spacing w:val="54"/>
                          <w:w w:val="120"/>
                          <w:sz w:val="20"/>
                        </w:rPr>
                        <w:t xml:space="preserve"> </w:t>
                      </w:r>
                      <w:r>
                        <w:rPr>
                          <w:color w:val="000000"/>
                          <w:spacing w:val="15"/>
                          <w:w w:val="120"/>
                          <w:sz w:val="20"/>
                        </w:rPr>
                        <w:t>build</w:t>
                      </w:r>
                      <w:r>
                        <w:rPr>
                          <w:color w:val="000000"/>
                          <w:spacing w:val="-35"/>
                          <w:w w:val="120"/>
                          <w:sz w:val="20"/>
                        </w:rPr>
                        <w:t xml:space="preserve"> </w:t>
                      </w:r>
                      <w:r>
                        <w:rPr>
                          <w:color w:val="000000"/>
                          <w:spacing w:val="14"/>
                          <w:w w:val="120"/>
                          <w:sz w:val="20"/>
                        </w:rPr>
                        <w:t>Turn</w:t>
                      </w:r>
                      <w:r>
                        <w:rPr>
                          <w:color w:val="000000"/>
                          <w:spacing w:val="-35"/>
                          <w:w w:val="120"/>
                          <w:sz w:val="20"/>
                        </w:rPr>
                        <w:t xml:space="preserve"> </w:t>
                      </w:r>
                      <w:r>
                        <w:rPr>
                          <w:color w:val="000000"/>
                          <w:spacing w:val="15"/>
                          <w:w w:val="120"/>
                          <w:sz w:val="20"/>
                        </w:rPr>
                        <w:t>Order</w:t>
                      </w:r>
                      <w:r>
                        <w:rPr>
                          <w:color w:val="000000"/>
                          <w:spacing w:val="-21"/>
                          <w:w w:val="120"/>
                          <w:sz w:val="20"/>
                        </w:rPr>
                        <w:t xml:space="preserve"> </w:t>
                      </w:r>
                      <w:r>
                        <w:rPr>
                          <w:color w:val="000000"/>
                          <w:spacing w:val="7"/>
                          <w:w w:val="120"/>
                          <w:sz w:val="20"/>
                        </w:rPr>
                        <w:t>();</w:t>
                      </w:r>
                    </w:p>
                  </w:txbxContent>
                </v:textbox>
              </v:shape>
            </w:pict>
          </mc:Fallback>
        </mc:AlternateContent>
      </w:r>
      <w:r>
        <w:rPr>
          <w:rFonts w:ascii="Lucida Console"/>
          <w:color w:val="7F7F7F"/>
          <w:spacing w:val="-10"/>
          <w:sz w:val="12"/>
        </w:rPr>
        <w:t>1</w:t>
      </w:r>
    </w:p>
    <w:p w14:paraId="7B3455C0">
      <w:pPr>
        <w:spacing w:after="0"/>
        <w:jc w:val="left"/>
        <w:rPr>
          <w:rFonts w:ascii="Lucida Console"/>
          <w:sz w:val="12"/>
        </w:rPr>
        <w:sectPr>
          <w:pgSz w:w="11910" w:h="16840"/>
          <w:pgMar w:top="1680" w:right="425" w:bottom="900" w:left="1133" w:header="809" w:footer="707" w:gutter="0"/>
          <w:cols w:space="720" w:num="1"/>
        </w:sectPr>
      </w:pPr>
    </w:p>
    <w:p w14:paraId="3FEF0CD5">
      <w:pPr>
        <w:pStyle w:val="7"/>
        <w:spacing w:before="119" w:line="307" w:lineRule="auto"/>
        <w:ind w:left="586" w:right="706"/>
        <w:jc w:val="both"/>
      </w:pPr>
      <w:r>
        <w:rPr>
          <w:w w:val="105"/>
        </w:rPr>
        <w:t>The initial order of turnOrder is created as follows: all Straw Hat characters in the order they</w:t>
      </w:r>
      <w:r>
        <w:rPr>
          <w:spacing w:val="-2"/>
          <w:w w:val="105"/>
        </w:rPr>
        <w:t xml:space="preserve"> </w:t>
      </w:r>
      <w:r>
        <w:rPr>
          <w:w w:val="105"/>
        </w:rPr>
        <w:t>are</w:t>
      </w:r>
      <w:r>
        <w:rPr>
          <w:spacing w:val="-2"/>
          <w:w w:val="105"/>
        </w:rPr>
        <w:t xml:space="preserve"> </w:t>
      </w:r>
      <w:r>
        <w:rPr>
          <w:w w:val="105"/>
        </w:rPr>
        <w:t>read</w:t>
      </w:r>
      <w:r>
        <w:rPr>
          <w:spacing w:val="-2"/>
          <w:w w:val="105"/>
        </w:rPr>
        <w:t xml:space="preserve"> </w:t>
      </w:r>
      <w:r>
        <w:rPr>
          <w:w w:val="105"/>
        </w:rPr>
        <w:t>from</w:t>
      </w:r>
      <w:r>
        <w:rPr>
          <w:spacing w:val="-2"/>
          <w:w w:val="105"/>
        </w:rPr>
        <w:t xml:space="preserve"> </w:t>
      </w:r>
      <w:r>
        <w:rPr>
          <w:w w:val="105"/>
        </w:rPr>
        <w:t>the</w:t>
      </w:r>
      <w:r>
        <w:rPr>
          <w:spacing w:val="-2"/>
          <w:w w:val="105"/>
        </w:rPr>
        <w:t xml:space="preserve"> </w:t>
      </w:r>
      <w:r>
        <w:rPr>
          <w:w w:val="105"/>
        </w:rPr>
        <w:t>file</w:t>
      </w:r>
      <w:r>
        <w:rPr>
          <w:spacing w:val="-2"/>
          <w:w w:val="105"/>
        </w:rPr>
        <w:t xml:space="preserve"> </w:t>
      </w:r>
      <w:r>
        <w:rPr>
          <w:w w:val="105"/>
        </w:rPr>
        <w:t>are</w:t>
      </w:r>
      <w:r>
        <w:rPr>
          <w:spacing w:val="-2"/>
          <w:w w:val="105"/>
        </w:rPr>
        <w:t xml:space="preserve"> </w:t>
      </w:r>
      <w:r>
        <w:rPr>
          <w:w w:val="105"/>
        </w:rPr>
        <w:t>inserted</w:t>
      </w:r>
      <w:r>
        <w:rPr>
          <w:spacing w:val="-2"/>
          <w:w w:val="105"/>
        </w:rPr>
        <w:t xml:space="preserve"> </w:t>
      </w:r>
      <w:r>
        <w:rPr>
          <w:w w:val="105"/>
        </w:rPr>
        <w:t>first,</w:t>
      </w:r>
      <w:r>
        <w:rPr>
          <w:spacing w:val="-2"/>
          <w:w w:val="105"/>
        </w:rPr>
        <w:t xml:space="preserve"> </w:t>
      </w:r>
      <w:r>
        <w:rPr>
          <w:w w:val="105"/>
        </w:rPr>
        <w:t>followed</w:t>
      </w:r>
      <w:r>
        <w:rPr>
          <w:spacing w:val="-2"/>
          <w:w w:val="105"/>
        </w:rPr>
        <w:t xml:space="preserve"> </w:t>
      </w:r>
      <w:r>
        <w:rPr>
          <w:w w:val="105"/>
        </w:rPr>
        <w:t>by</w:t>
      </w:r>
      <w:r>
        <w:rPr>
          <w:spacing w:val="-2"/>
          <w:w w:val="105"/>
        </w:rPr>
        <w:t xml:space="preserve"> </w:t>
      </w:r>
      <w:r>
        <w:rPr>
          <w:w w:val="105"/>
        </w:rPr>
        <w:t>all</w:t>
      </w:r>
      <w:r>
        <w:rPr>
          <w:spacing w:val="-2"/>
          <w:w w:val="105"/>
        </w:rPr>
        <w:t xml:space="preserve"> </w:t>
      </w:r>
      <w:r>
        <w:rPr>
          <w:w w:val="105"/>
        </w:rPr>
        <w:t>CP9</w:t>
      </w:r>
      <w:r>
        <w:rPr>
          <w:spacing w:val="-2"/>
          <w:w w:val="105"/>
        </w:rPr>
        <w:t xml:space="preserve"> </w:t>
      </w:r>
      <w:r>
        <w:rPr>
          <w:w w:val="105"/>
        </w:rPr>
        <w:t>agents</w:t>
      </w:r>
      <w:r>
        <w:rPr>
          <w:spacing w:val="-2"/>
          <w:w w:val="105"/>
        </w:rPr>
        <w:t xml:space="preserve"> </w:t>
      </w:r>
      <w:r>
        <w:rPr>
          <w:w w:val="105"/>
        </w:rPr>
        <w:t>in</w:t>
      </w:r>
      <w:r>
        <w:rPr>
          <w:spacing w:val="-2"/>
          <w:w w:val="105"/>
        </w:rPr>
        <w:t xml:space="preserve"> </w:t>
      </w:r>
      <w:r>
        <w:rPr>
          <w:w w:val="105"/>
        </w:rPr>
        <w:t>the</w:t>
      </w:r>
      <w:r>
        <w:rPr>
          <w:spacing w:val="-2"/>
          <w:w w:val="105"/>
        </w:rPr>
        <w:t xml:space="preserve"> </w:t>
      </w:r>
      <w:r>
        <w:rPr>
          <w:w w:val="105"/>
        </w:rPr>
        <w:t>order</w:t>
      </w:r>
      <w:r>
        <w:rPr>
          <w:spacing w:val="-2"/>
          <w:w w:val="105"/>
        </w:rPr>
        <w:t xml:space="preserve"> </w:t>
      </w:r>
      <w:r>
        <w:rPr>
          <w:w w:val="105"/>
        </w:rPr>
        <w:t>they are read.</w:t>
      </w:r>
    </w:p>
    <w:p w14:paraId="760C4031">
      <w:pPr>
        <w:pStyle w:val="7"/>
        <w:spacing w:before="2" w:line="307" w:lineRule="auto"/>
        <w:ind w:left="586" w:right="707"/>
        <w:jc w:val="both"/>
      </w:pPr>
      <w:r>
        <w:t>Each</w:t>
      </w:r>
      <w:r>
        <w:rPr>
          <w:spacing w:val="40"/>
        </w:rPr>
        <w:t xml:space="preserve"> </w:t>
      </w:r>
      <w:r>
        <w:t>node</w:t>
      </w:r>
      <w:r>
        <w:rPr>
          <w:spacing w:val="40"/>
        </w:rPr>
        <w:t xml:space="preserve"> </w:t>
      </w:r>
      <w:r>
        <w:t>in</w:t>
      </w:r>
      <w:r>
        <w:rPr>
          <w:spacing w:val="40"/>
        </w:rPr>
        <w:t xml:space="preserve"> </w:t>
      </w:r>
      <w:r>
        <w:t>the</w:t>
      </w:r>
      <w:r>
        <w:rPr>
          <w:spacing w:val="40"/>
        </w:rPr>
        <w:t xml:space="preserve"> </w:t>
      </w:r>
      <w:r>
        <w:t>linked</w:t>
      </w:r>
      <w:r>
        <w:rPr>
          <w:spacing w:val="40"/>
        </w:rPr>
        <w:t xml:space="preserve"> </w:t>
      </w:r>
      <w:r>
        <w:t>list</w:t>
      </w:r>
      <w:r>
        <w:rPr>
          <w:spacing w:val="40"/>
        </w:rPr>
        <w:t xml:space="preserve"> </w:t>
      </w:r>
      <w:r>
        <w:t>contains</w:t>
      </w:r>
      <w:r>
        <w:rPr>
          <w:spacing w:val="40"/>
        </w:rPr>
        <w:t xml:space="preserve"> </w:t>
      </w:r>
      <w:r>
        <w:t>a</w:t>
      </w:r>
      <w:r>
        <w:rPr>
          <w:spacing w:val="40"/>
        </w:rPr>
        <w:t xml:space="preserve"> </w:t>
      </w:r>
      <w:r>
        <w:t>pointer</w:t>
      </w:r>
      <w:r>
        <w:rPr>
          <w:spacing w:val="40"/>
        </w:rPr>
        <w:t xml:space="preserve"> </w:t>
      </w:r>
      <w:r>
        <w:t>of</w:t>
      </w:r>
      <w:r>
        <w:rPr>
          <w:spacing w:val="40"/>
        </w:rPr>
        <w:t xml:space="preserve"> </w:t>
      </w:r>
      <w:r>
        <w:t>type</w:t>
      </w:r>
      <w:r>
        <w:rPr>
          <w:spacing w:val="40"/>
        </w:rPr>
        <w:t xml:space="preserve"> </w:t>
      </w:r>
      <w:r>
        <w:t>Character*</w:t>
      </w:r>
      <w:r>
        <w:rPr>
          <w:spacing w:val="40"/>
        </w:rPr>
        <w:t xml:space="preserve"> </w:t>
      </w:r>
      <w:r>
        <w:t>and</w:t>
      </w:r>
      <w:r>
        <w:rPr>
          <w:spacing w:val="40"/>
        </w:rPr>
        <w:t xml:space="preserve"> </w:t>
      </w:r>
      <w:r>
        <w:t>a</w:t>
      </w:r>
      <w:r>
        <w:rPr>
          <w:spacing w:val="40"/>
        </w:rPr>
        <w:t xml:space="preserve"> </w:t>
      </w:r>
      <w:r>
        <w:t>pointer</w:t>
      </w:r>
      <w:r>
        <w:rPr>
          <w:spacing w:val="40"/>
        </w:rPr>
        <w:t xml:space="preserve"> </w:t>
      </w:r>
      <w:r>
        <w:t>to</w:t>
      </w:r>
      <w:r>
        <w:rPr>
          <w:spacing w:val="40"/>
        </w:rPr>
        <w:t xml:space="preserve"> </w:t>
      </w:r>
      <w:r>
        <w:t>the next node.</w:t>
      </w:r>
    </w:p>
    <w:p w14:paraId="02128F0A">
      <w:pPr>
        <w:pStyle w:val="10"/>
        <w:numPr>
          <w:ilvl w:val="0"/>
          <w:numId w:val="9"/>
        </w:numPr>
        <w:tabs>
          <w:tab w:val="left" w:pos="584"/>
        </w:tabs>
        <w:spacing w:before="1" w:after="0" w:line="240" w:lineRule="auto"/>
        <w:ind w:left="584" w:right="0" w:hanging="297"/>
        <w:jc w:val="both"/>
        <w:rPr>
          <w:sz w:val="24"/>
        </w:rPr>
      </w:pPr>
      <w:r>
        <w:rPr>
          <w:w w:val="105"/>
          <w:sz w:val="24"/>
        </w:rPr>
        <w:t>Method</w:t>
      </w:r>
      <w:r>
        <w:rPr>
          <w:spacing w:val="16"/>
          <w:w w:val="105"/>
          <w:sz w:val="24"/>
        </w:rPr>
        <w:t xml:space="preserve"> </w:t>
      </w:r>
      <w:r>
        <w:rPr>
          <w:w w:val="105"/>
          <w:sz w:val="24"/>
        </w:rPr>
        <w:t>runBattle</w:t>
      </w:r>
      <w:r>
        <w:rPr>
          <w:spacing w:val="17"/>
          <w:w w:val="105"/>
          <w:sz w:val="24"/>
        </w:rPr>
        <w:t xml:space="preserve"> </w:t>
      </w:r>
      <w:r>
        <w:rPr>
          <w:w w:val="105"/>
          <w:sz w:val="24"/>
        </w:rPr>
        <w:t>executes</w:t>
      </w:r>
      <w:r>
        <w:rPr>
          <w:spacing w:val="17"/>
          <w:w w:val="105"/>
          <w:sz w:val="24"/>
        </w:rPr>
        <w:t xml:space="preserve"> </w:t>
      </w:r>
      <w:r>
        <w:rPr>
          <w:w w:val="105"/>
          <w:sz w:val="24"/>
        </w:rPr>
        <w:t>the</w:t>
      </w:r>
      <w:r>
        <w:rPr>
          <w:spacing w:val="16"/>
          <w:w w:val="105"/>
          <w:sz w:val="24"/>
        </w:rPr>
        <w:t xml:space="preserve"> </w:t>
      </w:r>
      <w:r>
        <w:rPr>
          <w:w w:val="105"/>
          <w:sz w:val="24"/>
        </w:rPr>
        <w:t>entire</w:t>
      </w:r>
      <w:r>
        <w:rPr>
          <w:spacing w:val="17"/>
          <w:w w:val="105"/>
          <w:sz w:val="24"/>
        </w:rPr>
        <w:t xml:space="preserve"> </w:t>
      </w:r>
      <w:r>
        <w:rPr>
          <w:spacing w:val="-2"/>
          <w:w w:val="105"/>
          <w:sz w:val="24"/>
        </w:rPr>
        <w:t>battle.</w:t>
      </w:r>
    </w:p>
    <w:p w14:paraId="08D854D6">
      <w:pPr>
        <w:pStyle w:val="7"/>
        <w:spacing w:before="125"/>
        <w:rPr>
          <w:sz w:val="12"/>
        </w:rPr>
      </w:pPr>
    </w:p>
    <w:p w14:paraId="1DB4BAEE">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81792"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57" name="Textbox 57"/>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23D4F338">
                            <w:pPr>
                              <w:spacing w:before="27"/>
                              <w:ind w:left="16" w:right="0" w:firstLine="0"/>
                              <w:jc w:val="left"/>
                              <w:rPr>
                                <w:color w:val="000000"/>
                                <w:sz w:val="20"/>
                              </w:rPr>
                            </w:pPr>
                            <w:r>
                              <w:rPr>
                                <w:color w:val="EC008C"/>
                                <w:spacing w:val="12"/>
                                <w:w w:val="125"/>
                                <w:sz w:val="20"/>
                              </w:rPr>
                              <w:t>void</w:t>
                            </w:r>
                            <w:r>
                              <w:rPr>
                                <w:color w:val="EC008C"/>
                                <w:spacing w:val="71"/>
                                <w:w w:val="125"/>
                                <w:sz w:val="20"/>
                              </w:rPr>
                              <w:t xml:space="preserve"> </w:t>
                            </w:r>
                            <w:r>
                              <w:rPr>
                                <w:color w:val="000000"/>
                                <w:spacing w:val="12"/>
                                <w:w w:val="125"/>
                                <w:sz w:val="20"/>
                              </w:rPr>
                              <w:t>run</w:t>
                            </w:r>
                            <w:r>
                              <w:rPr>
                                <w:color w:val="000000"/>
                                <w:spacing w:val="-39"/>
                                <w:w w:val="125"/>
                                <w:sz w:val="20"/>
                              </w:rPr>
                              <w:t xml:space="preserve"> </w:t>
                            </w:r>
                            <w:r>
                              <w:rPr>
                                <w:color w:val="000000"/>
                                <w:spacing w:val="15"/>
                                <w:w w:val="125"/>
                                <w:sz w:val="20"/>
                              </w:rPr>
                              <w:t>Battle</w:t>
                            </w:r>
                            <w:r>
                              <w:rPr>
                                <w:color w:val="000000"/>
                                <w:spacing w:val="-24"/>
                                <w:w w:val="125"/>
                                <w:sz w:val="20"/>
                              </w:rPr>
                              <w:t xml:space="preserve"> </w:t>
                            </w:r>
                            <w:r>
                              <w:rPr>
                                <w:color w:val="000000"/>
                                <w:spacing w:val="7"/>
                                <w:w w:val="125"/>
                                <w:sz w:val="20"/>
                              </w:rPr>
                              <w:t>();</w:t>
                            </w:r>
                          </w:p>
                        </w:txbxContent>
                      </wps:txbx>
                      <wps:bodyPr wrap="square" lIns="0" tIns="0" rIns="0" bIns="0" rtlCol="0">
                        <a:noAutofit/>
                      </wps:bodyPr>
                    </wps:wsp>
                  </a:graphicData>
                </a:graphic>
              </wp:anchor>
            </w:drawing>
          </mc:Choice>
          <mc:Fallback>
            <w:pict>
              <v:shape id="Textbox 57" o:spid="_x0000_s1026" o:spt="202" type="#_x0000_t202" style="position:absolute;left:0pt;margin-left:85.95pt;margin-top:-6.1pt;height:15.55pt;width:452.65pt;mso-position-horizontal-relative:page;z-index:251681792;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IGanPzOAQAAqgMAAA4AAAAAAAAAAQAgAAAAJAEA&#10;AGRycy9lMm9Eb2MueG1sUEsFBgAAAAAGAAYAWQEAAGQFAAAAAA==&#10;">
                <v:fill on="t" focussize="0,0"/>
                <v:stroke on="f"/>
                <v:imagedata o:title=""/>
                <o:lock v:ext="edit" aspectratio="f"/>
                <v:textbox inset="0mm,0mm,0mm,0mm">
                  <w:txbxContent>
                    <w:p w14:paraId="23D4F338">
                      <w:pPr>
                        <w:spacing w:before="27"/>
                        <w:ind w:left="16" w:right="0" w:firstLine="0"/>
                        <w:jc w:val="left"/>
                        <w:rPr>
                          <w:color w:val="000000"/>
                          <w:sz w:val="20"/>
                        </w:rPr>
                      </w:pPr>
                      <w:r>
                        <w:rPr>
                          <w:color w:val="EC008C"/>
                          <w:spacing w:val="12"/>
                          <w:w w:val="125"/>
                          <w:sz w:val="20"/>
                        </w:rPr>
                        <w:t>void</w:t>
                      </w:r>
                      <w:r>
                        <w:rPr>
                          <w:color w:val="EC008C"/>
                          <w:spacing w:val="71"/>
                          <w:w w:val="125"/>
                          <w:sz w:val="20"/>
                        </w:rPr>
                        <w:t xml:space="preserve"> </w:t>
                      </w:r>
                      <w:r>
                        <w:rPr>
                          <w:color w:val="000000"/>
                          <w:spacing w:val="12"/>
                          <w:w w:val="125"/>
                          <w:sz w:val="20"/>
                        </w:rPr>
                        <w:t>run</w:t>
                      </w:r>
                      <w:r>
                        <w:rPr>
                          <w:color w:val="000000"/>
                          <w:spacing w:val="-39"/>
                          <w:w w:val="125"/>
                          <w:sz w:val="20"/>
                        </w:rPr>
                        <w:t xml:space="preserve"> </w:t>
                      </w:r>
                      <w:r>
                        <w:rPr>
                          <w:color w:val="000000"/>
                          <w:spacing w:val="15"/>
                          <w:w w:val="125"/>
                          <w:sz w:val="20"/>
                        </w:rPr>
                        <w:t>Battle</w:t>
                      </w:r>
                      <w:r>
                        <w:rPr>
                          <w:color w:val="000000"/>
                          <w:spacing w:val="-24"/>
                          <w:w w:val="125"/>
                          <w:sz w:val="20"/>
                        </w:rPr>
                        <w:t xml:space="preserve"> </w:t>
                      </w:r>
                      <w:r>
                        <w:rPr>
                          <w:color w:val="000000"/>
                          <w:spacing w:val="7"/>
                          <w:w w:val="125"/>
                          <w:sz w:val="20"/>
                        </w:rPr>
                        <w:t>();</w:t>
                      </w:r>
                    </w:p>
                  </w:txbxContent>
                </v:textbox>
              </v:shape>
            </w:pict>
          </mc:Fallback>
        </mc:AlternateContent>
      </w:r>
      <w:r>
        <w:rPr>
          <w:rFonts w:ascii="Lucida Console"/>
          <w:color w:val="7F7F7F"/>
          <w:spacing w:val="-10"/>
          <w:sz w:val="12"/>
        </w:rPr>
        <w:t>1</w:t>
      </w:r>
    </w:p>
    <w:p w14:paraId="348E7F1F">
      <w:pPr>
        <w:pStyle w:val="7"/>
        <w:spacing w:before="1"/>
        <w:rPr>
          <w:rFonts w:ascii="Lucida Console"/>
        </w:rPr>
      </w:pPr>
    </w:p>
    <w:p w14:paraId="6BD1426B">
      <w:pPr>
        <w:pStyle w:val="7"/>
        <w:spacing w:line="307" w:lineRule="auto"/>
        <w:ind w:left="586" w:right="706"/>
      </w:pPr>
      <w:r>
        <w:rPr>
          <w:w w:val="105"/>
        </w:rPr>
        <w:t>The battle is processed turn by turn until battleEnded becomes true or the number of</w:t>
      </w:r>
      <w:r>
        <w:rPr>
          <w:spacing w:val="80"/>
          <w:w w:val="105"/>
        </w:rPr>
        <w:t xml:space="preserve"> </w:t>
      </w:r>
      <w:r>
        <w:rPr>
          <w:w w:val="105"/>
        </w:rPr>
        <w:t>turns reaches maxTurns. The procedure for each turn is as follows:</w:t>
      </w:r>
    </w:p>
    <w:p w14:paraId="5CEBA599">
      <w:pPr>
        <w:pStyle w:val="10"/>
        <w:numPr>
          <w:ilvl w:val="0"/>
          <w:numId w:val="10"/>
        </w:numPr>
        <w:tabs>
          <w:tab w:val="left" w:pos="1098"/>
        </w:tabs>
        <w:spacing w:before="161" w:after="0" w:line="240" w:lineRule="auto"/>
        <w:ind w:left="1098" w:right="0" w:hanging="413"/>
        <w:jc w:val="left"/>
        <w:rPr>
          <w:sz w:val="24"/>
        </w:rPr>
      </w:pPr>
      <w:r>
        <w:rPr>
          <w:w w:val="105"/>
          <w:sz w:val="24"/>
        </w:rPr>
        <w:t>Retrieve</w:t>
      </w:r>
      <w:r>
        <w:rPr>
          <w:spacing w:val="4"/>
          <w:w w:val="105"/>
          <w:sz w:val="24"/>
        </w:rPr>
        <w:t xml:space="preserve"> </w:t>
      </w:r>
      <w:r>
        <w:rPr>
          <w:w w:val="105"/>
          <w:sz w:val="24"/>
        </w:rPr>
        <w:t>the</w:t>
      </w:r>
      <w:r>
        <w:rPr>
          <w:spacing w:val="4"/>
          <w:w w:val="105"/>
          <w:sz w:val="24"/>
        </w:rPr>
        <w:t xml:space="preserve"> </w:t>
      </w:r>
      <w:r>
        <w:rPr>
          <w:w w:val="105"/>
          <w:sz w:val="24"/>
        </w:rPr>
        <w:t>first</w:t>
      </w:r>
      <w:r>
        <w:rPr>
          <w:spacing w:val="5"/>
          <w:w w:val="105"/>
          <w:sz w:val="24"/>
        </w:rPr>
        <w:t xml:space="preserve"> </w:t>
      </w:r>
      <w:r>
        <w:rPr>
          <w:w w:val="105"/>
          <w:sz w:val="24"/>
        </w:rPr>
        <w:t>character</w:t>
      </w:r>
      <w:r>
        <w:rPr>
          <w:spacing w:val="4"/>
          <w:w w:val="105"/>
          <w:sz w:val="24"/>
        </w:rPr>
        <w:t xml:space="preserve"> </w:t>
      </w:r>
      <w:r>
        <w:rPr>
          <w:w w:val="105"/>
          <w:sz w:val="24"/>
        </w:rPr>
        <w:t>in</w:t>
      </w:r>
      <w:r>
        <w:rPr>
          <w:spacing w:val="5"/>
          <w:w w:val="105"/>
          <w:sz w:val="24"/>
        </w:rPr>
        <w:t xml:space="preserve"> </w:t>
      </w:r>
      <w:r>
        <w:rPr>
          <w:spacing w:val="-2"/>
          <w:w w:val="105"/>
          <w:sz w:val="24"/>
        </w:rPr>
        <w:t>turnOrder.</w:t>
      </w:r>
    </w:p>
    <w:p w14:paraId="629F4265">
      <w:pPr>
        <w:pStyle w:val="10"/>
        <w:numPr>
          <w:ilvl w:val="0"/>
          <w:numId w:val="10"/>
        </w:numPr>
        <w:tabs>
          <w:tab w:val="left" w:pos="1098"/>
        </w:tabs>
        <w:spacing w:before="83" w:after="0" w:line="240" w:lineRule="auto"/>
        <w:ind w:left="1098" w:right="0" w:hanging="426"/>
        <w:jc w:val="left"/>
        <w:rPr>
          <w:sz w:val="24"/>
        </w:rPr>
      </w:pPr>
      <w:r>
        <w:rPr>
          <w:sz w:val="24"/>
        </w:rPr>
        <w:t>If</w:t>
      </w:r>
      <w:r>
        <w:rPr>
          <w:spacing w:val="24"/>
          <w:sz w:val="24"/>
        </w:rPr>
        <w:t xml:space="preserve"> </w:t>
      </w:r>
      <w:r>
        <w:rPr>
          <w:sz w:val="24"/>
        </w:rPr>
        <w:t>the</w:t>
      </w:r>
      <w:r>
        <w:rPr>
          <w:spacing w:val="25"/>
          <w:sz w:val="24"/>
        </w:rPr>
        <w:t xml:space="preserve"> </w:t>
      </w:r>
      <w:r>
        <w:rPr>
          <w:sz w:val="24"/>
        </w:rPr>
        <w:t>character</w:t>
      </w:r>
      <w:r>
        <w:rPr>
          <w:spacing w:val="24"/>
          <w:sz w:val="24"/>
        </w:rPr>
        <w:t xml:space="preserve"> </w:t>
      </w:r>
      <w:r>
        <w:rPr>
          <w:sz w:val="24"/>
        </w:rPr>
        <w:t>has</w:t>
      </w:r>
      <w:r>
        <w:rPr>
          <w:spacing w:val="25"/>
          <w:sz w:val="24"/>
        </w:rPr>
        <w:t xml:space="preserve"> </w:t>
      </w:r>
      <w:r>
        <w:rPr>
          <w:sz w:val="24"/>
        </w:rPr>
        <w:t>been</w:t>
      </w:r>
      <w:r>
        <w:rPr>
          <w:spacing w:val="25"/>
          <w:sz w:val="24"/>
        </w:rPr>
        <w:t xml:space="preserve"> </w:t>
      </w:r>
      <w:r>
        <w:rPr>
          <w:sz w:val="24"/>
        </w:rPr>
        <w:t>defeated,</w:t>
      </w:r>
      <w:r>
        <w:rPr>
          <w:spacing w:val="24"/>
          <w:sz w:val="24"/>
        </w:rPr>
        <w:t xml:space="preserve"> </w:t>
      </w:r>
      <w:r>
        <w:rPr>
          <w:sz w:val="24"/>
        </w:rPr>
        <w:t>skip</w:t>
      </w:r>
      <w:r>
        <w:rPr>
          <w:spacing w:val="25"/>
          <w:sz w:val="24"/>
        </w:rPr>
        <w:t xml:space="preserve"> </w:t>
      </w:r>
      <w:r>
        <w:rPr>
          <w:sz w:val="24"/>
        </w:rPr>
        <w:t>this</w:t>
      </w:r>
      <w:r>
        <w:rPr>
          <w:spacing w:val="25"/>
          <w:sz w:val="24"/>
        </w:rPr>
        <w:t xml:space="preserve"> </w:t>
      </w:r>
      <w:r>
        <w:rPr>
          <w:sz w:val="24"/>
        </w:rPr>
        <w:t>turn</w:t>
      </w:r>
      <w:r>
        <w:rPr>
          <w:spacing w:val="24"/>
          <w:sz w:val="24"/>
        </w:rPr>
        <w:t xml:space="preserve"> </w:t>
      </w:r>
      <w:r>
        <w:rPr>
          <w:sz w:val="24"/>
        </w:rPr>
        <w:t>and</w:t>
      </w:r>
      <w:r>
        <w:rPr>
          <w:spacing w:val="25"/>
          <w:sz w:val="24"/>
        </w:rPr>
        <w:t xml:space="preserve"> </w:t>
      </w:r>
      <w:r>
        <w:rPr>
          <w:sz w:val="24"/>
        </w:rPr>
        <w:t>proceed</w:t>
      </w:r>
      <w:r>
        <w:rPr>
          <w:spacing w:val="25"/>
          <w:sz w:val="24"/>
        </w:rPr>
        <w:t xml:space="preserve"> </w:t>
      </w:r>
      <w:r>
        <w:rPr>
          <w:sz w:val="24"/>
        </w:rPr>
        <w:t>to</w:t>
      </w:r>
      <w:r>
        <w:rPr>
          <w:spacing w:val="25"/>
          <w:sz w:val="24"/>
        </w:rPr>
        <w:t xml:space="preserve"> </w:t>
      </w:r>
      <w:r>
        <w:rPr>
          <w:sz w:val="24"/>
        </w:rPr>
        <w:t>the</w:t>
      </w:r>
      <w:r>
        <w:rPr>
          <w:spacing w:val="25"/>
          <w:sz w:val="24"/>
        </w:rPr>
        <w:t xml:space="preserve"> </w:t>
      </w:r>
      <w:r>
        <w:rPr>
          <w:sz w:val="24"/>
        </w:rPr>
        <w:t>next</w:t>
      </w:r>
      <w:r>
        <w:rPr>
          <w:spacing w:val="25"/>
          <w:sz w:val="24"/>
        </w:rPr>
        <w:t xml:space="preserve"> </w:t>
      </w:r>
      <w:r>
        <w:rPr>
          <w:spacing w:val="-2"/>
          <w:sz w:val="24"/>
        </w:rPr>
        <w:t>step.</w:t>
      </w:r>
    </w:p>
    <w:p w14:paraId="5D20BCB4">
      <w:pPr>
        <w:pStyle w:val="10"/>
        <w:numPr>
          <w:ilvl w:val="0"/>
          <w:numId w:val="10"/>
        </w:numPr>
        <w:tabs>
          <w:tab w:val="left" w:pos="1098"/>
        </w:tabs>
        <w:spacing w:before="82" w:after="0" w:line="240" w:lineRule="auto"/>
        <w:ind w:left="1098" w:right="0" w:hanging="400"/>
        <w:jc w:val="left"/>
        <w:rPr>
          <w:sz w:val="24"/>
        </w:rPr>
      </w:pPr>
      <w:r>
        <w:rPr>
          <w:w w:val="105"/>
          <w:sz w:val="24"/>
        </w:rPr>
        <w:t>If</w:t>
      </w:r>
      <w:r>
        <w:rPr>
          <w:spacing w:val="14"/>
          <w:w w:val="105"/>
          <w:sz w:val="24"/>
        </w:rPr>
        <w:t xml:space="preserve"> </w:t>
      </w:r>
      <w:r>
        <w:rPr>
          <w:w w:val="105"/>
          <w:sz w:val="24"/>
        </w:rPr>
        <w:t>the</w:t>
      </w:r>
      <w:r>
        <w:rPr>
          <w:spacing w:val="14"/>
          <w:w w:val="105"/>
          <w:sz w:val="24"/>
        </w:rPr>
        <w:t xml:space="preserve"> </w:t>
      </w:r>
      <w:r>
        <w:rPr>
          <w:w w:val="105"/>
          <w:sz w:val="24"/>
        </w:rPr>
        <w:t>character</w:t>
      </w:r>
      <w:r>
        <w:rPr>
          <w:spacing w:val="14"/>
          <w:w w:val="105"/>
          <w:sz w:val="24"/>
        </w:rPr>
        <w:t xml:space="preserve"> </w:t>
      </w:r>
      <w:r>
        <w:rPr>
          <w:w w:val="105"/>
          <w:sz w:val="24"/>
        </w:rPr>
        <w:t>is</w:t>
      </w:r>
      <w:r>
        <w:rPr>
          <w:spacing w:val="14"/>
          <w:w w:val="105"/>
          <w:sz w:val="24"/>
        </w:rPr>
        <w:t xml:space="preserve"> </w:t>
      </w:r>
      <w:r>
        <w:rPr>
          <w:w w:val="105"/>
          <w:sz w:val="24"/>
        </w:rPr>
        <w:t>still</w:t>
      </w:r>
      <w:r>
        <w:rPr>
          <w:spacing w:val="14"/>
          <w:w w:val="105"/>
          <w:sz w:val="24"/>
        </w:rPr>
        <w:t xml:space="preserve"> </w:t>
      </w:r>
      <w:r>
        <w:rPr>
          <w:spacing w:val="-2"/>
          <w:w w:val="105"/>
          <w:sz w:val="24"/>
        </w:rPr>
        <w:t>alive:</w:t>
      </w:r>
    </w:p>
    <w:p w14:paraId="02595F6C">
      <w:pPr>
        <w:pStyle w:val="10"/>
        <w:numPr>
          <w:ilvl w:val="1"/>
          <w:numId w:val="10"/>
        </w:numPr>
        <w:tabs>
          <w:tab w:val="left" w:pos="1537"/>
        </w:tabs>
        <w:spacing w:before="133" w:after="0" w:line="240" w:lineRule="auto"/>
        <w:ind w:left="1537" w:right="0" w:hanging="233"/>
        <w:jc w:val="left"/>
        <w:rPr>
          <w:sz w:val="24"/>
        </w:rPr>
      </w:pPr>
      <w:r>
        <w:rPr>
          <w:sz w:val="24"/>
        </w:rPr>
        <w:t>Determine</w:t>
      </w:r>
      <w:r>
        <w:rPr>
          <w:spacing w:val="26"/>
          <w:sz w:val="24"/>
        </w:rPr>
        <w:t xml:space="preserve"> </w:t>
      </w:r>
      <w:r>
        <w:rPr>
          <w:sz w:val="24"/>
        </w:rPr>
        <w:t>the</w:t>
      </w:r>
      <w:r>
        <w:rPr>
          <w:spacing w:val="27"/>
          <w:sz w:val="24"/>
        </w:rPr>
        <w:t xml:space="preserve"> </w:t>
      </w:r>
      <w:r>
        <w:rPr>
          <w:sz w:val="24"/>
        </w:rPr>
        <w:t>target</w:t>
      </w:r>
      <w:r>
        <w:rPr>
          <w:spacing w:val="27"/>
          <w:sz w:val="24"/>
        </w:rPr>
        <w:t xml:space="preserve"> </w:t>
      </w:r>
      <w:r>
        <w:rPr>
          <w:sz w:val="24"/>
        </w:rPr>
        <w:t>according</w:t>
      </w:r>
      <w:r>
        <w:rPr>
          <w:spacing w:val="28"/>
          <w:sz w:val="24"/>
        </w:rPr>
        <w:t xml:space="preserve"> </w:t>
      </w:r>
      <w:r>
        <w:rPr>
          <w:sz w:val="24"/>
        </w:rPr>
        <w:t>to</w:t>
      </w:r>
      <w:r>
        <w:rPr>
          <w:spacing w:val="27"/>
          <w:sz w:val="24"/>
        </w:rPr>
        <w:t xml:space="preserve"> </w:t>
      </w:r>
      <w:r>
        <w:rPr>
          <w:sz w:val="24"/>
        </w:rPr>
        <w:t>the</w:t>
      </w:r>
      <w:r>
        <w:rPr>
          <w:spacing w:val="27"/>
          <w:sz w:val="24"/>
        </w:rPr>
        <w:t xml:space="preserve"> </w:t>
      </w:r>
      <w:r>
        <w:rPr>
          <w:sz w:val="24"/>
        </w:rPr>
        <w:t>target</w:t>
      </w:r>
      <w:r>
        <w:rPr>
          <w:spacing w:val="27"/>
          <w:sz w:val="24"/>
        </w:rPr>
        <w:t xml:space="preserve"> </w:t>
      </w:r>
      <w:r>
        <w:rPr>
          <w:sz w:val="24"/>
        </w:rPr>
        <w:t>selection</w:t>
      </w:r>
      <w:r>
        <w:rPr>
          <w:spacing w:val="27"/>
          <w:sz w:val="24"/>
        </w:rPr>
        <w:t xml:space="preserve"> </w:t>
      </w:r>
      <w:r>
        <w:rPr>
          <w:spacing w:val="-2"/>
          <w:sz w:val="24"/>
        </w:rPr>
        <w:t>rules.</w:t>
      </w:r>
    </w:p>
    <w:p w14:paraId="0E551D0A">
      <w:pPr>
        <w:pStyle w:val="10"/>
        <w:numPr>
          <w:ilvl w:val="1"/>
          <w:numId w:val="10"/>
        </w:numPr>
        <w:tabs>
          <w:tab w:val="left" w:pos="1537"/>
        </w:tabs>
        <w:spacing w:before="82" w:after="0" w:line="240" w:lineRule="auto"/>
        <w:ind w:left="1537" w:right="0" w:hanging="233"/>
        <w:jc w:val="left"/>
        <w:rPr>
          <w:sz w:val="24"/>
        </w:rPr>
      </w:pPr>
      <w:r>
        <w:rPr>
          <w:sz w:val="24"/>
        </w:rPr>
        <w:t>If</w:t>
      </w:r>
      <w:r>
        <w:rPr>
          <w:spacing w:val="61"/>
          <w:sz w:val="24"/>
        </w:rPr>
        <w:t xml:space="preserve"> </w:t>
      </w:r>
      <w:r>
        <w:rPr>
          <w:sz w:val="24"/>
        </w:rPr>
        <w:t>the</w:t>
      </w:r>
      <w:r>
        <w:rPr>
          <w:spacing w:val="62"/>
          <w:sz w:val="24"/>
        </w:rPr>
        <w:t xml:space="preserve"> </w:t>
      </w:r>
      <w:r>
        <w:rPr>
          <w:sz w:val="24"/>
        </w:rPr>
        <w:t>character</w:t>
      </w:r>
      <w:r>
        <w:rPr>
          <w:spacing w:val="61"/>
          <w:sz w:val="24"/>
        </w:rPr>
        <w:t xml:space="preserve"> </w:t>
      </w:r>
      <w:r>
        <w:rPr>
          <w:sz w:val="24"/>
        </w:rPr>
        <w:t>has</w:t>
      </w:r>
      <w:r>
        <w:rPr>
          <w:spacing w:val="62"/>
          <w:sz w:val="24"/>
        </w:rPr>
        <w:t xml:space="preserve"> </w:t>
      </w:r>
      <w:r>
        <w:rPr>
          <w:sz w:val="24"/>
        </w:rPr>
        <w:t>sufficient</w:t>
      </w:r>
      <w:r>
        <w:rPr>
          <w:spacing w:val="62"/>
          <w:sz w:val="24"/>
        </w:rPr>
        <w:t xml:space="preserve"> </w:t>
      </w:r>
      <w:r>
        <w:rPr>
          <w:sz w:val="24"/>
        </w:rPr>
        <w:t>energy,</w:t>
      </w:r>
      <w:r>
        <w:rPr>
          <w:spacing w:val="61"/>
          <w:sz w:val="24"/>
        </w:rPr>
        <w:t xml:space="preserve"> </w:t>
      </w:r>
      <w:r>
        <w:rPr>
          <w:sz w:val="24"/>
        </w:rPr>
        <w:t>perform</w:t>
      </w:r>
      <w:r>
        <w:rPr>
          <w:spacing w:val="62"/>
          <w:sz w:val="24"/>
        </w:rPr>
        <w:t xml:space="preserve"> </w:t>
      </w:r>
      <w:r>
        <w:rPr>
          <w:spacing w:val="-2"/>
          <w:sz w:val="24"/>
        </w:rPr>
        <w:t>specialSkill.</w:t>
      </w:r>
    </w:p>
    <w:p w14:paraId="5DA672A8">
      <w:pPr>
        <w:pStyle w:val="10"/>
        <w:numPr>
          <w:ilvl w:val="1"/>
          <w:numId w:val="10"/>
        </w:numPr>
        <w:tabs>
          <w:tab w:val="left" w:pos="1537"/>
        </w:tabs>
        <w:spacing w:before="83" w:after="0" w:line="240" w:lineRule="auto"/>
        <w:ind w:left="1537" w:right="0" w:hanging="233"/>
        <w:jc w:val="left"/>
        <w:rPr>
          <w:sz w:val="24"/>
        </w:rPr>
      </w:pPr>
      <w:r>
        <w:rPr>
          <w:sz w:val="24"/>
        </w:rPr>
        <w:t>Otherwise,</w:t>
      </w:r>
      <w:r>
        <w:rPr>
          <w:spacing w:val="24"/>
          <w:sz w:val="24"/>
        </w:rPr>
        <w:t xml:space="preserve"> </w:t>
      </w:r>
      <w:r>
        <w:rPr>
          <w:sz w:val="24"/>
        </w:rPr>
        <w:t>perform</w:t>
      </w:r>
      <w:r>
        <w:rPr>
          <w:spacing w:val="25"/>
          <w:sz w:val="24"/>
        </w:rPr>
        <w:t xml:space="preserve"> </w:t>
      </w:r>
      <w:r>
        <w:rPr>
          <w:spacing w:val="-2"/>
          <w:sz w:val="24"/>
        </w:rPr>
        <w:t>attack.</w:t>
      </w:r>
    </w:p>
    <w:p w14:paraId="1C6A2988">
      <w:pPr>
        <w:pStyle w:val="10"/>
        <w:numPr>
          <w:ilvl w:val="1"/>
          <w:numId w:val="10"/>
        </w:numPr>
        <w:tabs>
          <w:tab w:val="left" w:pos="1537"/>
        </w:tabs>
        <w:spacing w:before="83" w:after="0" w:line="240" w:lineRule="auto"/>
        <w:ind w:left="1537" w:right="0" w:hanging="233"/>
        <w:jc w:val="left"/>
        <w:rPr>
          <w:sz w:val="24"/>
        </w:rPr>
      </w:pPr>
      <w:r>
        <w:rPr>
          <w:w w:val="105"/>
          <w:sz w:val="24"/>
        </w:rPr>
        <w:t>After</w:t>
      </w:r>
      <w:r>
        <w:rPr>
          <w:spacing w:val="3"/>
          <w:w w:val="105"/>
          <w:sz w:val="24"/>
        </w:rPr>
        <w:t xml:space="preserve"> </w:t>
      </w:r>
      <w:r>
        <w:rPr>
          <w:w w:val="105"/>
          <w:sz w:val="24"/>
        </w:rPr>
        <w:t>the</w:t>
      </w:r>
      <w:r>
        <w:rPr>
          <w:spacing w:val="3"/>
          <w:w w:val="105"/>
          <w:sz w:val="24"/>
        </w:rPr>
        <w:t xml:space="preserve"> </w:t>
      </w:r>
      <w:r>
        <w:rPr>
          <w:w w:val="105"/>
          <w:sz w:val="24"/>
        </w:rPr>
        <w:t>action</w:t>
      </w:r>
      <w:r>
        <w:rPr>
          <w:spacing w:val="3"/>
          <w:w w:val="105"/>
          <w:sz w:val="24"/>
        </w:rPr>
        <w:t xml:space="preserve"> </w:t>
      </w:r>
      <w:r>
        <w:rPr>
          <w:w w:val="105"/>
          <w:sz w:val="24"/>
        </w:rPr>
        <w:t>is</w:t>
      </w:r>
      <w:r>
        <w:rPr>
          <w:spacing w:val="3"/>
          <w:w w:val="105"/>
          <w:sz w:val="24"/>
        </w:rPr>
        <w:t xml:space="preserve"> </w:t>
      </w:r>
      <w:r>
        <w:rPr>
          <w:w w:val="105"/>
          <w:sz w:val="24"/>
        </w:rPr>
        <w:t>completed,</w:t>
      </w:r>
      <w:r>
        <w:rPr>
          <w:spacing w:val="3"/>
          <w:w w:val="105"/>
          <w:sz w:val="24"/>
        </w:rPr>
        <w:t xml:space="preserve"> </w:t>
      </w:r>
      <w:r>
        <w:rPr>
          <w:w w:val="105"/>
          <w:sz w:val="24"/>
        </w:rPr>
        <w:t>call</w:t>
      </w:r>
      <w:r>
        <w:rPr>
          <w:spacing w:val="4"/>
          <w:w w:val="105"/>
          <w:sz w:val="24"/>
        </w:rPr>
        <w:t xml:space="preserve"> </w:t>
      </w:r>
      <w:r>
        <w:rPr>
          <w:spacing w:val="-2"/>
          <w:w w:val="105"/>
          <w:sz w:val="24"/>
        </w:rPr>
        <w:t>endTurn.</w:t>
      </w:r>
    </w:p>
    <w:p w14:paraId="6CB5F890">
      <w:pPr>
        <w:pStyle w:val="10"/>
        <w:numPr>
          <w:ilvl w:val="0"/>
          <w:numId w:val="10"/>
        </w:numPr>
        <w:tabs>
          <w:tab w:val="left" w:pos="1098"/>
        </w:tabs>
        <w:spacing w:before="132" w:after="0" w:line="240" w:lineRule="auto"/>
        <w:ind w:left="1098" w:right="0" w:hanging="426"/>
        <w:jc w:val="left"/>
        <w:rPr>
          <w:sz w:val="24"/>
        </w:rPr>
      </w:pPr>
      <w:r>
        <w:rPr>
          <w:sz w:val="24"/>
        </w:rPr>
        <w:t>Move</w:t>
      </w:r>
      <w:r>
        <w:rPr>
          <w:spacing w:val="27"/>
          <w:sz w:val="24"/>
        </w:rPr>
        <w:t xml:space="preserve"> </w:t>
      </w:r>
      <w:r>
        <w:rPr>
          <w:sz w:val="24"/>
        </w:rPr>
        <w:t>the</w:t>
      </w:r>
      <w:r>
        <w:rPr>
          <w:spacing w:val="28"/>
          <w:sz w:val="24"/>
        </w:rPr>
        <w:t xml:space="preserve"> </w:t>
      </w:r>
      <w:r>
        <w:rPr>
          <w:sz w:val="24"/>
        </w:rPr>
        <w:t>current</w:t>
      </w:r>
      <w:r>
        <w:rPr>
          <w:spacing w:val="28"/>
          <w:sz w:val="24"/>
        </w:rPr>
        <w:t xml:space="preserve"> </w:t>
      </w:r>
      <w:r>
        <w:rPr>
          <w:sz w:val="24"/>
        </w:rPr>
        <w:t>node</w:t>
      </w:r>
      <w:r>
        <w:rPr>
          <w:spacing w:val="27"/>
          <w:sz w:val="24"/>
        </w:rPr>
        <w:t xml:space="preserve"> </w:t>
      </w:r>
      <w:r>
        <w:rPr>
          <w:sz w:val="24"/>
        </w:rPr>
        <w:t>to</w:t>
      </w:r>
      <w:r>
        <w:rPr>
          <w:spacing w:val="29"/>
          <w:sz w:val="24"/>
        </w:rPr>
        <w:t xml:space="preserve"> </w:t>
      </w:r>
      <w:r>
        <w:rPr>
          <w:sz w:val="24"/>
        </w:rPr>
        <w:t>the</w:t>
      </w:r>
      <w:r>
        <w:rPr>
          <w:spacing w:val="28"/>
          <w:sz w:val="24"/>
        </w:rPr>
        <w:t xml:space="preserve"> </w:t>
      </w:r>
      <w:r>
        <w:rPr>
          <w:sz w:val="24"/>
        </w:rPr>
        <w:t>end</w:t>
      </w:r>
      <w:r>
        <w:rPr>
          <w:spacing w:val="27"/>
          <w:sz w:val="24"/>
        </w:rPr>
        <w:t xml:space="preserve"> </w:t>
      </w:r>
      <w:r>
        <w:rPr>
          <w:sz w:val="24"/>
        </w:rPr>
        <w:t>of</w:t>
      </w:r>
      <w:r>
        <w:rPr>
          <w:spacing w:val="28"/>
          <w:sz w:val="24"/>
        </w:rPr>
        <w:t xml:space="preserve"> </w:t>
      </w:r>
      <w:r>
        <w:rPr>
          <w:sz w:val="24"/>
        </w:rPr>
        <w:t>the</w:t>
      </w:r>
      <w:r>
        <w:rPr>
          <w:spacing w:val="28"/>
          <w:sz w:val="24"/>
        </w:rPr>
        <w:t xml:space="preserve"> </w:t>
      </w:r>
      <w:r>
        <w:rPr>
          <w:sz w:val="24"/>
        </w:rPr>
        <w:t>turnOrder</w:t>
      </w:r>
      <w:r>
        <w:rPr>
          <w:spacing w:val="28"/>
          <w:sz w:val="24"/>
        </w:rPr>
        <w:t xml:space="preserve"> </w:t>
      </w:r>
      <w:r>
        <w:rPr>
          <w:spacing w:val="-2"/>
          <w:sz w:val="24"/>
        </w:rPr>
        <w:t>list.</w:t>
      </w:r>
    </w:p>
    <w:p w14:paraId="6D68F98F">
      <w:pPr>
        <w:pStyle w:val="10"/>
        <w:numPr>
          <w:ilvl w:val="0"/>
          <w:numId w:val="10"/>
        </w:numPr>
        <w:tabs>
          <w:tab w:val="left" w:pos="1098"/>
        </w:tabs>
        <w:spacing w:before="83" w:after="0" w:line="240" w:lineRule="auto"/>
        <w:ind w:left="1098" w:right="0" w:hanging="400"/>
        <w:jc w:val="left"/>
        <w:rPr>
          <w:sz w:val="24"/>
        </w:rPr>
      </w:pPr>
      <w:r>
        <w:rPr>
          <w:w w:val="105"/>
          <w:sz w:val="24"/>
        </w:rPr>
        <w:t>Call</w:t>
      </w:r>
      <w:r>
        <w:rPr>
          <w:spacing w:val="43"/>
          <w:w w:val="105"/>
          <w:sz w:val="24"/>
        </w:rPr>
        <w:t xml:space="preserve"> </w:t>
      </w:r>
      <w:r>
        <w:rPr>
          <w:w w:val="105"/>
          <w:sz w:val="24"/>
        </w:rPr>
        <w:t>processBuildings</w:t>
      </w:r>
      <w:r>
        <w:rPr>
          <w:spacing w:val="43"/>
          <w:w w:val="105"/>
          <w:sz w:val="24"/>
        </w:rPr>
        <w:t xml:space="preserve"> </w:t>
      </w:r>
      <w:r>
        <w:rPr>
          <w:w w:val="105"/>
          <w:sz w:val="24"/>
        </w:rPr>
        <w:t>to</w:t>
      </w:r>
      <w:r>
        <w:rPr>
          <w:spacing w:val="45"/>
          <w:w w:val="105"/>
          <w:sz w:val="24"/>
        </w:rPr>
        <w:t xml:space="preserve"> </w:t>
      </w:r>
      <w:r>
        <w:rPr>
          <w:w w:val="105"/>
          <w:sz w:val="24"/>
        </w:rPr>
        <w:t>apply</w:t>
      </w:r>
      <w:r>
        <w:rPr>
          <w:spacing w:val="43"/>
          <w:w w:val="105"/>
          <w:sz w:val="24"/>
        </w:rPr>
        <w:t xml:space="preserve"> </w:t>
      </w:r>
      <w:r>
        <w:rPr>
          <w:w w:val="105"/>
          <w:sz w:val="24"/>
        </w:rPr>
        <w:t>the</w:t>
      </w:r>
      <w:r>
        <w:rPr>
          <w:spacing w:val="44"/>
          <w:w w:val="105"/>
          <w:sz w:val="24"/>
        </w:rPr>
        <w:t xml:space="preserve"> </w:t>
      </w:r>
      <w:r>
        <w:rPr>
          <w:w w:val="105"/>
          <w:sz w:val="24"/>
        </w:rPr>
        <w:t>effects</w:t>
      </w:r>
      <w:r>
        <w:rPr>
          <w:spacing w:val="43"/>
          <w:w w:val="105"/>
          <w:sz w:val="24"/>
        </w:rPr>
        <w:t xml:space="preserve"> </w:t>
      </w:r>
      <w:r>
        <w:rPr>
          <w:w w:val="105"/>
          <w:sz w:val="24"/>
        </w:rPr>
        <w:t>of</w:t>
      </w:r>
      <w:r>
        <w:rPr>
          <w:spacing w:val="44"/>
          <w:w w:val="105"/>
          <w:sz w:val="24"/>
        </w:rPr>
        <w:t xml:space="preserve"> </w:t>
      </w:r>
      <w:r>
        <w:rPr>
          <w:w w:val="105"/>
          <w:sz w:val="24"/>
        </w:rPr>
        <w:t>all</w:t>
      </w:r>
      <w:r>
        <w:rPr>
          <w:spacing w:val="43"/>
          <w:w w:val="105"/>
          <w:sz w:val="24"/>
        </w:rPr>
        <w:t xml:space="preserve"> </w:t>
      </w:r>
      <w:r>
        <w:rPr>
          <w:spacing w:val="-2"/>
          <w:w w:val="105"/>
          <w:sz w:val="24"/>
        </w:rPr>
        <w:t>buildings.</w:t>
      </w:r>
    </w:p>
    <w:p w14:paraId="7D05E9B6">
      <w:pPr>
        <w:pStyle w:val="10"/>
        <w:numPr>
          <w:ilvl w:val="0"/>
          <w:numId w:val="10"/>
        </w:numPr>
        <w:tabs>
          <w:tab w:val="left" w:pos="1098"/>
        </w:tabs>
        <w:spacing w:before="82" w:after="0" w:line="240" w:lineRule="auto"/>
        <w:ind w:left="1098" w:right="0" w:hanging="368"/>
        <w:jc w:val="left"/>
        <w:rPr>
          <w:sz w:val="24"/>
        </w:rPr>
      </w:pPr>
      <w:r>
        <w:rPr>
          <w:w w:val="105"/>
          <w:sz w:val="24"/>
        </w:rPr>
        <w:t>Increment</w:t>
      </w:r>
      <w:r>
        <w:rPr>
          <w:spacing w:val="20"/>
          <w:w w:val="105"/>
          <w:sz w:val="24"/>
        </w:rPr>
        <w:t xml:space="preserve"> </w:t>
      </w:r>
      <w:r>
        <w:rPr>
          <w:w w:val="105"/>
          <w:sz w:val="24"/>
        </w:rPr>
        <w:t>turnCount</w:t>
      </w:r>
      <w:r>
        <w:rPr>
          <w:spacing w:val="22"/>
          <w:w w:val="105"/>
          <w:sz w:val="24"/>
        </w:rPr>
        <w:t xml:space="preserve"> </w:t>
      </w:r>
      <w:r>
        <w:rPr>
          <w:w w:val="105"/>
          <w:sz w:val="24"/>
        </w:rPr>
        <w:t>by</w:t>
      </w:r>
      <w:r>
        <w:rPr>
          <w:spacing w:val="20"/>
          <w:w w:val="105"/>
          <w:sz w:val="24"/>
        </w:rPr>
        <w:t xml:space="preserve"> </w:t>
      </w:r>
      <w:r>
        <w:rPr>
          <w:spacing w:val="-7"/>
          <w:w w:val="105"/>
          <w:sz w:val="24"/>
        </w:rPr>
        <w:t>1.</w:t>
      </w:r>
    </w:p>
    <w:p w14:paraId="77D696F0">
      <w:pPr>
        <w:pStyle w:val="10"/>
        <w:numPr>
          <w:ilvl w:val="0"/>
          <w:numId w:val="10"/>
        </w:numPr>
        <w:tabs>
          <w:tab w:val="left" w:pos="1098"/>
        </w:tabs>
        <w:spacing w:before="83" w:after="0" w:line="240" w:lineRule="auto"/>
        <w:ind w:left="1098" w:right="0" w:hanging="413"/>
        <w:jc w:val="left"/>
        <w:rPr>
          <w:sz w:val="24"/>
        </w:rPr>
      </w:pPr>
      <w:r>
        <w:rPr>
          <w:w w:val="105"/>
          <w:sz w:val="24"/>
        </w:rPr>
        <w:t>Call</w:t>
      </w:r>
      <w:r>
        <w:rPr>
          <w:spacing w:val="31"/>
          <w:w w:val="105"/>
          <w:sz w:val="24"/>
        </w:rPr>
        <w:t xml:space="preserve"> </w:t>
      </w:r>
      <w:r>
        <w:rPr>
          <w:w w:val="105"/>
          <w:sz w:val="24"/>
        </w:rPr>
        <w:t>checkEndCondition</w:t>
      </w:r>
      <w:r>
        <w:rPr>
          <w:spacing w:val="31"/>
          <w:w w:val="105"/>
          <w:sz w:val="24"/>
        </w:rPr>
        <w:t xml:space="preserve"> </w:t>
      </w:r>
      <w:r>
        <w:rPr>
          <w:w w:val="105"/>
          <w:sz w:val="24"/>
        </w:rPr>
        <w:t>to</w:t>
      </w:r>
      <w:r>
        <w:rPr>
          <w:spacing w:val="33"/>
          <w:w w:val="105"/>
          <w:sz w:val="24"/>
        </w:rPr>
        <w:t xml:space="preserve"> </w:t>
      </w:r>
      <w:r>
        <w:rPr>
          <w:w w:val="105"/>
          <w:sz w:val="24"/>
        </w:rPr>
        <w:t>evaluate</w:t>
      </w:r>
      <w:r>
        <w:rPr>
          <w:spacing w:val="31"/>
          <w:w w:val="105"/>
          <w:sz w:val="24"/>
        </w:rPr>
        <w:t xml:space="preserve"> </w:t>
      </w:r>
      <w:r>
        <w:rPr>
          <w:w w:val="105"/>
          <w:sz w:val="24"/>
        </w:rPr>
        <w:t>the</w:t>
      </w:r>
      <w:r>
        <w:rPr>
          <w:spacing w:val="32"/>
          <w:w w:val="105"/>
          <w:sz w:val="24"/>
        </w:rPr>
        <w:t xml:space="preserve"> </w:t>
      </w:r>
      <w:r>
        <w:rPr>
          <w:w w:val="105"/>
          <w:sz w:val="24"/>
        </w:rPr>
        <w:t>battle</w:t>
      </w:r>
      <w:r>
        <w:rPr>
          <w:spacing w:val="31"/>
          <w:w w:val="105"/>
          <w:sz w:val="24"/>
        </w:rPr>
        <w:t xml:space="preserve"> </w:t>
      </w:r>
      <w:r>
        <w:rPr>
          <w:spacing w:val="-2"/>
          <w:w w:val="105"/>
          <w:sz w:val="24"/>
        </w:rPr>
        <w:t>state.</w:t>
      </w:r>
    </w:p>
    <w:p w14:paraId="79015B43">
      <w:pPr>
        <w:pStyle w:val="7"/>
        <w:spacing w:before="242" w:line="307" w:lineRule="auto"/>
        <w:ind w:left="586" w:right="706"/>
      </w:pPr>
      <w:r>
        <w:rPr>
          <w:w w:val="105"/>
        </w:rPr>
        <w:t>If the number of turns reaches maxTurns and the battle has not ended, battleEnded is</w:t>
      </w:r>
      <w:r>
        <w:rPr>
          <w:spacing w:val="40"/>
          <w:w w:val="105"/>
        </w:rPr>
        <w:t xml:space="preserve"> </w:t>
      </w:r>
      <w:r>
        <w:rPr>
          <w:w w:val="105"/>
        </w:rPr>
        <w:t>set to true and resultCode is set to TIME_OUT.</w:t>
      </w:r>
    </w:p>
    <w:p w14:paraId="5C8DFFF0">
      <w:pPr>
        <w:pStyle w:val="10"/>
        <w:numPr>
          <w:ilvl w:val="0"/>
          <w:numId w:val="9"/>
        </w:numPr>
        <w:tabs>
          <w:tab w:val="left" w:pos="583"/>
        </w:tabs>
        <w:spacing w:before="1" w:after="0" w:line="240" w:lineRule="auto"/>
        <w:ind w:left="583" w:right="0" w:hanging="413"/>
        <w:jc w:val="left"/>
        <w:rPr>
          <w:sz w:val="24"/>
        </w:rPr>
      </w:pPr>
      <w:r>
        <w:rPr>
          <w:sz w:val="24"/>
        </w:rPr>
        <w:t>Method</w:t>
      </w:r>
      <w:r>
        <w:rPr>
          <w:spacing w:val="39"/>
          <w:sz w:val="24"/>
        </w:rPr>
        <w:t xml:space="preserve"> </w:t>
      </w:r>
      <w:r>
        <w:rPr>
          <w:sz w:val="24"/>
        </w:rPr>
        <w:t>processTurn</w:t>
      </w:r>
      <w:r>
        <w:rPr>
          <w:spacing w:val="40"/>
          <w:sz w:val="24"/>
        </w:rPr>
        <w:t xml:space="preserve"> </w:t>
      </w:r>
      <w:r>
        <w:rPr>
          <w:sz w:val="24"/>
        </w:rPr>
        <w:t>processes</w:t>
      </w:r>
      <w:r>
        <w:rPr>
          <w:spacing w:val="40"/>
          <w:sz w:val="24"/>
        </w:rPr>
        <w:t xml:space="preserve"> </w:t>
      </w:r>
      <w:r>
        <w:rPr>
          <w:sz w:val="24"/>
        </w:rPr>
        <w:t>the</w:t>
      </w:r>
      <w:r>
        <w:rPr>
          <w:spacing w:val="39"/>
          <w:sz w:val="24"/>
        </w:rPr>
        <w:t xml:space="preserve"> </w:t>
      </w:r>
      <w:r>
        <w:rPr>
          <w:sz w:val="24"/>
        </w:rPr>
        <w:t>action</w:t>
      </w:r>
      <w:r>
        <w:rPr>
          <w:spacing w:val="40"/>
          <w:sz w:val="24"/>
        </w:rPr>
        <w:t xml:space="preserve"> </w:t>
      </w:r>
      <w:r>
        <w:rPr>
          <w:sz w:val="24"/>
        </w:rPr>
        <w:t>of</w:t>
      </w:r>
      <w:r>
        <w:rPr>
          <w:spacing w:val="40"/>
          <w:sz w:val="24"/>
        </w:rPr>
        <w:t xml:space="preserve"> </w:t>
      </w:r>
      <w:r>
        <w:rPr>
          <w:sz w:val="24"/>
        </w:rPr>
        <w:t>a</w:t>
      </w:r>
      <w:r>
        <w:rPr>
          <w:spacing w:val="41"/>
          <w:sz w:val="24"/>
        </w:rPr>
        <w:t xml:space="preserve"> </w:t>
      </w:r>
      <w:r>
        <w:rPr>
          <w:spacing w:val="-2"/>
          <w:sz w:val="24"/>
        </w:rPr>
        <w:t>character.</w:t>
      </w:r>
    </w:p>
    <w:p w14:paraId="39CB00FA">
      <w:pPr>
        <w:pStyle w:val="7"/>
        <w:spacing w:before="125"/>
        <w:rPr>
          <w:sz w:val="12"/>
        </w:rPr>
      </w:pPr>
    </w:p>
    <w:p w14:paraId="6DFA8FE1">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81792"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58" name="Textbox 58"/>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72CA122C">
                            <w:pPr>
                              <w:spacing w:before="27"/>
                              <w:ind w:left="16" w:right="0" w:firstLine="0"/>
                              <w:jc w:val="left"/>
                              <w:rPr>
                                <w:color w:val="000000"/>
                                <w:sz w:val="20"/>
                              </w:rPr>
                            </w:pPr>
                            <w:r>
                              <w:rPr>
                                <w:color w:val="000000"/>
                                <w:spacing w:val="12"/>
                                <w:w w:val="120"/>
                                <w:sz w:val="20"/>
                              </w:rPr>
                              <w:t>void</w:t>
                            </w:r>
                            <w:r>
                              <w:rPr>
                                <w:color w:val="000000"/>
                                <w:spacing w:val="68"/>
                                <w:w w:val="150"/>
                                <w:sz w:val="20"/>
                              </w:rPr>
                              <w:t xml:space="preserve"> </w:t>
                            </w:r>
                            <w:r>
                              <w:rPr>
                                <w:color w:val="000000"/>
                                <w:spacing w:val="17"/>
                                <w:w w:val="120"/>
                                <w:sz w:val="20"/>
                              </w:rPr>
                              <w:t>processTurn</w:t>
                            </w:r>
                            <w:r>
                              <w:rPr>
                                <w:color w:val="000000"/>
                                <w:spacing w:val="-25"/>
                                <w:w w:val="120"/>
                                <w:sz w:val="20"/>
                              </w:rPr>
                              <w:t xml:space="preserve"> </w:t>
                            </w:r>
                            <w:r>
                              <w:rPr>
                                <w:color w:val="000000"/>
                                <w:w w:val="120"/>
                                <w:sz w:val="20"/>
                              </w:rPr>
                              <w:t>(</w:t>
                            </w:r>
                            <w:r>
                              <w:rPr>
                                <w:color w:val="000000"/>
                                <w:spacing w:val="-25"/>
                                <w:w w:val="120"/>
                                <w:sz w:val="20"/>
                              </w:rPr>
                              <w:t xml:space="preserve"> </w:t>
                            </w:r>
                            <w:r>
                              <w:rPr>
                                <w:color w:val="000000"/>
                                <w:spacing w:val="17"/>
                                <w:w w:val="120"/>
                                <w:sz w:val="20"/>
                              </w:rPr>
                              <w:t>Character*</w:t>
                            </w:r>
                            <w:r>
                              <w:rPr>
                                <w:color w:val="000000"/>
                                <w:spacing w:val="69"/>
                                <w:w w:val="150"/>
                                <w:sz w:val="20"/>
                              </w:rPr>
                              <w:t xml:space="preserve"> </w:t>
                            </w:r>
                            <w:r>
                              <w:rPr>
                                <w:color w:val="000000"/>
                                <w:spacing w:val="15"/>
                                <w:w w:val="120"/>
                                <w:sz w:val="20"/>
                              </w:rPr>
                              <w:t>character);</w:t>
                            </w:r>
                          </w:p>
                        </w:txbxContent>
                      </wps:txbx>
                      <wps:bodyPr wrap="square" lIns="0" tIns="0" rIns="0" bIns="0" rtlCol="0">
                        <a:noAutofit/>
                      </wps:bodyPr>
                    </wps:wsp>
                  </a:graphicData>
                </a:graphic>
              </wp:anchor>
            </w:drawing>
          </mc:Choice>
          <mc:Fallback>
            <w:pict>
              <v:shape id="Textbox 58" o:spid="_x0000_s1026" o:spt="202" type="#_x0000_t202" style="position:absolute;left:0pt;margin-left:85.95pt;margin-top:-6.1pt;height:15.55pt;width:452.65pt;mso-position-horizontal-relative:page;z-index:251681792;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KZ98ATOAQAAqgMAAA4AAAAAAAAAAQAgAAAAJAEA&#10;AGRycy9lMm9Eb2MueG1sUEsFBgAAAAAGAAYAWQEAAGQFAAAAAA==&#10;">
                <v:fill on="t" focussize="0,0"/>
                <v:stroke on="f"/>
                <v:imagedata o:title=""/>
                <o:lock v:ext="edit" aspectratio="f"/>
                <v:textbox inset="0mm,0mm,0mm,0mm">
                  <w:txbxContent>
                    <w:p w14:paraId="72CA122C">
                      <w:pPr>
                        <w:spacing w:before="27"/>
                        <w:ind w:left="16" w:right="0" w:firstLine="0"/>
                        <w:jc w:val="left"/>
                        <w:rPr>
                          <w:color w:val="000000"/>
                          <w:sz w:val="20"/>
                        </w:rPr>
                      </w:pPr>
                      <w:r>
                        <w:rPr>
                          <w:color w:val="000000"/>
                          <w:spacing w:val="12"/>
                          <w:w w:val="120"/>
                          <w:sz w:val="20"/>
                        </w:rPr>
                        <w:t>void</w:t>
                      </w:r>
                      <w:r>
                        <w:rPr>
                          <w:color w:val="000000"/>
                          <w:spacing w:val="68"/>
                          <w:w w:val="150"/>
                          <w:sz w:val="20"/>
                        </w:rPr>
                        <w:t xml:space="preserve"> </w:t>
                      </w:r>
                      <w:r>
                        <w:rPr>
                          <w:color w:val="000000"/>
                          <w:spacing w:val="17"/>
                          <w:w w:val="120"/>
                          <w:sz w:val="20"/>
                        </w:rPr>
                        <w:t>processTurn</w:t>
                      </w:r>
                      <w:r>
                        <w:rPr>
                          <w:color w:val="000000"/>
                          <w:spacing w:val="-25"/>
                          <w:w w:val="120"/>
                          <w:sz w:val="20"/>
                        </w:rPr>
                        <w:t xml:space="preserve"> </w:t>
                      </w:r>
                      <w:r>
                        <w:rPr>
                          <w:color w:val="000000"/>
                          <w:w w:val="120"/>
                          <w:sz w:val="20"/>
                        </w:rPr>
                        <w:t>(</w:t>
                      </w:r>
                      <w:r>
                        <w:rPr>
                          <w:color w:val="000000"/>
                          <w:spacing w:val="-25"/>
                          <w:w w:val="120"/>
                          <w:sz w:val="20"/>
                        </w:rPr>
                        <w:t xml:space="preserve"> </w:t>
                      </w:r>
                      <w:r>
                        <w:rPr>
                          <w:color w:val="000000"/>
                          <w:spacing w:val="17"/>
                          <w:w w:val="120"/>
                          <w:sz w:val="20"/>
                        </w:rPr>
                        <w:t>Character*</w:t>
                      </w:r>
                      <w:r>
                        <w:rPr>
                          <w:color w:val="000000"/>
                          <w:spacing w:val="69"/>
                          <w:w w:val="150"/>
                          <w:sz w:val="20"/>
                        </w:rPr>
                        <w:t xml:space="preserve"> </w:t>
                      </w:r>
                      <w:r>
                        <w:rPr>
                          <w:color w:val="000000"/>
                          <w:spacing w:val="15"/>
                          <w:w w:val="120"/>
                          <w:sz w:val="20"/>
                        </w:rPr>
                        <w:t>character);</w:t>
                      </w:r>
                    </w:p>
                  </w:txbxContent>
                </v:textbox>
              </v:shape>
            </w:pict>
          </mc:Fallback>
        </mc:AlternateContent>
      </w:r>
      <w:r>
        <w:rPr>
          <w:rFonts w:ascii="Lucida Console"/>
          <w:color w:val="7F7F7F"/>
          <w:spacing w:val="-10"/>
          <w:sz w:val="12"/>
        </w:rPr>
        <w:t>1</w:t>
      </w:r>
    </w:p>
    <w:p w14:paraId="0423D3D3">
      <w:pPr>
        <w:pStyle w:val="7"/>
        <w:spacing w:before="1"/>
        <w:rPr>
          <w:rFonts w:ascii="Lucida Console"/>
        </w:rPr>
      </w:pPr>
    </w:p>
    <w:p w14:paraId="5BE612B0">
      <w:pPr>
        <w:pStyle w:val="7"/>
        <w:spacing w:line="307" w:lineRule="auto"/>
        <w:ind w:left="586" w:right="706"/>
        <w:jc w:val="both"/>
      </w:pPr>
      <w:r>
        <w:rPr>
          <w:w w:val="105"/>
        </w:rPr>
        <w:t>If</w:t>
      </w:r>
      <w:r>
        <w:rPr>
          <w:spacing w:val="40"/>
          <w:w w:val="105"/>
        </w:rPr>
        <w:t xml:space="preserve"> </w:t>
      </w:r>
      <w:r>
        <w:rPr>
          <w:w w:val="105"/>
        </w:rPr>
        <w:t>character</w:t>
      </w:r>
      <w:r>
        <w:rPr>
          <w:spacing w:val="40"/>
          <w:w w:val="105"/>
        </w:rPr>
        <w:t xml:space="preserve"> </w:t>
      </w:r>
      <w:r>
        <w:rPr>
          <w:w w:val="105"/>
        </w:rPr>
        <w:t>is</w:t>
      </w:r>
      <w:r>
        <w:rPr>
          <w:spacing w:val="40"/>
          <w:w w:val="105"/>
        </w:rPr>
        <w:t xml:space="preserve"> </w:t>
      </w:r>
      <w:r>
        <w:rPr>
          <w:w w:val="105"/>
        </w:rPr>
        <w:t>not</w:t>
      </w:r>
      <w:r>
        <w:rPr>
          <w:spacing w:val="40"/>
          <w:w w:val="105"/>
        </w:rPr>
        <w:t xml:space="preserve"> </w:t>
      </w:r>
      <w:r>
        <w:rPr>
          <w:w w:val="105"/>
        </w:rPr>
        <w:t>alive,</w:t>
      </w:r>
      <w:r>
        <w:rPr>
          <w:spacing w:val="40"/>
          <w:w w:val="105"/>
        </w:rPr>
        <w:t xml:space="preserve"> </w:t>
      </w:r>
      <w:r>
        <w:rPr>
          <w:w w:val="105"/>
        </w:rPr>
        <w:t>no</w:t>
      </w:r>
      <w:r>
        <w:rPr>
          <w:spacing w:val="40"/>
          <w:w w:val="105"/>
        </w:rPr>
        <w:t xml:space="preserve"> </w:t>
      </w:r>
      <w:r>
        <w:rPr>
          <w:w w:val="105"/>
        </w:rPr>
        <w:t>action</w:t>
      </w:r>
      <w:r>
        <w:rPr>
          <w:spacing w:val="40"/>
          <w:w w:val="105"/>
        </w:rPr>
        <w:t xml:space="preserve"> </w:t>
      </w:r>
      <w:r>
        <w:rPr>
          <w:w w:val="105"/>
        </w:rPr>
        <w:t>is</w:t>
      </w:r>
      <w:r>
        <w:rPr>
          <w:spacing w:val="40"/>
          <w:w w:val="105"/>
        </w:rPr>
        <w:t xml:space="preserve"> </w:t>
      </w:r>
      <w:r>
        <w:rPr>
          <w:w w:val="105"/>
        </w:rPr>
        <w:t>performed.</w:t>
      </w:r>
      <w:r>
        <w:rPr>
          <w:spacing w:val="40"/>
          <w:w w:val="105"/>
        </w:rPr>
        <w:t xml:space="preserve"> </w:t>
      </w:r>
      <w:r>
        <w:rPr>
          <w:w w:val="105"/>
        </w:rPr>
        <w:t>If</w:t>
      </w:r>
      <w:r>
        <w:rPr>
          <w:spacing w:val="40"/>
          <w:w w:val="105"/>
        </w:rPr>
        <w:t xml:space="preserve"> </w:t>
      </w:r>
      <w:r>
        <w:rPr>
          <w:w w:val="105"/>
        </w:rPr>
        <w:t>character</w:t>
      </w:r>
      <w:r>
        <w:rPr>
          <w:spacing w:val="40"/>
          <w:w w:val="105"/>
        </w:rPr>
        <w:t xml:space="preserve"> </w:t>
      </w:r>
      <w:r>
        <w:rPr>
          <w:w w:val="105"/>
        </w:rPr>
        <w:t>belongs</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 xml:space="preserve">Straw Hat Pirates, the target is selected according to the Straw Hat target selection rules. If character belongs to CP9, the target is selected according to the CP9 target selection </w:t>
      </w:r>
      <w:r>
        <w:rPr>
          <w:spacing w:val="-2"/>
          <w:w w:val="105"/>
        </w:rPr>
        <w:t>rules.</w:t>
      </w:r>
    </w:p>
    <w:p w14:paraId="0C3D5494">
      <w:pPr>
        <w:pStyle w:val="7"/>
        <w:spacing w:before="3" w:line="307" w:lineRule="auto"/>
        <w:ind w:left="586" w:right="704"/>
        <w:jc w:val="both"/>
      </w:pPr>
      <w:r>
        <w:rPr>
          <w:w w:val="105"/>
        </w:rPr>
        <w:t>If</w:t>
      </w:r>
      <w:r>
        <w:rPr>
          <w:spacing w:val="15"/>
          <w:w w:val="105"/>
        </w:rPr>
        <w:t xml:space="preserve"> </w:t>
      </w:r>
      <w:r>
        <w:rPr>
          <w:w w:val="105"/>
        </w:rPr>
        <w:t>the</w:t>
      </w:r>
      <w:r>
        <w:rPr>
          <w:spacing w:val="15"/>
          <w:w w:val="105"/>
        </w:rPr>
        <w:t xml:space="preserve"> </w:t>
      </w:r>
      <w:r>
        <w:rPr>
          <w:w w:val="105"/>
        </w:rPr>
        <w:t>target</w:t>
      </w:r>
      <w:r>
        <w:rPr>
          <w:spacing w:val="14"/>
          <w:w w:val="105"/>
        </w:rPr>
        <w:t xml:space="preserve"> </w:t>
      </w:r>
      <w:r>
        <w:rPr>
          <w:w w:val="105"/>
        </w:rPr>
        <w:t>is</w:t>
      </w:r>
      <w:r>
        <w:rPr>
          <w:spacing w:val="15"/>
          <w:w w:val="105"/>
        </w:rPr>
        <w:t xml:space="preserve"> </w:t>
      </w:r>
      <w:r>
        <w:rPr>
          <w:w w:val="105"/>
        </w:rPr>
        <w:t>a</w:t>
      </w:r>
      <w:r>
        <w:rPr>
          <w:spacing w:val="15"/>
          <w:w w:val="105"/>
        </w:rPr>
        <w:t xml:space="preserve"> </w:t>
      </w:r>
      <w:r>
        <w:rPr>
          <w:w w:val="105"/>
        </w:rPr>
        <w:t>character,</w:t>
      </w:r>
      <w:r>
        <w:rPr>
          <w:spacing w:val="15"/>
          <w:w w:val="105"/>
        </w:rPr>
        <w:t xml:space="preserve"> </w:t>
      </w:r>
      <w:r>
        <w:rPr>
          <w:w w:val="105"/>
        </w:rPr>
        <w:t>the</w:t>
      </w:r>
      <w:r>
        <w:rPr>
          <w:spacing w:val="15"/>
          <w:w w:val="105"/>
        </w:rPr>
        <w:t xml:space="preserve"> </w:t>
      </w:r>
      <w:r>
        <w:rPr>
          <w:w w:val="105"/>
        </w:rPr>
        <w:t>damage</w:t>
      </w:r>
      <w:r>
        <w:rPr>
          <w:spacing w:val="15"/>
          <w:w w:val="105"/>
        </w:rPr>
        <w:t xml:space="preserve"> </w:t>
      </w:r>
      <w:r>
        <w:rPr>
          <w:w w:val="105"/>
        </w:rPr>
        <w:t>is</w:t>
      </w:r>
      <w:r>
        <w:rPr>
          <w:spacing w:val="15"/>
          <w:w w:val="105"/>
        </w:rPr>
        <w:t xml:space="preserve"> </w:t>
      </w:r>
      <w:r>
        <w:rPr>
          <w:w w:val="105"/>
        </w:rPr>
        <w:t>applied</w:t>
      </w:r>
      <w:r>
        <w:rPr>
          <w:spacing w:val="14"/>
          <w:w w:val="105"/>
        </w:rPr>
        <w:t xml:space="preserve"> </w:t>
      </w:r>
      <w:r>
        <w:rPr>
          <w:w w:val="105"/>
        </w:rPr>
        <w:t>using</w:t>
      </w:r>
      <w:r>
        <w:rPr>
          <w:spacing w:val="17"/>
          <w:w w:val="105"/>
        </w:rPr>
        <w:t xml:space="preserve"> </w:t>
      </w:r>
      <w:r>
        <w:rPr>
          <w:w w:val="105"/>
        </w:rPr>
        <w:t>receiveDamage.</w:t>
      </w:r>
      <w:r>
        <w:rPr>
          <w:spacing w:val="15"/>
          <w:w w:val="105"/>
        </w:rPr>
        <w:t xml:space="preserve"> </w:t>
      </w:r>
      <w:r>
        <w:rPr>
          <w:w w:val="105"/>
        </w:rPr>
        <w:t>If</w:t>
      </w:r>
      <w:r>
        <w:rPr>
          <w:spacing w:val="15"/>
          <w:w w:val="105"/>
        </w:rPr>
        <w:t xml:space="preserve"> </w:t>
      </w:r>
      <w:r>
        <w:rPr>
          <w:w w:val="105"/>
        </w:rPr>
        <w:t>the</w:t>
      </w:r>
      <w:r>
        <w:rPr>
          <w:spacing w:val="15"/>
          <w:w w:val="105"/>
        </w:rPr>
        <w:t xml:space="preserve"> </w:t>
      </w:r>
      <w:r>
        <w:rPr>
          <w:w w:val="105"/>
        </w:rPr>
        <w:t>target</w:t>
      </w:r>
      <w:r>
        <w:rPr>
          <w:spacing w:val="14"/>
          <w:w w:val="105"/>
        </w:rPr>
        <w:t xml:space="preserve"> </w:t>
      </w:r>
      <w:r>
        <w:rPr>
          <w:w w:val="105"/>
        </w:rPr>
        <w:t>is a building, the damage is applied using receiveDamage; if the building is destroyed as a result, onDestroyed is called.</w:t>
      </w:r>
    </w:p>
    <w:p w14:paraId="16862765">
      <w:pPr>
        <w:pStyle w:val="10"/>
        <w:numPr>
          <w:ilvl w:val="0"/>
          <w:numId w:val="9"/>
        </w:numPr>
        <w:tabs>
          <w:tab w:val="left" w:pos="583"/>
        </w:tabs>
        <w:spacing w:before="1" w:after="0" w:line="240" w:lineRule="auto"/>
        <w:ind w:left="583" w:right="0" w:hanging="413"/>
        <w:jc w:val="both"/>
        <w:rPr>
          <w:sz w:val="24"/>
        </w:rPr>
      </w:pPr>
      <w:r>
        <w:rPr>
          <w:sz w:val="24"/>
        </w:rPr>
        <w:t>Method</w:t>
      </w:r>
      <w:r>
        <w:rPr>
          <w:spacing w:val="56"/>
          <w:sz w:val="24"/>
        </w:rPr>
        <w:t xml:space="preserve"> </w:t>
      </w:r>
      <w:r>
        <w:rPr>
          <w:sz w:val="24"/>
        </w:rPr>
        <w:t>processBuildings</w:t>
      </w:r>
      <w:r>
        <w:rPr>
          <w:spacing w:val="58"/>
          <w:sz w:val="24"/>
        </w:rPr>
        <w:t xml:space="preserve"> </w:t>
      </w:r>
      <w:r>
        <w:rPr>
          <w:sz w:val="24"/>
        </w:rPr>
        <w:t>applies</w:t>
      </w:r>
      <w:r>
        <w:rPr>
          <w:spacing w:val="56"/>
          <w:sz w:val="24"/>
        </w:rPr>
        <w:t xml:space="preserve"> </w:t>
      </w:r>
      <w:r>
        <w:rPr>
          <w:sz w:val="24"/>
        </w:rPr>
        <w:t>the</w:t>
      </w:r>
      <w:r>
        <w:rPr>
          <w:spacing w:val="57"/>
          <w:sz w:val="24"/>
        </w:rPr>
        <w:t xml:space="preserve"> </w:t>
      </w:r>
      <w:r>
        <w:rPr>
          <w:sz w:val="24"/>
        </w:rPr>
        <w:t>effects</w:t>
      </w:r>
      <w:r>
        <w:rPr>
          <w:spacing w:val="56"/>
          <w:sz w:val="24"/>
        </w:rPr>
        <w:t xml:space="preserve"> </w:t>
      </w:r>
      <w:r>
        <w:rPr>
          <w:sz w:val="24"/>
        </w:rPr>
        <w:t>of</w:t>
      </w:r>
      <w:r>
        <w:rPr>
          <w:spacing w:val="56"/>
          <w:sz w:val="24"/>
        </w:rPr>
        <w:t xml:space="preserve"> </w:t>
      </w:r>
      <w:r>
        <w:rPr>
          <w:sz w:val="24"/>
        </w:rPr>
        <w:t>all</w:t>
      </w:r>
      <w:r>
        <w:rPr>
          <w:spacing w:val="57"/>
          <w:sz w:val="24"/>
        </w:rPr>
        <w:t xml:space="preserve"> </w:t>
      </w:r>
      <w:r>
        <w:rPr>
          <w:sz w:val="24"/>
        </w:rPr>
        <w:t>buildings</w:t>
      </w:r>
      <w:r>
        <w:rPr>
          <w:spacing w:val="56"/>
          <w:sz w:val="24"/>
        </w:rPr>
        <w:t xml:space="preserve"> </w:t>
      </w:r>
      <w:r>
        <w:rPr>
          <w:sz w:val="24"/>
        </w:rPr>
        <w:t>after</w:t>
      </w:r>
      <w:r>
        <w:rPr>
          <w:spacing w:val="57"/>
          <w:sz w:val="24"/>
        </w:rPr>
        <w:t xml:space="preserve"> </w:t>
      </w:r>
      <w:r>
        <w:rPr>
          <w:sz w:val="24"/>
        </w:rPr>
        <w:t>each</w:t>
      </w:r>
      <w:r>
        <w:rPr>
          <w:spacing w:val="56"/>
          <w:sz w:val="24"/>
        </w:rPr>
        <w:t xml:space="preserve"> </w:t>
      </w:r>
      <w:r>
        <w:rPr>
          <w:spacing w:val="-2"/>
          <w:sz w:val="24"/>
        </w:rPr>
        <w:t>turn.</w:t>
      </w:r>
    </w:p>
    <w:p w14:paraId="21534F98">
      <w:pPr>
        <w:pStyle w:val="7"/>
        <w:spacing w:before="125"/>
        <w:rPr>
          <w:sz w:val="12"/>
        </w:rPr>
      </w:pPr>
    </w:p>
    <w:p w14:paraId="28E2275B">
      <w:pPr>
        <w:spacing w:before="0"/>
        <w:ind w:left="413" w:right="0" w:firstLine="0"/>
        <w:jc w:val="left"/>
        <w:rPr>
          <w:rFonts w:ascii="Lucida Console"/>
          <w:sz w:val="12"/>
        </w:rPr>
      </w:pPr>
      <w:r>
        <w:rPr>
          <w:rFonts w:ascii="Lucida Console"/>
          <w:sz w:val="12"/>
        </w:rPr>
        <mc:AlternateContent>
          <mc:Choice Requires="wps">
            <w:drawing>
              <wp:anchor distT="0" distB="0" distL="0" distR="0" simplePos="0" relativeHeight="251680768" behindDoc="0" locked="0" layoutInCell="1" allowOverlap="1">
                <wp:simplePos x="0" y="0"/>
                <wp:positionH relativeFrom="page">
                  <wp:posOffset>1091565</wp:posOffset>
                </wp:positionH>
                <wp:positionV relativeFrom="paragraph">
                  <wp:posOffset>-77470</wp:posOffset>
                </wp:positionV>
                <wp:extent cx="5748655" cy="197485"/>
                <wp:effectExtent l="0" t="0" r="0" b="0"/>
                <wp:wrapNone/>
                <wp:docPr id="59" name="Textbox 59"/>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393E3BDC">
                            <w:pPr>
                              <w:spacing w:before="27"/>
                              <w:ind w:left="16" w:right="0" w:firstLine="0"/>
                              <w:jc w:val="left"/>
                              <w:rPr>
                                <w:color w:val="000000"/>
                                <w:sz w:val="20"/>
                              </w:rPr>
                            </w:pPr>
                            <w:r>
                              <w:rPr>
                                <w:color w:val="000000"/>
                                <w:spacing w:val="12"/>
                                <w:w w:val="125"/>
                                <w:sz w:val="20"/>
                              </w:rPr>
                              <w:t>void</w:t>
                            </w:r>
                            <w:r>
                              <w:rPr>
                                <w:color w:val="000000"/>
                                <w:spacing w:val="74"/>
                                <w:w w:val="125"/>
                                <w:sz w:val="20"/>
                              </w:rPr>
                              <w:t xml:space="preserve"> </w:t>
                            </w:r>
                            <w:r>
                              <w:rPr>
                                <w:color w:val="000000"/>
                                <w:spacing w:val="17"/>
                                <w:w w:val="125"/>
                                <w:sz w:val="20"/>
                              </w:rPr>
                              <w:t>processBuildings</w:t>
                            </w:r>
                            <w:r>
                              <w:rPr>
                                <w:color w:val="000000"/>
                                <w:spacing w:val="-23"/>
                                <w:w w:val="125"/>
                                <w:sz w:val="20"/>
                              </w:rPr>
                              <w:t xml:space="preserve"> </w:t>
                            </w:r>
                            <w:r>
                              <w:rPr>
                                <w:color w:val="000000"/>
                                <w:spacing w:val="7"/>
                                <w:w w:val="125"/>
                                <w:sz w:val="20"/>
                              </w:rPr>
                              <w:t>();</w:t>
                            </w:r>
                          </w:p>
                        </w:txbxContent>
                      </wps:txbx>
                      <wps:bodyPr wrap="square" lIns="0" tIns="0" rIns="0" bIns="0" rtlCol="0">
                        <a:noAutofit/>
                      </wps:bodyPr>
                    </wps:wsp>
                  </a:graphicData>
                </a:graphic>
              </wp:anchor>
            </w:drawing>
          </mc:Choice>
          <mc:Fallback>
            <w:pict>
              <v:shape id="Textbox 59" o:spid="_x0000_s1026" o:spt="202" type="#_x0000_t202" style="position:absolute;left:0pt;margin-left:85.95pt;margin-top:-6.1pt;height:15.55pt;width:452.65pt;mso-position-horizontal-relative:page;z-index:251680768;mso-width-relative:page;mso-height-relative:page;" fillcolor="#CCE5FF" filled="t" stroked="f" coordsize="21600,21600" o:gfxdata="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9ND3pNUAAAALAQAADwAAAAAAAAABACAAAAAiAAAAZHJz&#10;L2Rvd25yZXYueG1sUEsBAhQAFAAAAAgAh07iQIaSkurOAQAAqgMAAA4AAAAAAAAAAQAgAAAAJAEA&#10;AGRycy9lMm9Eb2MueG1sUEsFBgAAAAAGAAYAWQEAAGQFAAAAAA==&#10;">
                <v:fill on="t" focussize="0,0"/>
                <v:stroke on="f"/>
                <v:imagedata o:title=""/>
                <o:lock v:ext="edit" aspectratio="f"/>
                <v:textbox inset="0mm,0mm,0mm,0mm">
                  <w:txbxContent>
                    <w:p w14:paraId="393E3BDC">
                      <w:pPr>
                        <w:spacing w:before="27"/>
                        <w:ind w:left="16" w:right="0" w:firstLine="0"/>
                        <w:jc w:val="left"/>
                        <w:rPr>
                          <w:color w:val="000000"/>
                          <w:sz w:val="20"/>
                        </w:rPr>
                      </w:pPr>
                      <w:r>
                        <w:rPr>
                          <w:color w:val="000000"/>
                          <w:spacing w:val="12"/>
                          <w:w w:val="125"/>
                          <w:sz w:val="20"/>
                        </w:rPr>
                        <w:t>void</w:t>
                      </w:r>
                      <w:r>
                        <w:rPr>
                          <w:color w:val="000000"/>
                          <w:spacing w:val="74"/>
                          <w:w w:val="125"/>
                          <w:sz w:val="20"/>
                        </w:rPr>
                        <w:t xml:space="preserve"> </w:t>
                      </w:r>
                      <w:r>
                        <w:rPr>
                          <w:color w:val="000000"/>
                          <w:spacing w:val="17"/>
                          <w:w w:val="125"/>
                          <w:sz w:val="20"/>
                        </w:rPr>
                        <w:t>processBuildings</w:t>
                      </w:r>
                      <w:r>
                        <w:rPr>
                          <w:color w:val="000000"/>
                          <w:spacing w:val="-23"/>
                          <w:w w:val="125"/>
                          <w:sz w:val="20"/>
                        </w:rPr>
                        <w:t xml:space="preserve"> </w:t>
                      </w:r>
                      <w:r>
                        <w:rPr>
                          <w:color w:val="000000"/>
                          <w:spacing w:val="7"/>
                          <w:w w:val="125"/>
                          <w:sz w:val="20"/>
                        </w:rPr>
                        <w:t>();</w:t>
                      </w:r>
                    </w:p>
                  </w:txbxContent>
                </v:textbox>
              </v:shape>
            </w:pict>
          </mc:Fallback>
        </mc:AlternateContent>
      </w:r>
      <w:r>
        <w:rPr>
          <w:rFonts w:ascii="Lucida Console"/>
          <w:color w:val="7F7F7F"/>
          <w:spacing w:val="-10"/>
          <w:sz w:val="12"/>
        </w:rPr>
        <w:t>1</w:t>
      </w:r>
    </w:p>
    <w:p w14:paraId="5E759C96">
      <w:pPr>
        <w:spacing w:after="0"/>
        <w:jc w:val="left"/>
        <w:rPr>
          <w:rFonts w:ascii="Lucida Console"/>
          <w:sz w:val="12"/>
        </w:rPr>
        <w:sectPr>
          <w:pgSz w:w="11910" w:h="16840"/>
          <w:pgMar w:top="1680" w:right="425" w:bottom="900" w:left="1133" w:header="809" w:footer="707" w:gutter="0"/>
          <w:cols w:space="720" w:num="1"/>
        </w:sectPr>
      </w:pPr>
    </w:p>
    <w:p w14:paraId="0F1D57C8">
      <w:pPr>
        <w:pStyle w:val="7"/>
        <w:spacing w:before="119" w:line="307" w:lineRule="auto"/>
        <w:ind w:left="586" w:right="706"/>
      </w:pPr>
      <w:r>
        <w:rPr>
          <w:w w:val="105"/>
        </w:rPr>
        <w:t>For</w:t>
      </w:r>
      <w:r>
        <w:rPr>
          <w:spacing w:val="40"/>
          <w:w w:val="105"/>
        </w:rPr>
        <w:t xml:space="preserve"> </w:t>
      </w:r>
      <w:r>
        <w:rPr>
          <w:w w:val="105"/>
        </w:rPr>
        <w:t>each</w:t>
      </w:r>
      <w:r>
        <w:rPr>
          <w:spacing w:val="40"/>
          <w:w w:val="105"/>
        </w:rPr>
        <w:t xml:space="preserve"> </w:t>
      </w:r>
      <w:r>
        <w:rPr>
          <w:w w:val="105"/>
        </w:rPr>
        <w:t>building</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buildings</w:t>
      </w:r>
      <w:r>
        <w:rPr>
          <w:spacing w:val="40"/>
          <w:w w:val="105"/>
        </w:rPr>
        <w:t xml:space="preserve"> </w:t>
      </w:r>
      <w:r>
        <w:rPr>
          <w:w w:val="105"/>
        </w:rPr>
        <w:t>array,</w:t>
      </w:r>
      <w:r>
        <w:rPr>
          <w:spacing w:val="40"/>
          <w:w w:val="105"/>
        </w:rPr>
        <w:t xml:space="preserve"> </w:t>
      </w:r>
      <w:r>
        <w:rPr>
          <w:w w:val="105"/>
        </w:rPr>
        <w:t>call</w:t>
      </w:r>
      <w:r>
        <w:rPr>
          <w:spacing w:val="40"/>
          <w:w w:val="105"/>
        </w:rPr>
        <w:t xml:space="preserve"> </w:t>
      </w:r>
      <w:r>
        <w:rPr>
          <w:w w:val="105"/>
        </w:rPr>
        <w:t>the</w:t>
      </w:r>
      <w:r>
        <w:rPr>
          <w:spacing w:val="40"/>
          <w:w w:val="105"/>
        </w:rPr>
        <w:t xml:space="preserve"> </w:t>
      </w:r>
      <w:r>
        <w:rPr>
          <w:w w:val="105"/>
        </w:rPr>
        <w:t>method</w:t>
      </w:r>
      <w:r>
        <w:rPr>
          <w:spacing w:val="40"/>
          <w:w w:val="105"/>
        </w:rPr>
        <w:t xml:space="preserve"> </w:t>
      </w:r>
      <w:r>
        <w:rPr>
          <w:w w:val="105"/>
        </w:rPr>
        <w:t>applyEffect.</w:t>
      </w:r>
      <w:r>
        <w:rPr>
          <w:spacing w:val="40"/>
          <w:w w:val="105"/>
        </w:rPr>
        <w:t xml:space="preserve"> </w:t>
      </w:r>
      <w:r>
        <w:rPr>
          <w:w w:val="105"/>
        </w:rPr>
        <w:t>If</w:t>
      </w:r>
      <w:r>
        <w:rPr>
          <w:spacing w:val="40"/>
          <w:w w:val="105"/>
        </w:rPr>
        <w:t xml:space="preserve"> </w:t>
      </w:r>
      <w:r>
        <w:rPr>
          <w:w w:val="105"/>
        </w:rPr>
        <w:t>a</w:t>
      </w:r>
      <w:r>
        <w:rPr>
          <w:spacing w:val="40"/>
          <w:w w:val="105"/>
        </w:rPr>
        <w:t xml:space="preserve"> </w:t>
      </w:r>
      <w:r>
        <w:rPr>
          <w:w w:val="105"/>
        </w:rPr>
        <w:t>building</w:t>
      </w:r>
      <w:r>
        <w:rPr>
          <w:spacing w:val="80"/>
          <w:w w:val="105"/>
        </w:rPr>
        <w:t xml:space="preserve"> </w:t>
      </w:r>
      <w:r>
        <w:rPr>
          <w:w w:val="105"/>
        </w:rPr>
        <w:t>has been destroyed, its primary effect is no longer applied.</w:t>
      </w:r>
    </w:p>
    <w:p w14:paraId="0FFA7B41">
      <w:pPr>
        <w:pStyle w:val="10"/>
        <w:numPr>
          <w:ilvl w:val="0"/>
          <w:numId w:val="9"/>
        </w:numPr>
        <w:tabs>
          <w:tab w:val="left" w:pos="583"/>
        </w:tabs>
        <w:spacing w:before="2" w:after="0" w:line="240" w:lineRule="auto"/>
        <w:ind w:left="583" w:right="0" w:hanging="413"/>
        <w:jc w:val="left"/>
        <w:rPr>
          <w:sz w:val="24"/>
        </w:rPr>
      </w:pPr>
      <w:r>
        <w:rPr>
          <w:sz w:val="24"/>
        </w:rPr>
        <w:t>Method</w:t>
      </w:r>
      <w:r>
        <w:rPr>
          <w:spacing w:val="49"/>
          <w:sz w:val="24"/>
        </w:rPr>
        <w:t xml:space="preserve"> </w:t>
      </w:r>
      <w:r>
        <w:rPr>
          <w:sz w:val="24"/>
        </w:rPr>
        <w:t>checkEndCondition</w:t>
      </w:r>
      <w:r>
        <w:rPr>
          <w:spacing w:val="51"/>
          <w:sz w:val="24"/>
        </w:rPr>
        <w:t xml:space="preserve"> </w:t>
      </w:r>
      <w:r>
        <w:rPr>
          <w:sz w:val="24"/>
        </w:rPr>
        <w:t>checks</w:t>
      </w:r>
      <w:r>
        <w:rPr>
          <w:spacing w:val="50"/>
          <w:sz w:val="24"/>
        </w:rPr>
        <w:t xml:space="preserve"> </w:t>
      </w:r>
      <w:r>
        <w:rPr>
          <w:sz w:val="24"/>
        </w:rPr>
        <w:t>the</w:t>
      </w:r>
      <w:r>
        <w:rPr>
          <w:spacing w:val="49"/>
          <w:sz w:val="24"/>
        </w:rPr>
        <w:t xml:space="preserve"> </w:t>
      </w:r>
      <w:r>
        <w:rPr>
          <w:sz w:val="24"/>
        </w:rPr>
        <w:t>conditions</w:t>
      </w:r>
      <w:r>
        <w:rPr>
          <w:spacing w:val="50"/>
          <w:sz w:val="24"/>
        </w:rPr>
        <w:t xml:space="preserve"> </w:t>
      </w:r>
      <w:r>
        <w:rPr>
          <w:sz w:val="24"/>
        </w:rPr>
        <w:t>for</w:t>
      </w:r>
      <w:r>
        <w:rPr>
          <w:spacing w:val="50"/>
          <w:sz w:val="24"/>
        </w:rPr>
        <w:t xml:space="preserve"> </w:t>
      </w:r>
      <w:r>
        <w:rPr>
          <w:sz w:val="24"/>
        </w:rPr>
        <w:t>ending</w:t>
      </w:r>
      <w:r>
        <w:rPr>
          <w:spacing w:val="49"/>
          <w:sz w:val="24"/>
        </w:rPr>
        <w:t xml:space="preserve"> </w:t>
      </w:r>
      <w:r>
        <w:rPr>
          <w:sz w:val="24"/>
        </w:rPr>
        <w:t>the</w:t>
      </w:r>
      <w:r>
        <w:rPr>
          <w:spacing w:val="50"/>
          <w:sz w:val="24"/>
        </w:rPr>
        <w:t xml:space="preserve"> </w:t>
      </w:r>
      <w:r>
        <w:rPr>
          <w:spacing w:val="-2"/>
          <w:sz w:val="24"/>
        </w:rPr>
        <w:t>battle.</w:t>
      </w:r>
    </w:p>
    <w:p w14:paraId="499E1784">
      <w:pPr>
        <w:spacing w:before="264"/>
        <w:ind w:left="413" w:right="0" w:firstLine="0"/>
        <w:jc w:val="left"/>
        <w:rPr>
          <w:rFonts w:ascii="Lucida Console"/>
          <w:sz w:val="12"/>
        </w:rPr>
      </w:pPr>
      <w:r>
        <w:rPr>
          <w:rFonts w:ascii="Lucida Console"/>
          <w:sz w:val="12"/>
        </w:rPr>
        <mc:AlternateContent>
          <mc:Choice Requires="wps">
            <w:drawing>
              <wp:anchor distT="0" distB="0" distL="0" distR="0" simplePos="0" relativeHeight="251683840" behindDoc="0" locked="0" layoutInCell="1" allowOverlap="1">
                <wp:simplePos x="0" y="0"/>
                <wp:positionH relativeFrom="page">
                  <wp:posOffset>1091565</wp:posOffset>
                </wp:positionH>
                <wp:positionV relativeFrom="paragraph">
                  <wp:posOffset>89535</wp:posOffset>
                </wp:positionV>
                <wp:extent cx="5748655" cy="197485"/>
                <wp:effectExtent l="0" t="0" r="0" b="0"/>
                <wp:wrapNone/>
                <wp:docPr id="60" name="Textbox 60"/>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222ED55C">
                            <w:pPr>
                              <w:spacing w:before="27"/>
                              <w:ind w:left="16" w:right="0" w:firstLine="0"/>
                              <w:jc w:val="left"/>
                              <w:rPr>
                                <w:color w:val="000000"/>
                                <w:sz w:val="20"/>
                              </w:rPr>
                            </w:pPr>
                            <w:r>
                              <w:rPr>
                                <w:color w:val="000000"/>
                                <w:spacing w:val="12"/>
                                <w:w w:val="115"/>
                                <w:sz w:val="20"/>
                              </w:rPr>
                              <w:t>void</w:t>
                            </w:r>
                            <w:r>
                              <w:rPr>
                                <w:color w:val="000000"/>
                                <w:spacing w:val="29"/>
                                <w:w w:val="115"/>
                                <w:sz w:val="20"/>
                              </w:rPr>
                              <w:t xml:space="preserve">  </w:t>
                            </w:r>
                            <w:r>
                              <w:rPr>
                                <w:color w:val="000000"/>
                                <w:spacing w:val="15"/>
                                <w:w w:val="115"/>
                                <w:sz w:val="20"/>
                              </w:rPr>
                              <w:t>check</w:t>
                            </w:r>
                            <w:r>
                              <w:rPr>
                                <w:color w:val="000000"/>
                                <w:spacing w:val="-32"/>
                                <w:w w:val="115"/>
                                <w:sz w:val="20"/>
                              </w:rPr>
                              <w:t xml:space="preserve"> </w:t>
                            </w:r>
                            <w:r>
                              <w:rPr>
                                <w:color w:val="000000"/>
                                <w:spacing w:val="12"/>
                                <w:w w:val="115"/>
                                <w:sz w:val="20"/>
                              </w:rPr>
                              <w:t>End</w:t>
                            </w:r>
                            <w:r>
                              <w:rPr>
                                <w:color w:val="000000"/>
                                <w:spacing w:val="-33"/>
                                <w:w w:val="115"/>
                                <w:sz w:val="20"/>
                              </w:rPr>
                              <w:t xml:space="preserve"> </w:t>
                            </w:r>
                            <w:r>
                              <w:rPr>
                                <w:color w:val="000000"/>
                                <w:spacing w:val="16"/>
                                <w:w w:val="115"/>
                                <w:sz w:val="20"/>
                              </w:rPr>
                              <w:t>Condition</w:t>
                            </w:r>
                            <w:r>
                              <w:rPr>
                                <w:color w:val="000000"/>
                                <w:spacing w:val="-19"/>
                                <w:w w:val="115"/>
                                <w:sz w:val="20"/>
                              </w:rPr>
                              <w:t xml:space="preserve"> </w:t>
                            </w:r>
                            <w:r>
                              <w:rPr>
                                <w:color w:val="000000"/>
                                <w:spacing w:val="7"/>
                                <w:w w:val="115"/>
                                <w:sz w:val="20"/>
                              </w:rPr>
                              <w:t>();</w:t>
                            </w:r>
                          </w:p>
                        </w:txbxContent>
                      </wps:txbx>
                      <wps:bodyPr wrap="square" lIns="0" tIns="0" rIns="0" bIns="0" rtlCol="0">
                        <a:noAutofit/>
                      </wps:bodyPr>
                    </wps:wsp>
                  </a:graphicData>
                </a:graphic>
              </wp:anchor>
            </w:drawing>
          </mc:Choice>
          <mc:Fallback>
            <w:pict>
              <v:shape id="Textbox 60" o:spid="_x0000_s1026" o:spt="202" type="#_x0000_t202" style="position:absolute;left:0pt;margin-left:85.95pt;margin-top:7.05pt;height:15.55pt;width:452.65pt;mso-position-horizontal-relative:page;z-index:251683840;mso-width-relative:page;mso-height-relative:page;" fillcolor="#CCE5FF" filled="t" stroked="f" coordsize="21600,21600" o:gfxdata="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qAxJdUAAAAKAQAADwAAAAAAAAABACAAAAAiAAAAZHJz&#10;L2Rvd25yZXYueG1sUEsBAhQAFAAAAAgAh07iQMvbo1bOAQAAqgMAAA4AAAAAAAAAAQAgAAAAJAEA&#10;AGRycy9lMm9Eb2MueG1sUEsFBgAAAAAGAAYAWQEAAGQFAAAAAA==&#10;">
                <v:fill on="t" focussize="0,0"/>
                <v:stroke on="f"/>
                <v:imagedata o:title=""/>
                <o:lock v:ext="edit" aspectratio="f"/>
                <v:textbox inset="0mm,0mm,0mm,0mm">
                  <w:txbxContent>
                    <w:p w14:paraId="222ED55C">
                      <w:pPr>
                        <w:spacing w:before="27"/>
                        <w:ind w:left="16" w:right="0" w:firstLine="0"/>
                        <w:jc w:val="left"/>
                        <w:rPr>
                          <w:color w:val="000000"/>
                          <w:sz w:val="20"/>
                        </w:rPr>
                      </w:pPr>
                      <w:r>
                        <w:rPr>
                          <w:color w:val="000000"/>
                          <w:spacing w:val="12"/>
                          <w:w w:val="115"/>
                          <w:sz w:val="20"/>
                        </w:rPr>
                        <w:t>void</w:t>
                      </w:r>
                      <w:r>
                        <w:rPr>
                          <w:color w:val="000000"/>
                          <w:spacing w:val="29"/>
                          <w:w w:val="115"/>
                          <w:sz w:val="20"/>
                        </w:rPr>
                        <w:t xml:space="preserve">  </w:t>
                      </w:r>
                      <w:r>
                        <w:rPr>
                          <w:color w:val="000000"/>
                          <w:spacing w:val="15"/>
                          <w:w w:val="115"/>
                          <w:sz w:val="20"/>
                        </w:rPr>
                        <w:t>check</w:t>
                      </w:r>
                      <w:r>
                        <w:rPr>
                          <w:color w:val="000000"/>
                          <w:spacing w:val="-32"/>
                          <w:w w:val="115"/>
                          <w:sz w:val="20"/>
                        </w:rPr>
                        <w:t xml:space="preserve"> </w:t>
                      </w:r>
                      <w:r>
                        <w:rPr>
                          <w:color w:val="000000"/>
                          <w:spacing w:val="12"/>
                          <w:w w:val="115"/>
                          <w:sz w:val="20"/>
                        </w:rPr>
                        <w:t>End</w:t>
                      </w:r>
                      <w:r>
                        <w:rPr>
                          <w:color w:val="000000"/>
                          <w:spacing w:val="-33"/>
                          <w:w w:val="115"/>
                          <w:sz w:val="20"/>
                        </w:rPr>
                        <w:t xml:space="preserve"> </w:t>
                      </w:r>
                      <w:r>
                        <w:rPr>
                          <w:color w:val="000000"/>
                          <w:spacing w:val="16"/>
                          <w:w w:val="115"/>
                          <w:sz w:val="20"/>
                        </w:rPr>
                        <w:t>Condition</w:t>
                      </w:r>
                      <w:r>
                        <w:rPr>
                          <w:color w:val="000000"/>
                          <w:spacing w:val="-19"/>
                          <w:w w:val="115"/>
                          <w:sz w:val="20"/>
                        </w:rPr>
                        <w:t xml:space="preserve"> </w:t>
                      </w:r>
                      <w:r>
                        <w:rPr>
                          <w:color w:val="000000"/>
                          <w:spacing w:val="7"/>
                          <w:w w:val="115"/>
                          <w:sz w:val="20"/>
                        </w:rPr>
                        <w:t>();</w:t>
                      </w:r>
                    </w:p>
                  </w:txbxContent>
                </v:textbox>
              </v:shape>
            </w:pict>
          </mc:Fallback>
        </mc:AlternateContent>
      </w:r>
      <w:r>
        <w:rPr>
          <w:rFonts w:ascii="Lucida Console"/>
          <w:color w:val="7F7F7F"/>
          <w:spacing w:val="-10"/>
          <w:sz w:val="12"/>
        </w:rPr>
        <w:t>1</w:t>
      </w:r>
    </w:p>
    <w:p w14:paraId="37193C75">
      <w:pPr>
        <w:pStyle w:val="7"/>
        <w:spacing w:before="234"/>
        <w:ind w:left="586"/>
      </w:pPr>
      <w:r>
        <w:t>The</w:t>
      </w:r>
      <w:r>
        <w:rPr>
          <w:spacing w:val="28"/>
        </w:rPr>
        <w:t xml:space="preserve"> </w:t>
      </w:r>
      <w:r>
        <w:t>ending</w:t>
      </w:r>
      <w:r>
        <w:rPr>
          <w:spacing w:val="30"/>
        </w:rPr>
        <w:t xml:space="preserve"> </w:t>
      </w:r>
      <w:r>
        <w:t>conditions</w:t>
      </w:r>
      <w:r>
        <w:rPr>
          <w:spacing w:val="28"/>
        </w:rPr>
        <w:t xml:space="preserve"> </w:t>
      </w:r>
      <w:r>
        <w:t>are</w:t>
      </w:r>
      <w:r>
        <w:rPr>
          <w:spacing w:val="29"/>
        </w:rPr>
        <w:t xml:space="preserve"> </w:t>
      </w:r>
      <w:r>
        <w:t>checked</w:t>
      </w:r>
      <w:r>
        <w:rPr>
          <w:spacing w:val="28"/>
        </w:rPr>
        <w:t xml:space="preserve"> </w:t>
      </w:r>
      <w:r>
        <w:t>in</w:t>
      </w:r>
      <w:r>
        <w:rPr>
          <w:spacing w:val="29"/>
        </w:rPr>
        <w:t xml:space="preserve"> </w:t>
      </w:r>
      <w:r>
        <w:t>the</w:t>
      </w:r>
      <w:r>
        <w:rPr>
          <w:spacing w:val="28"/>
        </w:rPr>
        <w:t xml:space="preserve"> </w:t>
      </w:r>
      <w:r>
        <w:t>following</w:t>
      </w:r>
      <w:r>
        <w:rPr>
          <w:spacing w:val="29"/>
        </w:rPr>
        <w:t xml:space="preserve"> </w:t>
      </w:r>
      <w:r>
        <w:rPr>
          <w:spacing w:val="-2"/>
        </w:rPr>
        <w:t>order:</w:t>
      </w:r>
    </w:p>
    <w:p w14:paraId="6E5D6FA2">
      <w:pPr>
        <w:pStyle w:val="7"/>
        <w:rPr>
          <w:sz w:val="20"/>
        </w:rPr>
      </w:pPr>
    </w:p>
    <w:p w14:paraId="0D00252C">
      <w:pPr>
        <w:pStyle w:val="7"/>
        <w:spacing w:before="20"/>
        <w:rPr>
          <w:sz w:val="20"/>
        </w:rPr>
      </w:pPr>
    </w:p>
    <w:tbl>
      <w:tblPr>
        <w:tblStyle w:val="6"/>
        <w:tblW w:w="0" w:type="auto"/>
        <w:tblInd w:w="5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1"/>
        <w:gridCol w:w="5121"/>
        <w:gridCol w:w="3569"/>
      </w:tblGrid>
      <w:tr w14:paraId="08F79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941" w:type="dxa"/>
          </w:tcPr>
          <w:p w14:paraId="401DD133">
            <w:pPr>
              <w:pStyle w:val="11"/>
              <w:ind w:left="8"/>
              <w:jc w:val="center"/>
              <w:rPr>
                <w:b/>
                <w:sz w:val="24"/>
              </w:rPr>
            </w:pPr>
            <w:r>
              <w:rPr>
                <w:b/>
                <w:spacing w:val="-2"/>
                <w:w w:val="120"/>
                <w:sz w:val="24"/>
              </w:rPr>
              <w:t>Order</w:t>
            </w:r>
          </w:p>
        </w:tc>
        <w:tc>
          <w:tcPr>
            <w:tcW w:w="5121" w:type="dxa"/>
          </w:tcPr>
          <w:p w14:paraId="329A7876">
            <w:pPr>
              <w:pStyle w:val="11"/>
              <w:rPr>
                <w:b/>
                <w:sz w:val="24"/>
              </w:rPr>
            </w:pPr>
            <w:r>
              <w:rPr>
                <w:b/>
                <w:spacing w:val="-2"/>
                <w:w w:val="120"/>
                <w:sz w:val="24"/>
              </w:rPr>
              <w:t>Condition</w:t>
            </w:r>
          </w:p>
        </w:tc>
        <w:tc>
          <w:tcPr>
            <w:tcW w:w="3569" w:type="dxa"/>
          </w:tcPr>
          <w:p w14:paraId="28665C3E">
            <w:pPr>
              <w:pStyle w:val="11"/>
              <w:ind w:left="121"/>
              <w:rPr>
                <w:b/>
                <w:sz w:val="24"/>
              </w:rPr>
            </w:pPr>
            <w:r>
              <w:rPr>
                <w:b/>
                <w:spacing w:val="-2"/>
                <w:w w:val="120"/>
                <w:sz w:val="24"/>
              </w:rPr>
              <w:t>Result</w:t>
            </w:r>
          </w:p>
        </w:tc>
      </w:tr>
      <w:tr w14:paraId="5F6B2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941" w:type="dxa"/>
          </w:tcPr>
          <w:p w14:paraId="13732FD6">
            <w:pPr>
              <w:pStyle w:val="11"/>
              <w:ind w:left="8" w:right="1"/>
              <w:jc w:val="center"/>
              <w:rPr>
                <w:sz w:val="24"/>
              </w:rPr>
            </w:pPr>
            <w:r>
              <w:rPr>
                <w:spacing w:val="-10"/>
                <w:sz w:val="24"/>
              </w:rPr>
              <w:t>1</w:t>
            </w:r>
          </w:p>
        </w:tc>
        <w:tc>
          <w:tcPr>
            <w:tcW w:w="5121" w:type="dxa"/>
          </w:tcPr>
          <w:p w14:paraId="6FE90D93">
            <w:pPr>
              <w:pStyle w:val="11"/>
              <w:tabs>
                <w:tab w:val="left" w:pos="2678"/>
                <w:tab w:val="left" w:pos="3273"/>
              </w:tabs>
              <w:rPr>
                <w:sz w:val="24"/>
              </w:rPr>
            </w:pPr>
            <w:r>
              <w:rPr>
                <w:w w:val="110"/>
                <w:sz w:val="24"/>
              </w:rPr>
              <w:t>robinRescued</w:t>
            </w:r>
            <w:r>
              <w:rPr>
                <w:spacing w:val="57"/>
                <w:w w:val="110"/>
                <w:sz w:val="24"/>
              </w:rPr>
              <w:t xml:space="preserve"> </w:t>
            </w:r>
            <w:r>
              <w:rPr>
                <w:w w:val="110"/>
                <w:sz w:val="24"/>
              </w:rPr>
              <w:t>=</w:t>
            </w:r>
            <w:r>
              <w:rPr>
                <w:spacing w:val="58"/>
                <w:w w:val="110"/>
                <w:sz w:val="24"/>
              </w:rPr>
              <w:t xml:space="preserve"> </w:t>
            </w:r>
            <w:r>
              <w:rPr>
                <w:spacing w:val="-4"/>
                <w:w w:val="110"/>
                <w:sz w:val="24"/>
              </w:rPr>
              <w:t>true</w:t>
            </w:r>
            <w:r>
              <w:rPr>
                <w:sz w:val="24"/>
              </w:rPr>
              <w:tab/>
            </w:r>
            <w:r>
              <w:rPr>
                <w:spacing w:val="-5"/>
                <w:w w:val="110"/>
                <w:sz w:val="24"/>
              </w:rPr>
              <w:t>and</w:t>
            </w:r>
            <w:r>
              <w:rPr>
                <w:sz w:val="24"/>
              </w:rPr>
              <w:tab/>
            </w:r>
            <w:r>
              <w:rPr>
                <w:spacing w:val="-2"/>
                <w:w w:val="110"/>
                <w:sz w:val="24"/>
              </w:rPr>
              <w:t>escapeProgress</w:t>
            </w:r>
          </w:p>
          <w:p w14:paraId="0EB993E0">
            <w:pPr>
              <w:pStyle w:val="11"/>
              <w:spacing w:before="83"/>
              <w:rPr>
                <w:sz w:val="24"/>
              </w:rPr>
            </w:pPr>
            <w:r>
              <w:rPr>
                <w:sz w:val="24"/>
              </w:rPr>
              <w:t>&gt;=</w:t>
            </w:r>
            <w:r>
              <w:rPr>
                <w:spacing w:val="72"/>
                <w:sz w:val="24"/>
              </w:rPr>
              <w:t xml:space="preserve"> </w:t>
            </w:r>
            <w:r>
              <w:rPr>
                <w:spacing w:val="-5"/>
                <w:sz w:val="24"/>
              </w:rPr>
              <w:t>100</w:t>
            </w:r>
          </w:p>
        </w:tc>
        <w:tc>
          <w:tcPr>
            <w:tcW w:w="3569" w:type="dxa"/>
          </w:tcPr>
          <w:p w14:paraId="107DC7AA">
            <w:pPr>
              <w:pStyle w:val="11"/>
              <w:rPr>
                <w:sz w:val="24"/>
              </w:rPr>
            </w:pPr>
            <w:r>
              <w:rPr>
                <w:spacing w:val="-2"/>
                <w:sz w:val="24"/>
              </w:rPr>
              <w:t>STRAW_HAT_WIN</w:t>
            </w:r>
          </w:p>
        </w:tc>
      </w:tr>
      <w:tr w14:paraId="0EDEE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941" w:type="dxa"/>
          </w:tcPr>
          <w:p w14:paraId="4FB7F901">
            <w:pPr>
              <w:pStyle w:val="11"/>
              <w:ind w:left="8" w:right="1"/>
              <w:jc w:val="center"/>
              <w:rPr>
                <w:sz w:val="24"/>
              </w:rPr>
            </w:pPr>
            <w:r>
              <w:rPr>
                <w:spacing w:val="-10"/>
                <w:sz w:val="24"/>
              </w:rPr>
              <w:t>2</w:t>
            </w:r>
          </w:p>
        </w:tc>
        <w:tc>
          <w:tcPr>
            <w:tcW w:w="5121" w:type="dxa"/>
          </w:tcPr>
          <w:p w14:paraId="6596F566">
            <w:pPr>
              <w:pStyle w:val="11"/>
              <w:rPr>
                <w:sz w:val="24"/>
              </w:rPr>
            </w:pPr>
            <w:r>
              <w:rPr>
                <w:w w:val="110"/>
                <w:sz w:val="24"/>
              </w:rPr>
              <w:t>busterCallTimer</w:t>
            </w:r>
            <w:r>
              <w:rPr>
                <w:spacing w:val="27"/>
                <w:w w:val="110"/>
                <w:sz w:val="24"/>
              </w:rPr>
              <w:t xml:space="preserve">  </w:t>
            </w:r>
            <w:r>
              <w:rPr>
                <w:w w:val="110"/>
                <w:sz w:val="24"/>
              </w:rPr>
              <w:t>&lt;=</w:t>
            </w:r>
            <w:r>
              <w:rPr>
                <w:spacing w:val="28"/>
                <w:w w:val="110"/>
                <w:sz w:val="24"/>
              </w:rPr>
              <w:t xml:space="preserve">  </w:t>
            </w:r>
            <w:r>
              <w:rPr>
                <w:spacing w:val="-10"/>
                <w:w w:val="110"/>
                <w:sz w:val="24"/>
              </w:rPr>
              <w:t>0</w:t>
            </w:r>
          </w:p>
        </w:tc>
        <w:tc>
          <w:tcPr>
            <w:tcW w:w="3569" w:type="dxa"/>
          </w:tcPr>
          <w:p w14:paraId="1786F521">
            <w:pPr>
              <w:pStyle w:val="11"/>
              <w:ind w:left="121"/>
              <w:rPr>
                <w:sz w:val="24"/>
              </w:rPr>
            </w:pPr>
            <w:r>
              <w:rPr>
                <w:spacing w:val="-2"/>
                <w:sz w:val="24"/>
              </w:rPr>
              <w:t>BUSTER_CALL</w:t>
            </w:r>
          </w:p>
        </w:tc>
      </w:tr>
      <w:tr w14:paraId="77EDE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941" w:type="dxa"/>
          </w:tcPr>
          <w:p w14:paraId="08C7E88D">
            <w:pPr>
              <w:pStyle w:val="11"/>
              <w:ind w:left="8" w:right="1"/>
              <w:jc w:val="center"/>
              <w:rPr>
                <w:sz w:val="24"/>
              </w:rPr>
            </w:pPr>
            <w:r>
              <w:rPr>
                <w:spacing w:val="-10"/>
                <w:sz w:val="24"/>
              </w:rPr>
              <w:t>3</w:t>
            </w:r>
          </w:p>
        </w:tc>
        <w:tc>
          <w:tcPr>
            <w:tcW w:w="5121" w:type="dxa"/>
          </w:tcPr>
          <w:p w14:paraId="626C8004">
            <w:pPr>
              <w:pStyle w:val="11"/>
              <w:rPr>
                <w:sz w:val="24"/>
              </w:rPr>
            </w:pPr>
            <w:r>
              <w:rPr>
                <w:w w:val="105"/>
                <w:sz w:val="24"/>
              </w:rPr>
              <w:t>All</w:t>
            </w:r>
            <w:r>
              <w:rPr>
                <w:spacing w:val="29"/>
                <w:w w:val="105"/>
                <w:sz w:val="24"/>
              </w:rPr>
              <w:t xml:space="preserve"> </w:t>
            </w:r>
            <w:r>
              <w:rPr>
                <w:w w:val="105"/>
                <w:sz w:val="24"/>
              </w:rPr>
              <w:t>characters</w:t>
            </w:r>
            <w:r>
              <w:rPr>
                <w:spacing w:val="29"/>
                <w:w w:val="105"/>
                <w:sz w:val="24"/>
              </w:rPr>
              <w:t xml:space="preserve"> </w:t>
            </w:r>
            <w:r>
              <w:rPr>
                <w:w w:val="105"/>
                <w:sz w:val="24"/>
              </w:rPr>
              <w:t>in</w:t>
            </w:r>
            <w:r>
              <w:rPr>
                <w:spacing w:val="29"/>
                <w:w w:val="105"/>
                <w:sz w:val="24"/>
              </w:rPr>
              <w:t xml:space="preserve"> </w:t>
            </w:r>
            <w:r>
              <w:rPr>
                <w:w w:val="105"/>
                <w:sz w:val="24"/>
              </w:rPr>
              <w:t>strawHats</w:t>
            </w:r>
            <w:r>
              <w:rPr>
                <w:spacing w:val="29"/>
                <w:w w:val="105"/>
                <w:sz w:val="24"/>
              </w:rPr>
              <w:t xml:space="preserve"> </w:t>
            </w:r>
            <w:r>
              <w:rPr>
                <w:w w:val="105"/>
                <w:sz w:val="24"/>
              </w:rPr>
              <w:t>are</w:t>
            </w:r>
            <w:r>
              <w:rPr>
                <w:spacing w:val="29"/>
                <w:w w:val="105"/>
                <w:sz w:val="24"/>
              </w:rPr>
              <w:t xml:space="preserve"> </w:t>
            </w:r>
            <w:r>
              <w:rPr>
                <w:spacing w:val="-2"/>
                <w:w w:val="105"/>
                <w:sz w:val="24"/>
              </w:rPr>
              <w:t>defeated</w:t>
            </w:r>
          </w:p>
        </w:tc>
        <w:tc>
          <w:tcPr>
            <w:tcW w:w="3569" w:type="dxa"/>
          </w:tcPr>
          <w:p w14:paraId="5C4DFF5C">
            <w:pPr>
              <w:pStyle w:val="11"/>
              <w:ind w:left="121"/>
              <w:rPr>
                <w:sz w:val="24"/>
              </w:rPr>
            </w:pPr>
            <w:r>
              <w:rPr>
                <w:spacing w:val="-2"/>
                <w:sz w:val="24"/>
              </w:rPr>
              <w:t>CP9_WIN</w:t>
            </w:r>
          </w:p>
        </w:tc>
      </w:tr>
      <w:tr w14:paraId="6EA73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941" w:type="dxa"/>
          </w:tcPr>
          <w:p w14:paraId="15872C42">
            <w:pPr>
              <w:pStyle w:val="11"/>
              <w:ind w:left="8" w:right="1"/>
              <w:jc w:val="center"/>
              <w:rPr>
                <w:sz w:val="24"/>
              </w:rPr>
            </w:pPr>
            <w:r>
              <w:rPr>
                <w:spacing w:val="-10"/>
                <w:sz w:val="24"/>
              </w:rPr>
              <w:t>4</w:t>
            </w:r>
          </w:p>
        </w:tc>
        <w:tc>
          <w:tcPr>
            <w:tcW w:w="5121" w:type="dxa"/>
          </w:tcPr>
          <w:p w14:paraId="3BF477A6">
            <w:pPr>
              <w:pStyle w:val="11"/>
              <w:rPr>
                <w:sz w:val="24"/>
              </w:rPr>
            </w:pPr>
            <w:r>
              <w:rPr>
                <w:w w:val="105"/>
                <w:sz w:val="24"/>
              </w:rPr>
              <w:t>All</w:t>
            </w:r>
            <w:r>
              <w:rPr>
                <w:spacing w:val="21"/>
                <w:w w:val="105"/>
                <w:sz w:val="24"/>
              </w:rPr>
              <w:t xml:space="preserve"> </w:t>
            </w:r>
            <w:r>
              <w:rPr>
                <w:w w:val="105"/>
                <w:sz w:val="24"/>
              </w:rPr>
              <w:t>characters</w:t>
            </w:r>
            <w:r>
              <w:rPr>
                <w:spacing w:val="22"/>
                <w:w w:val="105"/>
                <w:sz w:val="24"/>
              </w:rPr>
              <w:t xml:space="preserve"> </w:t>
            </w:r>
            <w:r>
              <w:rPr>
                <w:w w:val="105"/>
                <w:sz w:val="24"/>
              </w:rPr>
              <w:t>in</w:t>
            </w:r>
            <w:r>
              <w:rPr>
                <w:spacing w:val="21"/>
                <w:w w:val="105"/>
                <w:sz w:val="24"/>
              </w:rPr>
              <w:t xml:space="preserve"> </w:t>
            </w:r>
            <w:r>
              <w:rPr>
                <w:w w:val="105"/>
                <w:sz w:val="24"/>
              </w:rPr>
              <w:t>cp9Agents</w:t>
            </w:r>
            <w:r>
              <w:rPr>
                <w:spacing w:val="22"/>
                <w:w w:val="105"/>
                <w:sz w:val="24"/>
              </w:rPr>
              <w:t xml:space="preserve"> </w:t>
            </w:r>
            <w:r>
              <w:rPr>
                <w:w w:val="105"/>
                <w:sz w:val="24"/>
              </w:rPr>
              <w:t>are</w:t>
            </w:r>
            <w:r>
              <w:rPr>
                <w:spacing w:val="21"/>
                <w:w w:val="105"/>
                <w:sz w:val="24"/>
              </w:rPr>
              <w:t xml:space="preserve"> </w:t>
            </w:r>
            <w:r>
              <w:rPr>
                <w:spacing w:val="-2"/>
                <w:w w:val="105"/>
                <w:sz w:val="24"/>
              </w:rPr>
              <w:t>defeated</w:t>
            </w:r>
          </w:p>
        </w:tc>
        <w:tc>
          <w:tcPr>
            <w:tcW w:w="3569" w:type="dxa"/>
          </w:tcPr>
          <w:p w14:paraId="2165DF9A">
            <w:pPr>
              <w:pStyle w:val="11"/>
              <w:ind w:left="121"/>
              <w:rPr>
                <w:sz w:val="24"/>
              </w:rPr>
            </w:pPr>
            <w:r>
              <w:rPr>
                <w:spacing w:val="-5"/>
                <w:sz w:val="24"/>
              </w:rPr>
              <w:t>STRAW_HAT_WIN_BY_DEFEAT_CP9</w:t>
            </w:r>
          </w:p>
        </w:tc>
      </w:tr>
      <w:tr w14:paraId="54048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941" w:type="dxa"/>
          </w:tcPr>
          <w:p w14:paraId="1BCD6563">
            <w:pPr>
              <w:pStyle w:val="11"/>
              <w:ind w:left="8" w:right="1"/>
              <w:jc w:val="center"/>
              <w:rPr>
                <w:sz w:val="24"/>
              </w:rPr>
            </w:pPr>
            <w:r>
              <w:rPr>
                <w:spacing w:val="-10"/>
                <w:sz w:val="24"/>
              </w:rPr>
              <w:t>5</w:t>
            </w:r>
          </w:p>
        </w:tc>
        <w:tc>
          <w:tcPr>
            <w:tcW w:w="5121" w:type="dxa"/>
          </w:tcPr>
          <w:p w14:paraId="638B9174">
            <w:pPr>
              <w:pStyle w:val="11"/>
              <w:rPr>
                <w:sz w:val="24"/>
              </w:rPr>
            </w:pPr>
            <w:r>
              <w:rPr>
                <w:w w:val="105"/>
                <w:sz w:val="24"/>
              </w:rPr>
              <w:t>turnCount</w:t>
            </w:r>
            <w:r>
              <w:rPr>
                <w:spacing w:val="62"/>
                <w:w w:val="150"/>
                <w:sz w:val="24"/>
              </w:rPr>
              <w:t xml:space="preserve"> </w:t>
            </w:r>
            <w:r>
              <w:rPr>
                <w:w w:val="105"/>
                <w:sz w:val="24"/>
              </w:rPr>
              <w:t>&gt;=</w:t>
            </w:r>
            <w:r>
              <w:rPr>
                <w:spacing w:val="62"/>
                <w:w w:val="150"/>
                <w:sz w:val="24"/>
              </w:rPr>
              <w:t xml:space="preserve"> </w:t>
            </w:r>
            <w:r>
              <w:rPr>
                <w:spacing w:val="-2"/>
                <w:w w:val="105"/>
                <w:sz w:val="24"/>
              </w:rPr>
              <w:t>maxTurns</w:t>
            </w:r>
          </w:p>
        </w:tc>
        <w:tc>
          <w:tcPr>
            <w:tcW w:w="3569" w:type="dxa"/>
          </w:tcPr>
          <w:p w14:paraId="3A5FAE0C">
            <w:pPr>
              <w:pStyle w:val="11"/>
              <w:rPr>
                <w:sz w:val="24"/>
              </w:rPr>
            </w:pPr>
            <w:r>
              <w:rPr>
                <w:spacing w:val="-2"/>
                <w:sz w:val="24"/>
              </w:rPr>
              <w:t>TIME_OUT</w:t>
            </w:r>
          </w:p>
        </w:tc>
      </w:tr>
    </w:tbl>
    <w:p w14:paraId="2E23AC7C">
      <w:pPr>
        <w:pStyle w:val="10"/>
        <w:numPr>
          <w:ilvl w:val="0"/>
          <w:numId w:val="9"/>
        </w:numPr>
        <w:tabs>
          <w:tab w:val="left" w:pos="583"/>
        </w:tabs>
        <w:spacing w:before="134" w:after="0" w:line="240" w:lineRule="auto"/>
        <w:ind w:left="583" w:right="0" w:hanging="413"/>
        <w:jc w:val="left"/>
        <w:rPr>
          <w:sz w:val="24"/>
        </w:rPr>
      </w:pPr>
      <w:r>
        <w:rPr>
          <w:w w:val="105"/>
          <w:sz w:val="24"/>
        </w:rPr>
        <w:t>Method</w:t>
      </w:r>
      <w:r>
        <w:rPr>
          <w:spacing w:val="18"/>
          <w:w w:val="105"/>
          <w:sz w:val="24"/>
        </w:rPr>
        <w:t xml:space="preserve"> </w:t>
      </w:r>
      <w:r>
        <w:rPr>
          <w:w w:val="105"/>
          <w:sz w:val="24"/>
        </w:rPr>
        <w:t>getResult</w:t>
      </w:r>
      <w:r>
        <w:rPr>
          <w:spacing w:val="19"/>
          <w:w w:val="105"/>
          <w:sz w:val="24"/>
        </w:rPr>
        <w:t xml:space="preserve"> </w:t>
      </w:r>
      <w:r>
        <w:rPr>
          <w:w w:val="105"/>
          <w:sz w:val="24"/>
        </w:rPr>
        <w:t>returns</w:t>
      </w:r>
      <w:r>
        <w:rPr>
          <w:spacing w:val="19"/>
          <w:w w:val="105"/>
          <w:sz w:val="24"/>
        </w:rPr>
        <w:t xml:space="preserve"> </w:t>
      </w:r>
      <w:r>
        <w:rPr>
          <w:w w:val="105"/>
          <w:sz w:val="24"/>
        </w:rPr>
        <w:t>the</w:t>
      </w:r>
      <w:r>
        <w:rPr>
          <w:spacing w:val="19"/>
          <w:w w:val="105"/>
          <w:sz w:val="24"/>
        </w:rPr>
        <w:t xml:space="preserve"> </w:t>
      </w:r>
      <w:r>
        <w:rPr>
          <w:w w:val="105"/>
          <w:sz w:val="24"/>
        </w:rPr>
        <w:t>result</w:t>
      </w:r>
      <w:r>
        <w:rPr>
          <w:spacing w:val="19"/>
          <w:w w:val="105"/>
          <w:sz w:val="24"/>
        </w:rPr>
        <w:t xml:space="preserve"> </w:t>
      </w:r>
      <w:r>
        <w:rPr>
          <w:w w:val="105"/>
          <w:sz w:val="24"/>
        </w:rPr>
        <w:t>string</w:t>
      </w:r>
      <w:r>
        <w:rPr>
          <w:spacing w:val="19"/>
          <w:w w:val="105"/>
          <w:sz w:val="24"/>
        </w:rPr>
        <w:t xml:space="preserve"> </w:t>
      </w:r>
      <w:r>
        <w:rPr>
          <w:w w:val="105"/>
          <w:sz w:val="24"/>
        </w:rPr>
        <w:t>after</w:t>
      </w:r>
      <w:r>
        <w:rPr>
          <w:spacing w:val="19"/>
          <w:w w:val="105"/>
          <w:sz w:val="24"/>
        </w:rPr>
        <w:t xml:space="preserve"> </w:t>
      </w:r>
      <w:r>
        <w:rPr>
          <w:w w:val="105"/>
          <w:sz w:val="24"/>
        </w:rPr>
        <w:t>the</w:t>
      </w:r>
      <w:r>
        <w:rPr>
          <w:spacing w:val="19"/>
          <w:w w:val="105"/>
          <w:sz w:val="24"/>
        </w:rPr>
        <w:t xml:space="preserve"> </w:t>
      </w:r>
      <w:r>
        <w:rPr>
          <w:w w:val="105"/>
          <w:sz w:val="24"/>
        </w:rPr>
        <w:t>battle</w:t>
      </w:r>
      <w:r>
        <w:rPr>
          <w:spacing w:val="19"/>
          <w:w w:val="105"/>
          <w:sz w:val="24"/>
        </w:rPr>
        <w:t xml:space="preserve"> </w:t>
      </w:r>
      <w:r>
        <w:rPr>
          <w:spacing w:val="-2"/>
          <w:w w:val="105"/>
          <w:sz w:val="24"/>
        </w:rPr>
        <w:t>ends.</w:t>
      </w:r>
    </w:p>
    <w:p w14:paraId="425851D4">
      <w:pPr>
        <w:spacing w:before="265"/>
        <w:ind w:left="413" w:right="0" w:firstLine="0"/>
        <w:jc w:val="left"/>
        <w:rPr>
          <w:rFonts w:ascii="Lucida Console"/>
          <w:sz w:val="12"/>
        </w:rPr>
      </w:pPr>
      <w:r>
        <w:rPr>
          <w:rFonts w:ascii="Lucida Console"/>
          <w:sz w:val="12"/>
        </w:rPr>
        <mc:AlternateContent>
          <mc:Choice Requires="wps">
            <w:drawing>
              <wp:anchor distT="0" distB="0" distL="0" distR="0" simplePos="0" relativeHeight="251683840" behindDoc="0" locked="0" layoutInCell="1" allowOverlap="1">
                <wp:simplePos x="0" y="0"/>
                <wp:positionH relativeFrom="page">
                  <wp:posOffset>1091565</wp:posOffset>
                </wp:positionH>
                <wp:positionV relativeFrom="paragraph">
                  <wp:posOffset>89535</wp:posOffset>
                </wp:positionV>
                <wp:extent cx="5748655" cy="197485"/>
                <wp:effectExtent l="0" t="0" r="0" b="0"/>
                <wp:wrapNone/>
                <wp:docPr id="61" name="Textbox 61"/>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0E3E26F2">
                            <w:pPr>
                              <w:spacing w:before="27"/>
                              <w:ind w:left="17" w:right="0" w:firstLine="0"/>
                              <w:jc w:val="left"/>
                              <w:rPr>
                                <w:color w:val="000000"/>
                                <w:sz w:val="20"/>
                              </w:rPr>
                            </w:pPr>
                            <w:r>
                              <w:rPr>
                                <w:color w:val="000000"/>
                                <w:spacing w:val="14"/>
                                <w:w w:val="135"/>
                                <w:sz w:val="20"/>
                              </w:rPr>
                              <w:t>string</w:t>
                            </w:r>
                            <w:r>
                              <w:rPr>
                                <w:color w:val="000000"/>
                                <w:spacing w:val="76"/>
                                <w:w w:val="150"/>
                                <w:sz w:val="20"/>
                              </w:rPr>
                              <w:t xml:space="preserve"> </w:t>
                            </w:r>
                            <w:r>
                              <w:rPr>
                                <w:color w:val="000000"/>
                                <w:spacing w:val="16"/>
                                <w:w w:val="135"/>
                                <w:sz w:val="20"/>
                              </w:rPr>
                              <w:t>getResult</w:t>
                            </w:r>
                            <w:r>
                              <w:rPr>
                                <w:color w:val="000000"/>
                                <w:spacing w:val="-29"/>
                                <w:w w:val="135"/>
                                <w:sz w:val="20"/>
                              </w:rPr>
                              <w:t xml:space="preserve"> </w:t>
                            </w:r>
                            <w:r>
                              <w:rPr>
                                <w:color w:val="000000"/>
                                <w:w w:val="135"/>
                                <w:sz w:val="20"/>
                              </w:rPr>
                              <w:t>()</w:t>
                            </w:r>
                            <w:r>
                              <w:rPr>
                                <w:color w:val="000000"/>
                                <w:spacing w:val="75"/>
                                <w:w w:val="150"/>
                                <w:sz w:val="20"/>
                              </w:rPr>
                              <w:t xml:space="preserve"> </w:t>
                            </w:r>
                            <w:r>
                              <w:rPr>
                                <w:color w:val="000000"/>
                                <w:spacing w:val="13"/>
                                <w:w w:val="135"/>
                                <w:sz w:val="20"/>
                              </w:rPr>
                              <w:t>const;</w:t>
                            </w:r>
                          </w:p>
                        </w:txbxContent>
                      </wps:txbx>
                      <wps:bodyPr wrap="square" lIns="0" tIns="0" rIns="0" bIns="0" rtlCol="0">
                        <a:noAutofit/>
                      </wps:bodyPr>
                    </wps:wsp>
                  </a:graphicData>
                </a:graphic>
              </wp:anchor>
            </w:drawing>
          </mc:Choice>
          <mc:Fallback>
            <w:pict>
              <v:shape id="Textbox 61" o:spid="_x0000_s1026" o:spt="202" type="#_x0000_t202" style="position:absolute;left:0pt;margin-left:85.95pt;margin-top:7.05pt;height:15.55pt;width:452.65pt;mso-position-horizontal-relative:page;z-index:251683840;mso-width-relative:page;mso-height-relative:page;" fillcolor="#CCE5FF" filled="t" stroked="f" coordsize="21600,21600" o:gfxdata="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qAxJdUAAAAKAQAADwAAAAAAAAABACAAAAAiAAAAZHJz&#10;L2Rvd25yZXYueG1sUEsBAhQAFAAAAAgAh07iQOs0wbjOAQAAqgMAAA4AAAAAAAAAAQAgAAAAJAEA&#10;AGRycy9lMm9Eb2MueG1sUEsFBgAAAAAGAAYAWQEAAGQFAAAAAA==&#10;">
                <v:fill on="t" focussize="0,0"/>
                <v:stroke on="f"/>
                <v:imagedata o:title=""/>
                <o:lock v:ext="edit" aspectratio="f"/>
                <v:textbox inset="0mm,0mm,0mm,0mm">
                  <w:txbxContent>
                    <w:p w14:paraId="0E3E26F2">
                      <w:pPr>
                        <w:spacing w:before="27"/>
                        <w:ind w:left="17" w:right="0" w:firstLine="0"/>
                        <w:jc w:val="left"/>
                        <w:rPr>
                          <w:color w:val="000000"/>
                          <w:sz w:val="20"/>
                        </w:rPr>
                      </w:pPr>
                      <w:r>
                        <w:rPr>
                          <w:color w:val="000000"/>
                          <w:spacing w:val="14"/>
                          <w:w w:val="135"/>
                          <w:sz w:val="20"/>
                        </w:rPr>
                        <w:t>string</w:t>
                      </w:r>
                      <w:r>
                        <w:rPr>
                          <w:color w:val="000000"/>
                          <w:spacing w:val="76"/>
                          <w:w w:val="150"/>
                          <w:sz w:val="20"/>
                        </w:rPr>
                        <w:t xml:space="preserve"> </w:t>
                      </w:r>
                      <w:r>
                        <w:rPr>
                          <w:color w:val="000000"/>
                          <w:spacing w:val="16"/>
                          <w:w w:val="135"/>
                          <w:sz w:val="20"/>
                        </w:rPr>
                        <w:t>getResult</w:t>
                      </w:r>
                      <w:r>
                        <w:rPr>
                          <w:color w:val="000000"/>
                          <w:spacing w:val="-29"/>
                          <w:w w:val="135"/>
                          <w:sz w:val="20"/>
                        </w:rPr>
                        <w:t xml:space="preserve"> </w:t>
                      </w:r>
                      <w:r>
                        <w:rPr>
                          <w:color w:val="000000"/>
                          <w:w w:val="135"/>
                          <w:sz w:val="20"/>
                        </w:rPr>
                        <w:t>()</w:t>
                      </w:r>
                      <w:r>
                        <w:rPr>
                          <w:color w:val="000000"/>
                          <w:spacing w:val="75"/>
                          <w:w w:val="150"/>
                          <w:sz w:val="20"/>
                        </w:rPr>
                        <w:t xml:space="preserve"> </w:t>
                      </w:r>
                      <w:r>
                        <w:rPr>
                          <w:color w:val="000000"/>
                          <w:spacing w:val="13"/>
                          <w:w w:val="135"/>
                          <w:sz w:val="20"/>
                        </w:rPr>
                        <w:t>const;</w:t>
                      </w:r>
                    </w:p>
                  </w:txbxContent>
                </v:textbox>
              </v:shape>
            </w:pict>
          </mc:Fallback>
        </mc:AlternateContent>
      </w:r>
      <w:r>
        <w:rPr>
          <w:rFonts w:ascii="Lucida Console"/>
          <w:color w:val="7F7F7F"/>
          <w:spacing w:val="-10"/>
          <w:sz w:val="12"/>
        </w:rPr>
        <w:t>1</w:t>
      </w:r>
    </w:p>
    <w:p w14:paraId="0A631282">
      <w:pPr>
        <w:pStyle w:val="7"/>
        <w:spacing w:before="234"/>
        <w:ind w:left="586"/>
      </w:pPr>
      <w:r>
        <w:t>The</w:t>
      </w:r>
      <w:r>
        <w:rPr>
          <w:spacing w:val="38"/>
        </w:rPr>
        <w:t xml:space="preserve"> </w:t>
      </w:r>
      <w:r>
        <w:t>result</w:t>
      </w:r>
      <w:r>
        <w:rPr>
          <w:spacing w:val="39"/>
        </w:rPr>
        <w:t xml:space="preserve"> </w:t>
      </w:r>
      <w:r>
        <w:t>string</w:t>
      </w:r>
      <w:r>
        <w:rPr>
          <w:spacing w:val="39"/>
        </w:rPr>
        <w:t xml:space="preserve"> </w:t>
      </w:r>
      <w:r>
        <w:t>has</w:t>
      </w:r>
      <w:r>
        <w:rPr>
          <w:spacing w:val="39"/>
        </w:rPr>
        <w:t xml:space="preserve"> </w:t>
      </w:r>
      <w:r>
        <w:t>the</w:t>
      </w:r>
      <w:r>
        <w:rPr>
          <w:spacing w:val="39"/>
        </w:rPr>
        <w:t xml:space="preserve"> </w:t>
      </w:r>
      <w:r>
        <w:rPr>
          <w:spacing w:val="-2"/>
        </w:rPr>
        <w:t>format:</w:t>
      </w:r>
    </w:p>
    <w:p w14:paraId="6097A40B">
      <w:pPr>
        <w:spacing w:before="264"/>
        <w:ind w:left="413" w:right="0" w:firstLine="0"/>
        <w:jc w:val="left"/>
        <w:rPr>
          <w:rFonts w:ascii="Lucida Console"/>
          <w:sz w:val="12"/>
        </w:rPr>
      </w:pPr>
      <w:r>
        <w:rPr>
          <w:rFonts w:ascii="Lucida Console"/>
          <w:sz w:val="12"/>
        </w:rPr>
        <mc:AlternateContent>
          <mc:Choice Requires="wps">
            <w:drawing>
              <wp:anchor distT="0" distB="0" distL="0" distR="0" simplePos="0" relativeHeight="251682816" behindDoc="0" locked="0" layoutInCell="1" allowOverlap="1">
                <wp:simplePos x="0" y="0"/>
                <wp:positionH relativeFrom="page">
                  <wp:posOffset>1091565</wp:posOffset>
                </wp:positionH>
                <wp:positionV relativeFrom="paragraph">
                  <wp:posOffset>89535</wp:posOffset>
                </wp:positionV>
                <wp:extent cx="5748655" cy="394970"/>
                <wp:effectExtent l="0" t="0" r="0" b="0"/>
                <wp:wrapNone/>
                <wp:docPr id="62" name="Textbox 62"/>
                <wp:cNvGraphicFramePr/>
                <a:graphic xmlns:a="http://schemas.openxmlformats.org/drawingml/2006/main">
                  <a:graphicData uri="http://schemas.microsoft.com/office/word/2010/wordprocessingShape">
                    <wps:wsp>
                      <wps:cNvSpPr txBox="1"/>
                      <wps:spPr>
                        <a:xfrm>
                          <a:off x="0" y="0"/>
                          <a:ext cx="5748655" cy="394970"/>
                        </a:xfrm>
                        <a:prstGeom prst="rect">
                          <a:avLst/>
                        </a:prstGeom>
                        <a:solidFill>
                          <a:srgbClr val="CCE5FF"/>
                        </a:solidFill>
                      </wps:spPr>
                      <wps:txbx>
                        <w:txbxContent>
                          <w:p w14:paraId="769DB5D9">
                            <w:pPr>
                              <w:spacing w:before="1" w:line="304" w:lineRule="auto"/>
                              <w:ind w:left="418" w:right="0" w:hanging="400"/>
                              <w:jc w:val="left"/>
                              <w:rPr>
                                <w:color w:val="000000"/>
                                <w:sz w:val="20"/>
                              </w:rPr>
                            </w:pPr>
                            <w:r>
                              <w:rPr>
                                <w:color w:val="000000"/>
                                <w:spacing w:val="16"/>
                                <w:w w:val="120"/>
                                <w:sz w:val="20"/>
                              </w:rPr>
                              <w:t>resultCode</w:t>
                            </w:r>
                            <w:r>
                              <w:rPr>
                                <w:color w:val="000000"/>
                                <w:spacing w:val="59"/>
                                <w:w w:val="120"/>
                                <w:sz w:val="20"/>
                              </w:rPr>
                              <w:t xml:space="preserve"> </w:t>
                            </w:r>
                            <w:r>
                              <w:rPr>
                                <w:color w:val="000000"/>
                                <w:spacing w:val="13"/>
                                <w:w w:val="120"/>
                                <w:sz w:val="20"/>
                              </w:rPr>
                              <w:t>turn</w:t>
                            </w:r>
                            <w:r>
                              <w:rPr>
                                <w:color w:val="000000"/>
                                <w:spacing w:val="-37"/>
                                <w:w w:val="120"/>
                                <w:sz w:val="20"/>
                              </w:rPr>
                              <w:t xml:space="preserve"> </w:t>
                            </w:r>
                            <w:r>
                              <w:rPr>
                                <w:color w:val="000000"/>
                                <w:spacing w:val="14"/>
                                <w:w w:val="120"/>
                                <w:sz w:val="20"/>
                              </w:rPr>
                              <w:t>Count</w:t>
                            </w:r>
                            <w:r>
                              <w:rPr>
                                <w:color w:val="000000"/>
                                <w:spacing w:val="74"/>
                                <w:w w:val="120"/>
                                <w:sz w:val="20"/>
                              </w:rPr>
                              <w:t xml:space="preserve"> </w:t>
                            </w:r>
                            <w:r>
                              <w:rPr>
                                <w:color w:val="000000"/>
                                <w:spacing w:val="14"/>
                                <w:w w:val="120"/>
                                <w:sz w:val="20"/>
                              </w:rPr>
                              <w:t>morale</w:t>
                            </w:r>
                            <w:r>
                              <w:rPr>
                                <w:color w:val="000000"/>
                                <w:spacing w:val="73"/>
                                <w:w w:val="120"/>
                                <w:sz w:val="20"/>
                              </w:rPr>
                              <w:t xml:space="preserve"> </w:t>
                            </w:r>
                            <w:r>
                              <w:rPr>
                                <w:color w:val="000000"/>
                                <w:spacing w:val="14"/>
                                <w:w w:val="120"/>
                                <w:sz w:val="20"/>
                              </w:rPr>
                              <w:t>alarm</w:t>
                            </w:r>
                            <w:r>
                              <w:rPr>
                                <w:color w:val="000000"/>
                                <w:spacing w:val="-37"/>
                                <w:w w:val="120"/>
                                <w:sz w:val="20"/>
                              </w:rPr>
                              <w:t xml:space="preserve"> </w:t>
                            </w:r>
                            <w:r>
                              <w:rPr>
                                <w:color w:val="000000"/>
                                <w:spacing w:val="14"/>
                                <w:w w:val="120"/>
                                <w:sz w:val="20"/>
                              </w:rPr>
                              <w:t>Level</w:t>
                            </w:r>
                            <w:r>
                              <w:rPr>
                                <w:color w:val="000000"/>
                                <w:spacing w:val="76"/>
                                <w:w w:val="120"/>
                                <w:sz w:val="20"/>
                              </w:rPr>
                              <w:t xml:space="preserve"> </w:t>
                            </w:r>
                            <w:r>
                              <w:rPr>
                                <w:color w:val="000000"/>
                                <w:spacing w:val="15"/>
                                <w:w w:val="120"/>
                                <w:sz w:val="20"/>
                              </w:rPr>
                              <w:t>rescue</w:t>
                            </w:r>
                            <w:r>
                              <w:rPr>
                                <w:color w:val="000000"/>
                                <w:spacing w:val="-36"/>
                                <w:w w:val="120"/>
                                <w:sz w:val="20"/>
                              </w:rPr>
                              <w:t xml:space="preserve"> </w:t>
                            </w:r>
                            <w:r>
                              <w:rPr>
                                <w:color w:val="000000"/>
                                <w:spacing w:val="16"/>
                                <w:w w:val="120"/>
                                <w:sz w:val="20"/>
                              </w:rPr>
                              <w:t>Progress</w:t>
                            </w:r>
                            <w:r>
                              <w:rPr>
                                <w:color w:val="000000"/>
                                <w:spacing w:val="76"/>
                                <w:w w:val="120"/>
                                <w:sz w:val="20"/>
                              </w:rPr>
                              <w:t xml:space="preserve"> </w:t>
                            </w:r>
                            <w:r>
                              <w:rPr>
                                <w:color w:val="000000"/>
                                <w:spacing w:val="15"/>
                                <w:w w:val="120"/>
                                <w:sz w:val="20"/>
                              </w:rPr>
                              <w:t>escape</w:t>
                            </w:r>
                            <w:r>
                              <w:rPr>
                                <w:color w:val="000000"/>
                                <w:spacing w:val="-36"/>
                                <w:w w:val="120"/>
                                <w:sz w:val="20"/>
                              </w:rPr>
                              <w:t xml:space="preserve"> </w:t>
                            </w:r>
                            <w:r>
                              <w:rPr>
                                <w:color w:val="000000"/>
                                <w:spacing w:val="16"/>
                                <w:w w:val="120"/>
                                <w:sz w:val="20"/>
                              </w:rPr>
                              <w:t xml:space="preserve">Progress </w:t>
                            </w:r>
                            <w:r>
                              <w:rPr>
                                <w:color w:val="000000"/>
                                <w:spacing w:val="15"/>
                                <w:w w:val="125"/>
                                <w:sz w:val="20"/>
                              </w:rPr>
                              <w:t>busterCallTimer</w:t>
                            </w:r>
                          </w:p>
                        </w:txbxContent>
                      </wps:txbx>
                      <wps:bodyPr wrap="square" lIns="0" tIns="0" rIns="0" bIns="0" rtlCol="0">
                        <a:noAutofit/>
                      </wps:bodyPr>
                    </wps:wsp>
                  </a:graphicData>
                </a:graphic>
              </wp:anchor>
            </w:drawing>
          </mc:Choice>
          <mc:Fallback>
            <w:pict>
              <v:shape id="Textbox 62" o:spid="_x0000_s1026" o:spt="202" type="#_x0000_t202" style="position:absolute;left:0pt;margin-left:85.95pt;margin-top:7.05pt;height:31.1pt;width:452.65pt;mso-position-horizontal-relative:page;z-index:251682816;mso-width-relative:page;mso-height-relative:page;" fillcolor="#CCE5FF" filled="t" stroked="f" coordsize="21600,21600" o:gfxdata="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j+9kJtUAAAAKAQAADwAAAAAAAAABACAAAAAi&#10;AAAAZHJzL2Rvd25yZXYueG1sUEsBAhQAFAAAAAgAh07iQLJbsdzUAQAAqgMAAA4AAAAAAAAAAQAg&#10;AAAAJAEAAGRycy9lMm9Eb2MueG1sUEsFBgAAAAAGAAYAWQEAAGoFAAAAAA==&#10;">
                <v:fill on="t" focussize="0,0"/>
                <v:stroke on="f"/>
                <v:imagedata o:title=""/>
                <o:lock v:ext="edit" aspectratio="f"/>
                <v:textbox inset="0mm,0mm,0mm,0mm">
                  <w:txbxContent>
                    <w:p w14:paraId="769DB5D9">
                      <w:pPr>
                        <w:spacing w:before="1" w:line="304" w:lineRule="auto"/>
                        <w:ind w:left="418" w:right="0" w:hanging="400"/>
                        <w:jc w:val="left"/>
                        <w:rPr>
                          <w:color w:val="000000"/>
                          <w:sz w:val="20"/>
                        </w:rPr>
                      </w:pPr>
                      <w:r>
                        <w:rPr>
                          <w:color w:val="000000"/>
                          <w:spacing w:val="16"/>
                          <w:w w:val="120"/>
                          <w:sz w:val="20"/>
                        </w:rPr>
                        <w:t>resultCode</w:t>
                      </w:r>
                      <w:r>
                        <w:rPr>
                          <w:color w:val="000000"/>
                          <w:spacing w:val="59"/>
                          <w:w w:val="120"/>
                          <w:sz w:val="20"/>
                        </w:rPr>
                        <w:t xml:space="preserve"> </w:t>
                      </w:r>
                      <w:r>
                        <w:rPr>
                          <w:color w:val="000000"/>
                          <w:spacing w:val="13"/>
                          <w:w w:val="120"/>
                          <w:sz w:val="20"/>
                        </w:rPr>
                        <w:t>turn</w:t>
                      </w:r>
                      <w:r>
                        <w:rPr>
                          <w:color w:val="000000"/>
                          <w:spacing w:val="-37"/>
                          <w:w w:val="120"/>
                          <w:sz w:val="20"/>
                        </w:rPr>
                        <w:t xml:space="preserve"> </w:t>
                      </w:r>
                      <w:r>
                        <w:rPr>
                          <w:color w:val="000000"/>
                          <w:spacing w:val="14"/>
                          <w:w w:val="120"/>
                          <w:sz w:val="20"/>
                        </w:rPr>
                        <w:t>Count</w:t>
                      </w:r>
                      <w:r>
                        <w:rPr>
                          <w:color w:val="000000"/>
                          <w:spacing w:val="74"/>
                          <w:w w:val="120"/>
                          <w:sz w:val="20"/>
                        </w:rPr>
                        <w:t xml:space="preserve"> </w:t>
                      </w:r>
                      <w:r>
                        <w:rPr>
                          <w:color w:val="000000"/>
                          <w:spacing w:val="14"/>
                          <w:w w:val="120"/>
                          <w:sz w:val="20"/>
                        </w:rPr>
                        <w:t>morale</w:t>
                      </w:r>
                      <w:r>
                        <w:rPr>
                          <w:color w:val="000000"/>
                          <w:spacing w:val="73"/>
                          <w:w w:val="120"/>
                          <w:sz w:val="20"/>
                        </w:rPr>
                        <w:t xml:space="preserve"> </w:t>
                      </w:r>
                      <w:r>
                        <w:rPr>
                          <w:color w:val="000000"/>
                          <w:spacing w:val="14"/>
                          <w:w w:val="120"/>
                          <w:sz w:val="20"/>
                        </w:rPr>
                        <w:t>alarm</w:t>
                      </w:r>
                      <w:r>
                        <w:rPr>
                          <w:color w:val="000000"/>
                          <w:spacing w:val="-37"/>
                          <w:w w:val="120"/>
                          <w:sz w:val="20"/>
                        </w:rPr>
                        <w:t xml:space="preserve"> </w:t>
                      </w:r>
                      <w:r>
                        <w:rPr>
                          <w:color w:val="000000"/>
                          <w:spacing w:val="14"/>
                          <w:w w:val="120"/>
                          <w:sz w:val="20"/>
                        </w:rPr>
                        <w:t>Level</w:t>
                      </w:r>
                      <w:r>
                        <w:rPr>
                          <w:color w:val="000000"/>
                          <w:spacing w:val="76"/>
                          <w:w w:val="120"/>
                          <w:sz w:val="20"/>
                        </w:rPr>
                        <w:t xml:space="preserve"> </w:t>
                      </w:r>
                      <w:r>
                        <w:rPr>
                          <w:color w:val="000000"/>
                          <w:spacing w:val="15"/>
                          <w:w w:val="120"/>
                          <w:sz w:val="20"/>
                        </w:rPr>
                        <w:t>rescue</w:t>
                      </w:r>
                      <w:r>
                        <w:rPr>
                          <w:color w:val="000000"/>
                          <w:spacing w:val="-36"/>
                          <w:w w:val="120"/>
                          <w:sz w:val="20"/>
                        </w:rPr>
                        <w:t xml:space="preserve"> </w:t>
                      </w:r>
                      <w:r>
                        <w:rPr>
                          <w:color w:val="000000"/>
                          <w:spacing w:val="16"/>
                          <w:w w:val="120"/>
                          <w:sz w:val="20"/>
                        </w:rPr>
                        <w:t>Progress</w:t>
                      </w:r>
                      <w:r>
                        <w:rPr>
                          <w:color w:val="000000"/>
                          <w:spacing w:val="76"/>
                          <w:w w:val="120"/>
                          <w:sz w:val="20"/>
                        </w:rPr>
                        <w:t xml:space="preserve"> </w:t>
                      </w:r>
                      <w:r>
                        <w:rPr>
                          <w:color w:val="000000"/>
                          <w:spacing w:val="15"/>
                          <w:w w:val="120"/>
                          <w:sz w:val="20"/>
                        </w:rPr>
                        <w:t>escape</w:t>
                      </w:r>
                      <w:r>
                        <w:rPr>
                          <w:color w:val="000000"/>
                          <w:spacing w:val="-36"/>
                          <w:w w:val="120"/>
                          <w:sz w:val="20"/>
                        </w:rPr>
                        <w:t xml:space="preserve"> </w:t>
                      </w:r>
                      <w:r>
                        <w:rPr>
                          <w:color w:val="000000"/>
                          <w:spacing w:val="16"/>
                          <w:w w:val="120"/>
                          <w:sz w:val="20"/>
                        </w:rPr>
                        <w:t xml:space="preserve">Progress </w:t>
                      </w:r>
                      <w:r>
                        <w:rPr>
                          <w:color w:val="000000"/>
                          <w:spacing w:val="15"/>
                          <w:w w:val="125"/>
                          <w:sz w:val="20"/>
                        </w:rPr>
                        <w:t>busterCallTimer</w:t>
                      </w:r>
                    </w:p>
                  </w:txbxContent>
                </v:textbox>
              </v:shape>
            </w:pict>
          </mc:Fallback>
        </mc:AlternateContent>
      </w:r>
      <w:r>
        <w:rPr>
          <w:rFonts w:ascii="Lucida Console"/>
          <w:color w:val="7F7F7F"/>
          <w:spacing w:val="-10"/>
          <w:sz w:val="12"/>
        </w:rPr>
        <w:t>1</w:t>
      </w:r>
    </w:p>
    <w:p w14:paraId="4916F120">
      <w:pPr>
        <w:pStyle w:val="7"/>
        <w:rPr>
          <w:rFonts w:ascii="Lucida Console"/>
        </w:rPr>
      </w:pPr>
    </w:p>
    <w:p w14:paraId="6A39F6B9">
      <w:pPr>
        <w:pStyle w:val="7"/>
        <w:spacing w:before="65"/>
        <w:rPr>
          <w:rFonts w:ascii="Lucida Console"/>
        </w:rPr>
      </w:pPr>
    </w:p>
    <w:p w14:paraId="26F10D13">
      <w:pPr>
        <w:pStyle w:val="7"/>
        <w:ind w:left="586"/>
      </w:pPr>
      <w:r>
        <w:rPr>
          <w:spacing w:val="-2"/>
          <w:w w:val="105"/>
        </w:rPr>
        <w:t>Example:</w:t>
      </w:r>
    </w:p>
    <w:p w14:paraId="2BA50214">
      <w:pPr>
        <w:spacing w:before="264"/>
        <w:ind w:left="413" w:right="0" w:firstLine="0"/>
        <w:jc w:val="left"/>
        <w:rPr>
          <w:rFonts w:ascii="Lucida Console"/>
          <w:sz w:val="12"/>
        </w:rPr>
      </w:pPr>
      <w:r>
        <w:rPr>
          <w:rFonts w:ascii="Lucida Console"/>
          <w:sz w:val="12"/>
        </w:rPr>
        <mc:AlternateContent>
          <mc:Choice Requires="wps">
            <w:drawing>
              <wp:anchor distT="0" distB="0" distL="0" distR="0" simplePos="0" relativeHeight="251682816" behindDoc="0" locked="0" layoutInCell="1" allowOverlap="1">
                <wp:simplePos x="0" y="0"/>
                <wp:positionH relativeFrom="page">
                  <wp:posOffset>1091565</wp:posOffset>
                </wp:positionH>
                <wp:positionV relativeFrom="paragraph">
                  <wp:posOffset>89535</wp:posOffset>
                </wp:positionV>
                <wp:extent cx="5748655" cy="197485"/>
                <wp:effectExtent l="0" t="0" r="0" b="0"/>
                <wp:wrapNone/>
                <wp:docPr id="63" name="Textbox 63"/>
                <wp:cNvGraphicFramePr/>
                <a:graphic xmlns:a="http://schemas.openxmlformats.org/drawingml/2006/main">
                  <a:graphicData uri="http://schemas.microsoft.com/office/word/2010/wordprocessingShape">
                    <wps:wsp>
                      <wps:cNvSpPr txBox="1"/>
                      <wps:spPr>
                        <a:xfrm>
                          <a:off x="0" y="0"/>
                          <a:ext cx="5748655" cy="197485"/>
                        </a:xfrm>
                        <a:prstGeom prst="rect">
                          <a:avLst/>
                        </a:prstGeom>
                        <a:solidFill>
                          <a:srgbClr val="CCE5FF"/>
                        </a:solidFill>
                      </wps:spPr>
                      <wps:txbx>
                        <w:txbxContent>
                          <w:p w14:paraId="0E4608B1">
                            <w:pPr>
                              <w:spacing w:before="27"/>
                              <w:ind w:left="19" w:right="0" w:firstLine="0"/>
                              <w:jc w:val="left"/>
                              <w:rPr>
                                <w:color w:val="000000"/>
                                <w:sz w:val="20"/>
                              </w:rPr>
                            </w:pPr>
                            <w:r>
                              <w:rPr>
                                <w:color w:val="000000"/>
                                <w:spacing w:val="17"/>
                                <w:w w:val="105"/>
                                <w:sz w:val="20"/>
                              </w:rPr>
                              <w:t>STRAW_HAT_WIN</w:t>
                            </w:r>
                            <w:r>
                              <w:rPr>
                                <w:color w:val="000000"/>
                                <w:spacing w:val="78"/>
                                <w:w w:val="105"/>
                                <w:sz w:val="20"/>
                              </w:rPr>
                              <w:t xml:space="preserve"> </w:t>
                            </w:r>
                            <w:r>
                              <w:rPr>
                                <w:color w:val="000000"/>
                                <w:w w:val="105"/>
                                <w:sz w:val="20"/>
                              </w:rPr>
                              <w:t>32</w:t>
                            </w:r>
                            <w:r>
                              <w:rPr>
                                <w:color w:val="000000"/>
                                <w:spacing w:val="74"/>
                                <w:w w:val="105"/>
                                <w:sz w:val="20"/>
                              </w:rPr>
                              <w:t xml:space="preserve"> </w:t>
                            </w:r>
                            <w:r>
                              <w:rPr>
                                <w:color w:val="000000"/>
                                <w:w w:val="105"/>
                                <w:sz w:val="20"/>
                              </w:rPr>
                              <w:t>78</w:t>
                            </w:r>
                            <w:r>
                              <w:rPr>
                                <w:color w:val="000000"/>
                                <w:spacing w:val="74"/>
                                <w:w w:val="105"/>
                                <w:sz w:val="20"/>
                              </w:rPr>
                              <w:t xml:space="preserve"> </w:t>
                            </w:r>
                            <w:r>
                              <w:rPr>
                                <w:color w:val="000000"/>
                                <w:w w:val="105"/>
                                <w:sz w:val="20"/>
                              </w:rPr>
                              <w:t>25</w:t>
                            </w:r>
                            <w:r>
                              <w:rPr>
                                <w:color w:val="000000"/>
                                <w:spacing w:val="76"/>
                                <w:w w:val="105"/>
                                <w:sz w:val="20"/>
                              </w:rPr>
                              <w:t xml:space="preserve"> </w:t>
                            </w:r>
                            <w:r>
                              <w:rPr>
                                <w:color w:val="000000"/>
                                <w:spacing w:val="10"/>
                                <w:w w:val="105"/>
                                <w:sz w:val="20"/>
                              </w:rPr>
                              <w:t>100</w:t>
                            </w:r>
                            <w:r>
                              <w:rPr>
                                <w:color w:val="000000"/>
                                <w:spacing w:val="77"/>
                                <w:w w:val="105"/>
                                <w:sz w:val="20"/>
                              </w:rPr>
                              <w:t xml:space="preserve"> </w:t>
                            </w:r>
                            <w:r>
                              <w:rPr>
                                <w:color w:val="000000"/>
                                <w:spacing w:val="10"/>
                                <w:w w:val="105"/>
                                <w:sz w:val="20"/>
                              </w:rPr>
                              <w:t>100</w:t>
                            </w:r>
                            <w:r>
                              <w:rPr>
                                <w:color w:val="000000"/>
                                <w:spacing w:val="73"/>
                                <w:w w:val="105"/>
                                <w:sz w:val="20"/>
                              </w:rPr>
                              <w:t xml:space="preserve"> </w:t>
                            </w:r>
                            <w:r>
                              <w:rPr>
                                <w:color w:val="000000"/>
                                <w:spacing w:val="-10"/>
                                <w:w w:val="105"/>
                                <w:sz w:val="20"/>
                              </w:rPr>
                              <w:t>4</w:t>
                            </w:r>
                          </w:p>
                        </w:txbxContent>
                      </wps:txbx>
                      <wps:bodyPr wrap="square" lIns="0" tIns="0" rIns="0" bIns="0" rtlCol="0">
                        <a:noAutofit/>
                      </wps:bodyPr>
                    </wps:wsp>
                  </a:graphicData>
                </a:graphic>
              </wp:anchor>
            </w:drawing>
          </mc:Choice>
          <mc:Fallback>
            <w:pict>
              <v:shape id="Textbox 63" o:spid="_x0000_s1026" o:spt="202" type="#_x0000_t202" style="position:absolute;left:0pt;margin-left:85.95pt;margin-top:7.05pt;height:15.55pt;width:452.65pt;mso-position-horizontal-relative:page;z-index:251682816;mso-width-relative:page;mso-height-relative:page;" fillcolor="#CCE5FF" filled="t" stroked="f" coordsize="21600,21600" o:gfxdata="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6gMSXVAAAACgEAAA8AAAAAAAAAAQAgAAAAIgAAAGRy&#10;cy9kb3ducmV2LnhtbFBLAQIUABQAAAAIAIdO4kDq7HW/zwEAAKoDAAAOAAAAAAAAAAEAIAAAACQB&#10;AABkcnMvZTJvRG9jLnhtbFBLBQYAAAAABgAGAFkBAABlBQAAAAA=&#10;">
                <v:fill on="t" focussize="0,0"/>
                <v:stroke on="f"/>
                <v:imagedata o:title=""/>
                <o:lock v:ext="edit" aspectratio="f"/>
                <v:textbox inset="0mm,0mm,0mm,0mm">
                  <w:txbxContent>
                    <w:p w14:paraId="0E4608B1">
                      <w:pPr>
                        <w:spacing w:before="27"/>
                        <w:ind w:left="19" w:right="0" w:firstLine="0"/>
                        <w:jc w:val="left"/>
                        <w:rPr>
                          <w:color w:val="000000"/>
                          <w:sz w:val="20"/>
                        </w:rPr>
                      </w:pPr>
                      <w:r>
                        <w:rPr>
                          <w:color w:val="000000"/>
                          <w:spacing w:val="17"/>
                          <w:w w:val="105"/>
                          <w:sz w:val="20"/>
                        </w:rPr>
                        <w:t>STRAW_HAT_WIN</w:t>
                      </w:r>
                      <w:r>
                        <w:rPr>
                          <w:color w:val="000000"/>
                          <w:spacing w:val="78"/>
                          <w:w w:val="105"/>
                          <w:sz w:val="20"/>
                        </w:rPr>
                        <w:t xml:space="preserve"> </w:t>
                      </w:r>
                      <w:r>
                        <w:rPr>
                          <w:color w:val="000000"/>
                          <w:w w:val="105"/>
                          <w:sz w:val="20"/>
                        </w:rPr>
                        <w:t>32</w:t>
                      </w:r>
                      <w:r>
                        <w:rPr>
                          <w:color w:val="000000"/>
                          <w:spacing w:val="74"/>
                          <w:w w:val="105"/>
                          <w:sz w:val="20"/>
                        </w:rPr>
                        <w:t xml:space="preserve"> </w:t>
                      </w:r>
                      <w:r>
                        <w:rPr>
                          <w:color w:val="000000"/>
                          <w:w w:val="105"/>
                          <w:sz w:val="20"/>
                        </w:rPr>
                        <w:t>78</w:t>
                      </w:r>
                      <w:r>
                        <w:rPr>
                          <w:color w:val="000000"/>
                          <w:spacing w:val="74"/>
                          <w:w w:val="105"/>
                          <w:sz w:val="20"/>
                        </w:rPr>
                        <w:t xml:space="preserve"> </w:t>
                      </w:r>
                      <w:r>
                        <w:rPr>
                          <w:color w:val="000000"/>
                          <w:w w:val="105"/>
                          <w:sz w:val="20"/>
                        </w:rPr>
                        <w:t>25</w:t>
                      </w:r>
                      <w:r>
                        <w:rPr>
                          <w:color w:val="000000"/>
                          <w:spacing w:val="76"/>
                          <w:w w:val="105"/>
                          <w:sz w:val="20"/>
                        </w:rPr>
                        <w:t xml:space="preserve"> </w:t>
                      </w:r>
                      <w:r>
                        <w:rPr>
                          <w:color w:val="000000"/>
                          <w:spacing w:val="10"/>
                          <w:w w:val="105"/>
                          <w:sz w:val="20"/>
                        </w:rPr>
                        <w:t>100</w:t>
                      </w:r>
                      <w:r>
                        <w:rPr>
                          <w:color w:val="000000"/>
                          <w:spacing w:val="77"/>
                          <w:w w:val="105"/>
                          <w:sz w:val="20"/>
                        </w:rPr>
                        <w:t xml:space="preserve"> </w:t>
                      </w:r>
                      <w:r>
                        <w:rPr>
                          <w:color w:val="000000"/>
                          <w:spacing w:val="10"/>
                          <w:w w:val="105"/>
                          <w:sz w:val="20"/>
                        </w:rPr>
                        <w:t>100</w:t>
                      </w:r>
                      <w:r>
                        <w:rPr>
                          <w:color w:val="000000"/>
                          <w:spacing w:val="73"/>
                          <w:w w:val="105"/>
                          <w:sz w:val="20"/>
                        </w:rPr>
                        <w:t xml:space="preserve"> </w:t>
                      </w:r>
                      <w:r>
                        <w:rPr>
                          <w:color w:val="000000"/>
                          <w:spacing w:val="-10"/>
                          <w:w w:val="105"/>
                          <w:sz w:val="20"/>
                        </w:rPr>
                        <w:t>4</w:t>
                      </w:r>
                    </w:p>
                  </w:txbxContent>
                </v:textbox>
              </v:shape>
            </w:pict>
          </mc:Fallback>
        </mc:AlternateContent>
      </w:r>
      <w:r>
        <w:rPr>
          <w:rFonts w:ascii="Lucida Console"/>
          <w:color w:val="7F7F7F"/>
          <w:spacing w:val="-10"/>
          <w:sz w:val="12"/>
        </w:rPr>
        <w:t>1</w:t>
      </w:r>
    </w:p>
    <w:p w14:paraId="169755F9">
      <w:pPr>
        <w:pStyle w:val="7"/>
        <w:rPr>
          <w:rFonts w:ascii="Lucida Console"/>
        </w:rPr>
      </w:pPr>
    </w:p>
    <w:p w14:paraId="405C2AB6">
      <w:pPr>
        <w:pStyle w:val="7"/>
        <w:spacing w:before="101"/>
        <w:rPr>
          <w:rFonts w:ascii="Lucida Console"/>
        </w:rPr>
      </w:pPr>
    </w:p>
    <w:p w14:paraId="0A11544E">
      <w:pPr>
        <w:pStyle w:val="4"/>
        <w:ind w:left="468" w:firstLine="0"/>
      </w:pPr>
      <w:r>
        <w:rPr>
          <w:w w:val="120"/>
        </w:rPr>
        <w:t>Battle</w:t>
      </w:r>
      <w:r>
        <w:rPr>
          <w:spacing w:val="30"/>
          <w:w w:val="120"/>
        </w:rPr>
        <w:t xml:space="preserve"> </w:t>
      </w:r>
      <w:r>
        <w:rPr>
          <w:spacing w:val="-2"/>
          <w:w w:val="120"/>
        </w:rPr>
        <w:t>Rules:</w:t>
      </w:r>
    </w:p>
    <w:p w14:paraId="4C307824">
      <w:pPr>
        <w:pStyle w:val="7"/>
        <w:spacing w:before="85"/>
        <w:rPr>
          <w:b/>
        </w:rPr>
      </w:pPr>
    </w:p>
    <w:p w14:paraId="60FC6224">
      <w:pPr>
        <w:pStyle w:val="10"/>
        <w:numPr>
          <w:ilvl w:val="0"/>
          <w:numId w:val="11"/>
        </w:numPr>
        <w:tabs>
          <w:tab w:val="left" w:pos="584"/>
        </w:tabs>
        <w:spacing w:before="0" w:after="0" w:line="240" w:lineRule="auto"/>
        <w:ind w:left="584" w:right="0" w:hanging="297"/>
        <w:jc w:val="left"/>
        <w:rPr>
          <w:sz w:val="24"/>
        </w:rPr>
      </w:pPr>
      <w:r>
        <w:rPr>
          <w:w w:val="105"/>
          <w:sz w:val="24"/>
        </w:rPr>
        <w:t>Target</w:t>
      </w:r>
      <w:r>
        <w:rPr>
          <w:spacing w:val="5"/>
          <w:w w:val="105"/>
          <w:sz w:val="24"/>
        </w:rPr>
        <w:t xml:space="preserve"> </w:t>
      </w:r>
      <w:r>
        <w:rPr>
          <w:w w:val="105"/>
          <w:sz w:val="24"/>
        </w:rPr>
        <w:t>selection</w:t>
      </w:r>
      <w:r>
        <w:rPr>
          <w:spacing w:val="5"/>
          <w:w w:val="105"/>
          <w:sz w:val="24"/>
        </w:rPr>
        <w:t xml:space="preserve"> </w:t>
      </w:r>
      <w:r>
        <w:rPr>
          <w:w w:val="105"/>
          <w:sz w:val="24"/>
        </w:rPr>
        <w:t>rules</w:t>
      </w:r>
      <w:r>
        <w:rPr>
          <w:spacing w:val="5"/>
          <w:w w:val="105"/>
          <w:sz w:val="24"/>
        </w:rPr>
        <w:t xml:space="preserve"> </w:t>
      </w:r>
      <w:r>
        <w:rPr>
          <w:w w:val="105"/>
          <w:sz w:val="24"/>
        </w:rPr>
        <w:t>for</w:t>
      </w:r>
      <w:r>
        <w:rPr>
          <w:spacing w:val="5"/>
          <w:w w:val="105"/>
          <w:sz w:val="24"/>
        </w:rPr>
        <w:t xml:space="preserve"> </w:t>
      </w:r>
      <w:r>
        <w:rPr>
          <w:w w:val="105"/>
          <w:sz w:val="24"/>
        </w:rPr>
        <w:t>the</w:t>
      </w:r>
      <w:r>
        <w:rPr>
          <w:spacing w:val="5"/>
          <w:w w:val="105"/>
          <w:sz w:val="24"/>
        </w:rPr>
        <w:t xml:space="preserve"> </w:t>
      </w:r>
      <w:r>
        <w:rPr>
          <w:w w:val="105"/>
          <w:sz w:val="24"/>
        </w:rPr>
        <w:t>Straw</w:t>
      </w:r>
      <w:r>
        <w:rPr>
          <w:spacing w:val="6"/>
          <w:w w:val="105"/>
          <w:sz w:val="24"/>
        </w:rPr>
        <w:t xml:space="preserve"> </w:t>
      </w:r>
      <w:r>
        <w:rPr>
          <w:w w:val="105"/>
          <w:sz w:val="24"/>
        </w:rPr>
        <w:t>Hat</w:t>
      </w:r>
      <w:r>
        <w:rPr>
          <w:spacing w:val="5"/>
          <w:w w:val="105"/>
          <w:sz w:val="24"/>
        </w:rPr>
        <w:t xml:space="preserve"> </w:t>
      </w:r>
      <w:r>
        <w:rPr>
          <w:spacing w:val="-2"/>
          <w:w w:val="105"/>
          <w:sz w:val="24"/>
        </w:rPr>
        <w:t>Pirates:</w:t>
      </w:r>
    </w:p>
    <w:p w14:paraId="2467233C">
      <w:pPr>
        <w:pStyle w:val="10"/>
        <w:numPr>
          <w:ilvl w:val="1"/>
          <w:numId w:val="11"/>
        </w:numPr>
        <w:tabs>
          <w:tab w:val="left" w:pos="1100"/>
        </w:tabs>
        <w:spacing w:before="179" w:after="0" w:line="240" w:lineRule="auto"/>
        <w:ind w:left="1100" w:right="0" w:hanging="233"/>
        <w:jc w:val="left"/>
        <w:rPr>
          <w:sz w:val="24"/>
        </w:rPr>
      </w:pPr>
      <w:r>
        <w:rPr>
          <w:w w:val="105"/>
          <w:sz w:val="24"/>
        </w:rPr>
        <w:t>If</w:t>
      </w:r>
      <w:r>
        <w:rPr>
          <w:spacing w:val="15"/>
          <w:w w:val="105"/>
          <w:sz w:val="24"/>
        </w:rPr>
        <w:t xml:space="preserve"> </w:t>
      </w:r>
      <w:r>
        <w:rPr>
          <w:w w:val="105"/>
          <w:sz w:val="24"/>
        </w:rPr>
        <w:t>MainGate</w:t>
      </w:r>
      <w:r>
        <w:rPr>
          <w:spacing w:val="3"/>
          <w:w w:val="105"/>
          <w:sz w:val="24"/>
        </w:rPr>
        <w:t xml:space="preserve"> </w:t>
      </w:r>
      <w:r>
        <w:rPr>
          <w:w w:val="105"/>
          <w:sz w:val="24"/>
        </w:rPr>
        <w:t>is</w:t>
      </w:r>
      <w:r>
        <w:rPr>
          <w:spacing w:val="2"/>
          <w:w w:val="105"/>
          <w:sz w:val="24"/>
        </w:rPr>
        <w:t xml:space="preserve"> </w:t>
      </w:r>
      <w:r>
        <w:rPr>
          <w:w w:val="105"/>
          <w:sz w:val="24"/>
        </w:rPr>
        <w:t>not</w:t>
      </w:r>
      <w:r>
        <w:rPr>
          <w:spacing w:val="2"/>
          <w:w w:val="105"/>
          <w:sz w:val="24"/>
        </w:rPr>
        <w:t xml:space="preserve"> </w:t>
      </w:r>
      <w:r>
        <w:rPr>
          <w:w w:val="105"/>
          <w:sz w:val="24"/>
        </w:rPr>
        <w:t>destroyed,</w:t>
      </w:r>
      <w:r>
        <w:rPr>
          <w:spacing w:val="2"/>
          <w:w w:val="105"/>
          <w:sz w:val="24"/>
        </w:rPr>
        <w:t xml:space="preserve"> </w:t>
      </w:r>
      <w:r>
        <w:rPr>
          <w:w w:val="105"/>
          <w:sz w:val="24"/>
        </w:rPr>
        <w:t>the</w:t>
      </w:r>
      <w:r>
        <w:rPr>
          <w:spacing w:val="3"/>
          <w:w w:val="105"/>
          <w:sz w:val="24"/>
        </w:rPr>
        <w:t xml:space="preserve"> </w:t>
      </w:r>
      <w:r>
        <w:rPr>
          <w:w w:val="105"/>
          <w:sz w:val="24"/>
        </w:rPr>
        <w:t>target</w:t>
      </w:r>
      <w:r>
        <w:rPr>
          <w:spacing w:val="2"/>
          <w:w w:val="105"/>
          <w:sz w:val="24"/>
        </w:rPr>
        <w:t xml:space="preserve"> </w:t>
      </w:r>
      <w:r>
        <w:rPr>
          <w:w w:val="105"/>
          <w:sz w:val="24"/>
        </w:rPr>
        <w:t>is</w:t>
      </w:r>
      <w:r>
        <w:rPr>
          <w:spacing w:val="2"/>
          <w:w w:val="105"/>
          <w:sz w:val="24"/>
        </w:rPr>
        <w:t xml:space="preserve"> </w:t>
      </w:r>
      <w:r>
        <w:rPr>
          <w:spacing w:val="-2"/>
          <w:w w:val="105"/>
          <w:sz w:val="24"/>
        </w:rPr>
        <w:t>MainGate.</w:t>
      </w:r>
    </w:p>
    <w:p w14:paraId="2F3CD5B7">
      <w:pPr>
        <w:pStyle w:val="10"/>
        <w:numPr>
          <w:ilvl w:val="1"/>
          <w:numId w:val="11"/>
        </w:numPr>
        <w:tabs>
          <w:tab w:val="left" w:pos="1099"/>
          <w:tab w:val="left" w:pos="1101"/>
        </w:tabs>
        <w:spacing w:before="82" w:after="0" w:line="307" w:lineRule="auto"/>
        <w:ind w:left="1101" w:right="705" w:hanging="235"/>
        <w:jc w:val="left"/>
        <w:rPr>
          <w:sz w:val="24"/>
        </w:rPr>
      </w:pPr>
      <w:r>
        <w:rPr>
          <w:w w:val="105"/>
          <w:sz w:val="24"/>
        </w:rPr>
        <w:t>If MainGate is destroyed, alarmLevel</w:t>
      </w:r>
      <w:r>
        <w:rPr>
          <w:spacing w:val="40"/>
          <w:w w:val="105"/>
          <w:sz w:val="24"/>
        </w:rPr>
        <w:t xml:space="preserve"> </w:t>
      </w:r>
      <w:r>
        <w:rPr>
          <w:w w:val="105"/>
          <w:sz w:val="24"/>
        </w:rPr>
        <w:t>&gt;=</w:t>
      </w:r>
      <w:r>
        <w:rPr>
          <w:spacing w:val="40"/>
          <w:w w:val="105"/>
          <w:sz w:val="24"/>
        </w:rPr>
        <w:t xml:space="preserve"> </w:t>
      </w:r>
      <w:r>
        <w:rPr>
          <w:w w:val="105"/>
          <w:sz w:val="24"/>
        </w:rPr>
        <w:t>50, and Courthouse is not destroyed, the target is Courthouse.</w:t>
      </w:r>
    </w:p>
    <w:p w14:paraId="2F515CFA">
      <w:pPr>
        <w:pStyle w:val="10"/>
        <w:numPr>
          <w:ilvl w:val="1"/>
          <w:numId w:val="11"/>
        </w:numPr>
        <w:tabs>
          <w:tab w:val="left" w:pos="1099"/>
          <w:tab w:val="left" w:pos="1101"/>
        </w:tabs>
        <w:spacing w:before="1" w:after="0" w:line="307" w:lineRule="auto"/>
        <w:ind w:left="1101" w:right="202" w:hanging="235"/>
        <w:jc w:val="left"/>
        <w:rPr>
          <w:sz w:val="24"/>
        </w:rPr>
      </w:pPr>
      <w:r>
        <w:rPr>
          <w:w w:val="110"/>
          <w:sz w:val="24"/>
        </w:rPr>
        <w:t>If</w:t>
      </w:r>
      <w:r>
        <w:rPr>
          <w:spacing w:val="-15"/>
          <w:w w:val="110"/>
          <w:sz w:val="24"/>
        </w:rPr>
        <w:t xml:space="preserve"> </w:t>
      </w:r>
      <w:r>
        <w:rPr>
          <w:w w:val="110"/>
          <w:sz w:val="24"/>
        </w:rPr>
        <w:t>the</w:t>
      </w:r>
      <w:r>
        <w:rPr>
          <w:spacing w:val="-15"/>
          <w:w w:val="110"/>
          <w:sz w:val="24"/>
        </w:rPr>
        <w:t xml:space="preserve"> </w:t>
      </w:r>
      <w:r>
        <w:rPr>
          <w:w w:val="110"/>
          <w:sz w:val="24"/>
        </w:rPr>
        <w:t>above</w:t>
      </w:r>
      <w:r>
        <w:rPr>
          <w:spacing w:val="-15"/>
          <w:w w:val="110"/>
          <w:sz w:val="24"/>
        </w:rPr>
        <w:t xml:space="preserve"> </w:t>
      </w:r>
      <w:r>
        <w:rPr>
          <w:w w:val="110"/>
          <w:sz w:val="24"/>
        </w:rPr>
        <w:t>conditions</w:t>
      </w:r>
      <w:r>
        <w:rPr>
          <w:spacing w:val="-15"/>
          <w:w w:val="110"/>
          <w:sz w:val="24"/>
        </w:rPr>
        <w:t xml:space="preserve"> </w:t>
      </w:r>
      <w:r>
        <w:rPr>
          <w:w w:val="110"/>
          <w:sz w:val="24"/>
        </w:rPr>
        <w:t>are</w:t>
      </w:r>
      <w:r>
        <w:rPr>
          <w:spacing w:val="-15"/>
          <w:w w:val="110"/>
          <w:sz w:val="24"/>
        </w:rPr>
        <w:t xml:space="preserve"> </w:t>
      </w:r>
      <w:r>
        <w:rPr>
          <w:w w:val="110"/>
          <w:sz w:val="24"/>
        </w:rPr>
        <w:t>not</w:t>
      </w:r>
      <w:r>
        <w:rPr>
          <w:spacing w:val="-15"/>
          <w:w w:val="110"/>
          <w:sz w:val="24"/>
        </w:rPr>
        <w:t xml:space="preserve"> </w:t>
      </w:r>
      <w:r>
        <w:rPr>
          <w:w w:val="110"/>
          <w:sz w:val="24"/>
        </w:rPr>
        <w:t>satisfied</w:t>
      </w:r>
      <w:r>
        <w:rPr>
          <w:spacing w:val="-14"/>
          <w:w w:val="110"/>
          <w:sz w:val="24"/>
        </w:rPr>
        <w:t xml:space="preserve"> </w:t>
      </w:r>
      <w:r>
        <w:rPr>
          <w:w w:val="110"/>
          <w:sz w:val="24"/>
        </w:rPr>
        <w:t>and</w:t>
      </w:r>
      <w:r>
        <w:rPr>
          <w:spacing w:val="-15"/>
          <w:w w:val="110"/>
          <w:sz w:val="24"/>
        </w:rPr>
        <w:t xml:space="preserve"> </w:t>
      </w:r>
      <w:r>
        <w:rPr>
          <w:w w:val="110"/>
          <w:sz w:val="24"/>
        </w:rPr>
        <w:t>busterCallTimer</w:t>
      </w:r>
      <w:r>
        <w:rPr>
          <w:spacing w:val="40"/>
          <w:w w:val="110"/>
          <w:sz w:val="24"/>
        </w:rPr>
        <w:t xml:space="preserve"> </w:t>
      </w:r>
      <w:r>
        <w:rPr>
          <w:w w:val="110"/>
          <w:sz w:val="24"/>
        </w:rPr>
        <w:t>&lt;=</w:t>
      </w:r>
      <w:r>
        <w:rPr>
          <w:spacing w:val="40"/>
          <w:w w:val="110"/>
          <w:sz w:val="24"/>
        </w:rPr>
        <w:t xml:space="preserve"> </w:t>
      </w:r>
      <w:r>
        <w:rPr>
          <w:w w:val="110"/>
          <w:sz w:val="24"/>
        </w:rPr>
        <w:t>5</w:t>
      </w:r>
      <w:r>
        <w:rPr>
          <w:spacing w:val="-15"/>
          <w:w w:val="110"/>
          <w:sz w:val="24"/>
        </w:rPr>
        <w:t xml:space="preserve"> </w:t>
      </w:r>
      <w:r>
        <w:rPr>
          <w:w w:val="110"/>
          <w:sz w:val="24"/>
        </w:rPr>
        <w:t>and</w:t>
      </w:r>
      <w:r>
        <w:rPr>
          <w:spacing w:val="-15"/>
          <w:w w:val="110"/>
          <w:sz w:val="24"/>
        </w:rPr>
        <w:t xml:space="preserve"> </w:t>
      </w:r>
      <w:r>
        <w:rPr>
          <w:w w:val="110"/>
          <w:sz w:val="24"/>
        </w:rPr>
        <w:t>BusterCallShip is not destroyed, the target is BusterCallShip.</w:t>
      </w:r>
    </w:p>
    <w:p w14:paraId="652E25F0">
      <w:pPr>
        <w:pStyle w:val="10"/>
        <w:numPr>
          <w:ilvl w:val="1"/>
          <w:numId w:val="11"/>
        </w:numPr>
        <w:tabs>
          <w:tab w:val="left" w:pos="1099"/>
          <w:tab w:val="left" w:pos="1101"/>
        </w:tabs>
        <w:spacing w:before="2" w:after="0" w:line="307" w:lineRule="auto"/>
        <w:ind w:left="1101" w:right="707" w:hanging="235"/>
        <w:jc w:val="left"/>
        <w:rPr>
          <w:sz w:val="24"/>
        </w:rPr>
      </w:pPr>
      <w:r>
        <w:rPr>
          <w:sz w:val="24"/>
        </w:rPr>
        <w:t>If</w:t>
      </w:r>
      <w:r>
        <w:rPr>
          <w:spacing w:val="40"/>
          <w:sz w:val="24"/>
        </w:rPr>
        <w:t xml:space="preserve"> </w:t>
      </w:r>
      <w:r>
        <w:rPr>
          <w:sz w:val="24"/>
        </w:rPr>
        <w:t>none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above</w:t>
      </w:r>
      <w:r>
        <w:rPr>
          <w:spacing w:val="40"/>
          <w:sz w:val="24"/>
        </w:rPr>
        <w:t xml:space="preserve"> </w:t>
      </w:r>
      <w:r>
        <w:rPr>
          <w:sz w:val="24"/>
        </w:rPr>
        <w:t>conditions</w:t>
      </w:r>
      <w:r>
        <w:rPr>
          <w:spacing w:val="40"/>
          <w:sz w:val="24"/>
        </w:rPr>
        <w:t xml:space="preserve"> </w:t>
      </w:r>
      <w:r>
        <w:rPr>
          <w:sz w:val="24"/>
        </w:rPr>
        <w:t>are</w:t>
      </w:r>
      <w:r>
        <w:rPr>
          <w:spacing w:val="40"/>
          <w:sz w:val="24"/>
        </w:rPr>
        <w:t xml:space="preserve"> </w:t>
      </w:r>
      <w:r>
        <w:rPr>
          <w:sz w:val="24"/>
        </w:rPr>
        <w:t>satisfied</w:t>
      </w:r>
      <w:r>
        <w:rPr>
          <w:spacing w:val="40"/>
          <w:sz w:val="24"/>
        </w:rPr>
        <w:t xml:space="preserve"> </w:t>
      </w:r>
      <w:r>
        <w:rPr>
          <w:sz w:val="24"/>
        </w:rPr>
        <w:t>and</w:t>
      </w:r>
      <w:r>
        <w:rPr>
          <w:spacing w:val="40"/>
          <w:sz w:val="24"/>
        </w:rPr>
        <w:t xml:space="preserve"> </w:t>
      </w:r>
      <w:r>
        <w:rPr>
          <w:sz w:val="24"/>
        </w:rPr>
        <w:t>Robin</w:t>
      </w:r>
      <w:r>
        <w:rPr>
          <w:spacing w:val="40"/>
          <w:sz w:val="24"/>
        </w:rPr>
        <w:t xml:space="preserve"> </w:t>
      </w:r>
      <w:r>
        <w:rPr>
          <w:sz w:val="24"/>
        </w:rPr>
        <w:t>has</w:t>
      </w:r>
      <w:r>
        <w:rPr>
          <w:spacing w:val="40"/>
          <w:sz w:val="24"/>
        </w:rPr>
        <w:t xml:space="preserve"> </w:t>
      </w:r>
      <w:r>
        <w:rPr>
          <w:sz w:val="24"/>
        </w:rPr>
        <w:t>not</w:t>
      </w:r>
      <w:r>
        <w:rPr>
          <w:spacing w:val="40"/>
          <w:sz w:val="24"/>
        </w:rPr>
        <w:t xml:space="preserve"> </w:t>
      </w:r>
      <w:r>
        <w:rPr>
          <w:sz w:val="24"/>
        </w:rPr>
        <w:t>been</w:t>
      </w:r>
      <w:r>
        <w:rPr>
          <w:spacing w:val="40"/>
          <w:sz w:val="24"/>
        </w:rPr>
        <w:t xml:space="preserve"> </w:t>
      </w:r>
      <w:r>
        <w:rPr>
          <w:sz w:val="24"/>
        </w:rPr>
        <w:t>rescued,</w:t>
      </w:r>
      <w:r>
        <w:rPr>
          <w:spacing w:val="40"/>
          <w:sz w:val="24"/>
        </w:rPr>
        <w:t xml:space="preserve"> </w:t>
      </w:r>
      <w:r>
        <w:rPr>
          <w:sz w:val="24"/>
        </w:rPr>
        <w:t>the target</w:t>
      </w:r>
      <w:r>
        <w:rPr>
          <w:spacing w:val="40"/>
          <w:sz w:val="24"/>
        </w:rPr>
        <w:t xml:space="preserve"> </w:t>
      </w:r>
      <w:r>
        <w:rPr>
          <w:sz w:val="24"/>
        </w:rPr>
        <w:t>is</w:t>
      </w:r>
      <w:r>
        <w:rPr>
          <w:spacing w:val="40"/>
          <w:sz w:val="24"/>
        </w:rPr>
        <w:t xml:space="preserve"> </w:t>
      </w:r>
      <w:r>
        <w:rPr>
          <w:sz w:val="24"/>
        </w:rPr>
        <w:t>the</w:t>
      </w:r>
      <w:r>
        <w:rPr>
          <w:spacing w:val="40"/>
          <w:sz w:val="24"/>
        </w:rPr>
        <w:t xml:space="preserve"> </w:t>
      </w:r>
      <w:r>
        <w:rPr>
          <w:sz w:val="24"/>
        </w:rPr>
        <w:t>first</w:t>
      </w:r>
      <w:r>
        <w:rPr>
          <w:spacing w:val="40"/>
          <w:sz w:val="24"/>
        </w:rPr>
        <w:t xml:space="preserve"> </w:t>
      </w:r>
      <w:r>
        <w:rPr>
          <w:sz w:val="24"/>
        </w:rPr>
        <w:t>alive</w:t>
      </w:r>
      <w:r>
        <w:rPr>
          <w:spacing w:val="40"/>
          <w:sz w:val="24"/>
        </w:rPr>
        <w:t xml:space="preserve"> </w:t>
      </w:r>
      <w:r>
        <w:rPr>
          <w:sz w:val="24"/>
        </w:rPr>
        <w:t>CP9</w:t>
      </w:r>
      <w:r>
        <w:rPr>
          <w:spacing w:val="40"/>
          <w:sz w:val="24"/>
        </w:rPr>
        <w:t xml:space="preserve"> </w:t>
      </w:r>
      <w:r>
        <w:rPr>
          <w:sz w:val="24"/>
        </w:rPr>
        <w:t>agent</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cp9Agents</w:t>
      </w:r>
      <w:r>
        <w:rPr>
          <w:spacing w:val="40"/>
          <w:sz w:val="24"/>
        </w:rPr>
        <w:t xml:space="preserve"> </w:t>
      </w:r>
      <w:r>
        <w:rPr>
          <w:sz w:val="24"/>
        </w:rPr>
        <w:t>array.</w:t>
      </w:r>
    </w:p>
    <w:p w14:paraId="1CF96352">
      <w:pPr>
        <w:pStyle w:val="10"/>
        <w:numPr>
          <w:ilvl w:val="1"/>
          <w:numId w:val="11"/>
        </w:numPr>
        <w:tabs>
          <w:tab w:val="left" w:pos="1099"/>
          <w:tab w:val="left" w:pos="1101"/>
        </w:tabs>
        <w:spacing w:before="1" w:after="0" w:line="307" w:lineRule="auto"/>
        <w:ind w:left="1101" w:right="705" w:hanging="235"/>
        <w:jc w:val="both"/>
        <w:rPr>
          <w:sz w:val="24"/>
        </w:rPr>
      </w:pPr>
      <w:r>
        <w:rPr>
          <w:sz w:val="24"/>
        </w:rPr>
        <w:t>If Robin has been rescued, the target is BridgeOfHesitation. In this case, the</w:t>
      </w:r>
      <w:r>
        <w:rPr>
          <w:spacing w:val="80"/>
          <w:w w:val="150"/>
          <w:sz w:val="24"/>
        </w:rPr>
        <w:t xml:space="preserve"> </w:t>
      </w:r>
      <w:r>
        <w:rPr>
          <w:sz w:val="24"/>
        </w:rPr>
        <w:t>character’s action is considered as supporting the escape; if this building is destroyed</w:t>
      </w:r>
      <w:r>
        <w:rPr>
          <w:spacing w:val="40"/>
          <w:sz w:val="24"/>
        </w:rPr>
        <w:t xml:space="preserve"> </w:t>
      </w:r>
      <w:r>
        <w:rPr>
          <w:sz w:val="24"/>
        </w:rPr>
        <w:t>or</w:t>
      </w:r>
      <w:r>
        <w:rPr>
          <w:spacing w:val="40"/>
          <w:sz w:val="24"/>
        </w:rPr>
        <w:t xml:space="preserve"> </w:t>
      </w:r>
      <w:r>
        <w:rPr>
          <w:sz w:val="24"/>
        </w:rPr>
        <w:t>does</w:t>
      </w:r>
      <w:r>
        <w:rPr>
          <w:spacing w:val="40"/>
          <w:sz w:val="24"/>
        </w:rPr>
        <w:t xml:space="preserve"> </w:t>
      </w:r>
      <w:r>
        <w:rPr>
          <w:sz w:val="24"/>
        </w:rPr>
        <w:t>not</w:t>
      </w:r>
      <w:r>
        <w:rPr>
          <w:spacing w:val="40"/>
          <w:sz w:val="24"/>
        </w:rPr>
        <w:t xml:space="preserve"> </w:t>
      </w:r>
      <w:r>
        <w:rPr>
          <w:sz w:val="24"/>
        </w:rPr>
        <w:t>exist,</w:t>
      </w:r>
      <w:r>
        <w:rPr>
          <w:spacing w:val="40"/>
          <w:sz w:val="24"/>
        </w:rPr>
        <w:t xml:space="preserve"> </w:t>
      </w:r>
      <w:r>
        <w:rPr>
          <w:sz w:val="24"/>
        </w:rPr>
        <w:t>the</w:t>
      </w:r>
      <w:r>
        <w:rPr>
          <w:spacing w:val="40"/>
          <w:sz w:val="24"/>
        </w:rPr>
        <w:t xml:space="preserve"> </w:t>
      </w:r>
      <w:r>
        <w:rPr>
          <w:sz w:val="24"/>
        </w:rPr>
        <w:t>character</w:t>
      </w:r>
      <w:r>
        <w:rPr>
          <w:spacing w:val="40"/>
          <w:sz w:val="24"/>
        </w:rPr>
        <w:t xml:space="preserve"> </w:t>
      </w:r>
      <w:r>
        <w:rPr>
          <w:sz w:val="24"/>
        </w:rPr>
        <w:t>attacks</w:t>
      </w:r>
      <w:r>
        <w:rPr>
          <w:spacing w:val="40"/>
          <w:sz w:val="24"/>
        </w:rPr>
        <w:t xml:space="preserve"> </w:t>
      </w:r>
      <w:r>
        <w:rPr>
          <w:sz w:val="24"/>
        </w:rPr>
        <w:t>the</w:t>
      </w:r>
      <w:r>
        <w:rPr>
          <w:spacing w:val="40"/>
          <w:sz w:val="24"/>
        </w:rPr>
        <w:t xml:space="preserve"> </w:t>
      </w:r>
      <w:r>
        <w:rPr>
          <w:sz w:val="24"/>
        </w:rPr>
        <w:t>first</w:t>
      </w:r>
      <w:r>
        <w:rPr>
          <w:spacing w:val="40"/>
          <w:sz w:val="24"/>
        </w:rPr>
        <w:t xml:space="preserve"> </w:t>
      </w:r>
      <w:r>
        <w:rPr>
          <w:sz w:val="24"/>
        </w:rPr>
        <w:t>alive</w:t>
      </w:r>
      <w:r>
        <w:rPr>
          <w:spacing w:val="40"/>
          <w:sz w:val="24"/>
        </w:rPr>
        <w:t xml:space="preserve"> </w:t>
      </w:r>
      <w:r>
        <w:rPr>
          <w:sz w:val="24"/>
        </w:rPr>
        <w:t>CP9</w:t>
      </w:r>
      <w:r>
        <w:rPr>
          <w:spacing w:val="40"/>
          <w:sz w:val="24"/>
        </w:rPr>
        <w:t xml:space="preserve"> </w:t>
      </w:r>
      <w:r>
        <w:rPr>
          <w:sz w:val="24"/>
        </w:rPr>
        <w:t>agent.</w:t>
      </w:r>
    </w:p>
    <w:p w14:paraId="7963A428">
      <w:pPr>
        <w:pStyle w:val="10"/>
        <w:spacing w:after="0" w:line="307" w:lineRule="auto"/>
        <w:jc w:val="both"/>
        <w:rPr>
          <w:sz w:val="24"/>
        </w:rPr>
        <w:sectPr>
          <w:pgSz w:w="11910" w:h="16840"/>
          <w:pgMar w:top="1680" w:right="425" w:bottom="900" w:left="1133" w:header="809" w:footer="707" w:gutter="0"/>
          <w:cols w:space="720" w:num="1"/>
        </w:sectPr>
      </w:pPr>
    </w:p>
    <w:p w14:paraId="6CB0D05F">
      <w:pPr>
        <w:pStyle w:val="10"/>
        <w:numPr>
          <w:ilvl w:val="1"/>
          <w:numId w:val="11"/>
        </w:numPr>
        <w:tabs>
          <w:tab w:val="left" w:pos="1099"/>
          <w:tab w:val="left" w:pos="1101"/>
        </w:tabs>
        <w:spacing w:before="119" w:after="0" w:line="307" w:lineRule="auto"/>
        <w:ind w:left="1101" w:right="708" w:hanging="235"/>
        <w:jc w:val="both"/>
        <w:rPr>
          <w:sz w:val="24"/>
        </w:rPr>
      </w:pPr>
      <w:r>
        <w:rPr>
          <w:w w:val="105"/>
          <w:sz w:val="24"/>
        </w:rPr>
        <w:t>If</w:t>
      </w:r>
      <w:r>
        <w:rPr>
          <w:spacing w:val="37"/>
          <w:w w:val="105"/>
          <w:sz w:val="24"/>
        </w:rPr>
        <w:t xml:space="preserve"> </w:t>
      </w:r>
      <w:r>
        <w:rPr>
          <w:w w:val="105"/>
          <w:sz w:val="24"/>
        </w:rPr>
        <w:t>the</w:t>
      </w:r>
      <w:r>
        <w:rPr>
          <w:spacing w:val="37"/>
          <w:w w:val="105"/>
          <w:sz w:val="24"/>
        </w:rPr>
        <w:t xml:space="preserve"> </w:t>
      </w:r>
      <w:r>
        <w:rPr>
          <w:w w:val="105"/>
          <w:sz w:val="24"/>
        </w:rPr>
        <w:t>current</w:t>
      </w:r>
      <w:r>
        <w:rPr>
          <w:spacing w:val="37"/>
          <w:w w:val="105"/>
          <w:sz w:val="24"/>
        </w:rPr>
        <w:t xml:space="preserve"> </w:t>
      </w:r>
      <w:r>
        <w:rPr>
          <w:w w:val="105"/>
          <w:sz w:val="24"/>
        </w:rPr>
        <w:t>character</w:t>
      </w:r>
      <w:r>
        <w:rPr>
          <w:spacing w:val="37"/>
          <w:w w:val="105"/>
          <w:sz w:val="24"/>
        </w:rPr>
        <w:t xml:space="preserve"> </w:t>
      </w:r>
      <w:r>
        <w:rPr>
          <w:w w:val="105"/>
          <w:sz w:val="24"/>
        </w:rPr>
        <w:t>is</w:t>
      </w:r>
      <w:r>
        <w:rPr>
          <w:spacing w:val="37"/>
          <w:w w:val="105"/>
          <w:sz w:val="24"/>
        </w:rPr>
        <w:t xml:space="preserve"> </w:t>
      </w:r>
      <w:r>
        <w:rPr>
          <w:w w:val="105"/>
          <w:sz w:val="24"/>
        </w:rPr>
        <w:t>Chopper</w:t>
      </w:r>
      <w:r>
        <w:rPr>
          <w:spacing w:val="37"/>
          <w:w w:val="105"/>
          <w:sz w:val="24"/>
        </w:rPr>
        <w:t xml:space="preserve"> </w:t>
      </w:r>
      <w:r>
        <w:rPr>
          <w:w w:val="105"/>
          <w:sz w:val="24"/>
        </w:rPr>
        <w:t>and</w:t>
      </w:r>
      <w:r>
        <w:rPr>
          <w:spacing w:val="37"/>
          <w:w w:val="105"/>
          <w:sz w:val="24"/>
        </w:rPr>
        <w:t xml:space="preserve"> </w:t>
      </w:r>
      <w:r>
        <w:rPr>
          <w:w w:val="105"/>
          <w:sz w:val="24"/>
        </w:rPr>
        <w:t>has</w:t>
      </w:r>
      <w:r>
        <w:rPr>
          <w:spacing w:val="37"/>
          <w:w w:val="105"/>
          <w:sz w:val="24"/>
        </w:rPr>
        <w:t xml:space="preserve"> </w:t>
      </w:r>
      <w:r>
        <w:rPr>
          <w:w w:val="105"/>
          <w:sz w:val="24"/>
        </w:rPr>
        <w:t>enough</w:t>
      </w:r>
      <w:r>
        <w:rPr>
          <w:spacing w:val="37"/>
          <w:w w:val="105"/>
          <w:sz w:val="24"/>
        </w:rPr>
        <w:t xml:space="preserve"> </w:t>
      </w:r>
      <w:r>
        <w:rPr>
          <w:w w:val="105"/>
          <w:sz w:val="24"/>
        </w:rPr>
        <w:t>energy</w:t>
      </w:r>
      <w:r>
        <w:rPr>
          <w:spacing w:val="37"/>
          <w:w w:val="105"/>
          <w:sz w:val="24"/>
        </w:rPr>
        <w:t xml:space="preserve"> </w:t>
      </w:r>
      <w:r>
        <w:rPr>
          <w:w w:val="105"/>
          <w:sz w:val="24"/>
        </w:rPr>
        <w:t>to</w:t>
      </w:r>
      <w:r>
        <w:rPr>
          <w:spacing w:val="37"/>
          <w:w w:val="105"/>
          <w:sz w:val="24"/>
        </w:rPr>
        <w:t xml:space="preserve"> </w:t>
      </w:r>
      <w:r>
        <w:rPr>
          <w:w w:val="105"/>
          <w:sz w:val="24"/>
        </w:rPr>
        <w:t>use</w:t>
      </w:r>
      <w:r>
        <w:rPr>
          <w:w w:val="120"/>
          <w:sz w:val="24"/>
        </w:rPr>
        <w:t xml:space="preserve"> specialSkill, </w:t>
      </w:r>
      <w:r>
        <w:rPr>
          <w:w w:val="105"/>
          <w:sz w:val="24"/>
        </w:rPr>
        <w:t>the target is the Straw Hat member with the lowest hp.</w:t>
      </w:r>
    </w:p>
    <w:p w14:paraId="64175091">
      <w:pPr>
        <w:pStyle w:val="10"/>
        <w:numPr>
          <w:ilvl w:val="0"/>
          <w:numId w:val="11"/>
        </w:numPr>
        <w:tabs>
          <w:tab w:val="left" w:pos="583"/>
          <w:tab w:val="left" w:pos="586"/>
        </w:tabs>
        <w:spacing w:before="101" w:after="0" w:line="307" w:lineRule="auto"/>
        <w:ind w:left="586" w:right="706" w:hanging="300"/>
        <w:jc w:val="both"/>
        <w:rPr>
          <w:sz w:val="24"/>
        </w:rPr>
      </w:pPr>
      <w:r>
        <w:rPr>
          <w:w w:val="105"/>
          <w:sz w:val="24"/>
        </w:rPr>
        <w:t>Target selection rules for CP9: during the turn of a CP9 agent, the target is always the first alive Straw Hat member in the strawHats array. CP9 agents do not attack buildings.</w:t>
      </w:r>
    </w:p>
    <w:p w14:paraId="5748D917">
      <w:pPr>
        <w:pStyle w:val="10"/>
        <w:numPr>
          <w:ilvl w:val="0"/>
          <w:numId w:val="11"/>
        </w:numPr>
        <w:tabs>
          <w:tab w:val="left" w:pos="584"/>
        </w:tabs>
        <w:spacing w:before="1" w:after="0" w:line="240" w:lineRule="auto"/>
        <w:ind w:left="584" w:right="0" w:hanging="297"/>
        <w:jc w:val="both"/>
        <w:rPr>
          <w:sz w:val="24"/>
        </w:rPr>
      </w:pPr>
      <w:r>
        <w:rPr>
          <w:w w:val="105"/>
          <w:sz w:val="24"/>
        </w:rPr>
        <w:t>Skill</w:t>
      </w:r>
      <w:r>
        <w:rPr>
          <w:spacing w:val="19"/>
          <w:w w:val="105"/>
          <w:sz w:val="24"/>
        </w:rPr>
        <w:t xml:space="preserve"> </w:t>
      </w:r>
      <w:r>
        <w:rPr>
          <w:w w:val="105"/>
          <w:sz w:val="24"/>
        </w:rPr>
        <w:t>usage</w:t>
      </w:r>
      <w:r>
        <w:rPr>
          <w:spacing w:val="20"/>
          <w:w w:val="105"/>
          <w:sz w:val="24"/>
        </w:rPr>
        <w:t xml:space="preserve"> </w:t>
      </w:r>
      <w:r>
        <w:rPr>
          <w:spacing w:val="-2"/>
          <w:w w:val="105"/>
          <w:sz w:val="24"/>
        </w:rPr>
        <w:t>rules:</w:t>
      </w:r>
    </w:p>
    <w:p w14:paraId="454696DE">
      <w:pPr>
        <w:pStyle w:val="10"/>
        <w:numPr>
          <w:ilvl w:val="1"/>
          <w:numId w:val="11"/>
        </w:numPr>
        <w:tabs>
          <w:tab w:val="left" w:pos="1099"/>
          <w:tab w:val="left" w:pos="1101"/>
        </w:tabs>
        <w:spacing w:before="183" w:after="0" w:line="307" w:lineRule="auto"/>
        <w:ind w:left="1101" w:right="706" w:hanging="235"/>
        <w:jc w:val="both"/>
        <w:rPr>
          <w:sz w:val="24"/>
        </w:rPr>
      </w:pPr>
      <w:r>
        <w:rPr>
          <w:w w:val="105"/>
          <w:sz w:val="24"/>
        </w:rPr>
        <w:t xml:space="preserve">During a character’s turn, if the character has enough energy to use </w:t>
      </w:r>
      <w:r>
        <w:rPr>
          <w:w w:val="120"/>
          <w:sz w:val="24"/>
        </w:rPr>
        <w:t>specialSkill,</w:t>
      </w:r>
      <w:r>
        <w:rPr>
          <w:spacing w:val="80"/>
          <w:w w:val="120"/>
          <w:sz w:val="24"/>
        </w:rPr>
        <w:t xml:space="preserve"> </w:t>
      </w:r>
      <w:r>
        <w:rPr>
          <w:w w:val="105"/>
          <w:sz w:val="24"/>
        </w:rPr>
        <w:t>it</w:t>
      </w:r>
      <w:r>
        <w:rPr>
          <w:spacing w:val="40"/>
          <w:w w:val="105"/>
          <w:sz w:val="24"/>
        </w:rPr>
        <w:t xml:space="preserve"> </w:t>
      </w:r>
      <w:r>
        <w:rPr>
          <w:w w:val="105"/>
          <w:sz w:val="24"/>
        </w:rPr>
        <w:t>will</w:t>
      </w:r>
      <w:r>
        <w:rPr>
          <w:spacing w:val="40"/>
          <w:w w:val="105"/>
          <w:sz w:val="24"/>
        </w:rPr>
        <w:t xml:space="preserve"> </w:t>
      </w:r>
      <w:r>
        <w:rPr>
          <w:w w:val="105"/>
          <w:sz w:val="24"/>
        </w:rPr>
        <w:t>use</w:t>
      </w:r>
      <w:r>
        <w:rPr>
          <w:spacing w:val="40"/>
          <w:w w:val="120"/>
          <w:sz w:val="24"/>
        </w:rPr>
        <w:t xml:space="preserve"> </w:t>
      </w:r>
      <w:r>
        <w:rPr>
          <w:w w:val="120"/>
          <w:sz w:val="24"/>
        </w:rPr>
        <w:t>specialSkill.</w:t>
      </w:r>
      <w:r>
        <w:rPr>
          <w:spacing w:val="40"/>
          <w:w w:val="120"/>
          <w:sz w:val="24"/>
        </w:rPr>
        <w:t xml:space="preserve"> </w:t>
      </w:r>
      <w:r>
        <w:rPr>
          <w:w w:val="105"/>
          <w:sz w:val="24"/>
        </w:rPr>
        <w:t>Otherwise,</w:t>
      </w:r>
      <w:r>
        <w:rPr>
          <w:spacing w:val="40"/>
          <w:w w:val="105"/>
          <w:sz w:val="24"/>
        </w:rPr>
        <w:t xml:space="preserve"> </w:t>
      </w:r>
      <w:r>
        <w:rPr>
          <w:w w:val="105"/>
          <w:sz w:val="24"/>
        </w:rPr>
        <w:t>it</w:t>
      </w:r>
      <w:r>
        <w:rPr>
          <w:spacing w:val="40"/>
          <w:w w:val="105"/>
          <w:sz w:val="24"/>
        </w:rPr>
        <w:t xml:space="preserve"> </w:t>
      </w:r>
      <w:r>
        <w:rPr>
          <w:w w:val="105"/>
          <w:sz w:val="24"/>
        </w:rPr>
        <w:t>will</w:t>
      </w:r>
      <w:r>
        <w:rPr>
          <w:spacing w:val="40"/>
          <w:w w:val="105"/>
          <w:sz w:val="24"/>
        </w:rPr>
        <w:t xml:space="preserve"> </w:t>
      </w:r>
      <w:r>
        <w:rPr>
          <w:w w:val="105"/>
          <w:sz w:val="24"/>
        </w:rPr>
        <w:t>use</w:t>
      </w:r>
      <w:r>
        <w:rPr>
          <w:spacing w:val="40"/>
          <w:w w:val="105"/>
          <w:sz w:val="24"/>
        </w:rPr>
        <w:t xml:space="preserve"> </w:t>
      </w:r>
      <w:r>
        <w:rPr>
          <w:w w:val="105"/>
          <w:sz w:val="24"/>
        </w:rPr>
        <w:t>attack.</w:t>
      </w:r>
    </w:p>
    <w:p w14:paraId="18F62FC1">
      <w:pPr>
        <w:pStyle w:val="10"/>
        <w:numPr>
          <w:ilvl w:val="1"/>
          <w:numId w:val="11"/>
        </w:numPr>
        <w:tabs>
          <w:tab w:val="left" w:pos="1099"/>
          <w:tab w:val="left" w:pos="1101"/>
        </w:tabs>
        <w:spacing w:before="1" w:after="0" w:line="307" w:lineRule="auto"/>
        <w:ind w:left="1101" w:right="705" w:hanging="235"/>
        <w:jc w:val="both"/>
        <w:rPr>
          <w:sz w:val="24"/>
        </w:rPr>
      </w:pPr>
      <w:r>
        <w:rPr>
          <w:sz w:val="24"/>
        </w:rPr>
        <w:t>The energy cost of each skill is specified in the corresponding character class. After using a skill, the character’s energy must decrease by the corresponding cost. If there</w:t>
      </w:r>
      <w:r>
        <w:rPr>
          <w:spacing w:val="80"/>
          <w:w w:val="150"/>
          <w:sz w:val="24"/>
        </w:rPr>
        <w:t xml:space="preserve"> </w:t>
      </w:r>
      <w:r>
        <w:rPr>
          <w:sz w:val="24"/>
        </w:rPr>
        <w:t>is not enough energy, the skill cannot be executed.</w:t>
      </w:r>
    </w:p>
    <w:p w14:paraId="6AFBE325">
      <w:pPr>
        <w:pStyle w:val="10"/>
        <w:numPr>
          <w:ilvl w:val="0"/>
          <w:numId w:val="11"/>
        </w:numPr>
        <w:tabs>
          <w:tab w:val="left" w:pos="584"/>
        </w:tabs>
        <w:spacing w:before="101" w:after="0" w:line="240" w:lineRule="auto"/>
        <w:ind w:left="584" w:right="0" w:hanging="297"/>
        <w:jc w:val="both"/>
        <w:rPr>
          <w:sz w:val="24"/>
        </w:rPr>
      </w:pPr>
      <w:r>
        <w:rPr>
          <w:w w:val="105"/>
          <w:sz w:val="24"/>
        </w:rPr>
        <w:t>Character</w:t>
      </w:r>
      <w:r>
        <w:rPr>
          <w:spacing w:val="21"/>
          <w:w w:val="105"/>
          <w:sz w:val="24"/>
        </w:rPr>
        <w:t xml:space="preserve"> </w:t>
      </w:r>
      <w:r>
        <w:rPr>
          <w:w w:val="105"/>
          <w:sz w:val="24"/>
        </w:rPr>
        <w:t>attack</w:t>
      </w:r>
      <w:r>
        <w:rPr>
          <w:spacing w:val="22"/>
          <w:w w:val="105"/>
          <w:sz w:val="24"/>
        </w:rPr>
        <w:t xml:space="preserve"> </w:t>
      </w:r>
      <w:r>
        <w:rPr>
          <w:spacing w:val="-2"/>
          <w:w w:val="105"/>
          <w:sz w:val="24"/>
        </w:rPr>
        <w:t>rules:</w:t>
      </w:r>
    </w:p>
    <w:p w14:paraId="77B07D1B">
      <w:pPr>
        <w:pStyle w:val="10"/>
        <w:numPr>
          <w:ilvl w:val="1"/>
          <w:numId w:val="11"/>
        </w:numPr>
        <w:tabs>
          <w:tab w:val="left" w:pos="1099"/>
          <w:tab w:val="left" w:pos="1101"/>
        </w:tabs>
        <w:spacing w:before="182" w:after="0" w:line="307" w:lineRule="auto"/>
        <w:ind w:left="1101" w:right="707" w:hanging="235"/>
        <w:jc w:val="both"/>
        <w:rPr>
          <w:sz w:val="24"/>
        </w:rPr>
      </w:pPr>
      <w:r>
        <w:rPr>
          <w:w w:val="105"/>
          <w:sz w:val="24"/>
        </w:rPr>
        <w:t>When</w:t>
      </w:r>
      <w:r>
        <w:rPr>
          <w:spacing w:val="35"/>
          <w:w w:val="105"/>
          <w:sz w:val="24"/>
        </w:rPr>
        <w:t xml:space="preserve"> </w:t>
      </w:r>
      <w:r>
        <w:rPr>
          <w:w w:val="105"/>
          <w:sz w:val="24"/>
        </w:rPr>
        <w:t>the</w:t>
      </w:r>
      <w:r>
        <w:rPr>
          <w:spacing w:val="35"/>
          <w:w w:val="105"/>
          <w:sz w:val="24"/>
        </w:rPr>
        <w:t xml:space="preserve"> </w:t>
      </w:r>
      <w:r>
        <w:rPr>
          <w:w w:val="105"/>
          <w:sz w:val="24"/>
        </w:rPr>
        <w:t>target</w:t>
      </w:r>
      <w:r>
        <w:rPr>
          <w:spacing w:val="35"/>
          <w:w w:val="105"/>
          <w:sz w:val="24"/>
        </w:rPr>
        <w:t xml:space="preserve"> </w:t>
      </w:r>
      <w:r>
        <w:rPr>
          <w:w w:val="105"/>
          <w:sz w:val="24"/>
        </w:rPr>
        <w:t>is</w:t>
      </w:r>
      <w:r>
        <w:rPr>
          <w:spacing w:val="35"/>
          <w:w w:val="105"/>
          <w:sz w:val="24"/>
        </w:rPr>
        <w:t xml:space="preserve"> </w:t>
      </w:r>
      <w:r>
        <w:rPr>
          <w:w w:val="105"/>
          <w:sz w:val="24"/>
        </w:rPr>
        <w:t>a</w:t>
      </w:r>
      <w:r>
        <w:rPr>
          <w:spacing w:val="35"/>
          <w:w w:val="105"/>
          <w:sz w:val="24"/>
        </w:rPr>
        <w:t xml:space="preserve"> </w:t>
      </w:r>
      <w:r>
        <w:rPr>
          <w:w w:val="105"/>
          <w:sz w:val="24"/>
        </w:rPr>
        <w:t>character,</w:t>
      </w:r>
      <w:r>
        <w:rPr>
          <w:spacing w:val="35"/>
          <w:w w:val="105"/>
          <w:sz w:val="24"/>
        </w:rPr>
        <w:t xml:space="preserve"> </w:t>
      </w:r>
      <w:r>
        <w:rPr>
          <w:w w:val="105"/>
          <w:sz w:val="24"/>
        </w:rPr>
        <w:t>the</w:t>
      </w:r>
      <w:r>
        <w:rPr>
          <w:spacing w:val="35"/>
          <w:w w:val="105"/>
          <w:sz w:val="24"/>
        </w:rPr>
        <w:t xml:space="preserve"> </w:t>
      </w:r>
      <w:r>
        <w:rPr>
          <w:w w:val="105"/>
          <w:sz w:val="24"/>
        </w:rPr>
        <w:t>damage</w:t>
      </w:r>
      <w:r>
        <w:rPr>
          <w:spacing w:val="35"/>
          <w:w w:val="105"/>
          <w:sz w:val="24"/>
        </w:rPr>
        <w:t xml:space="preserve"> </w:t>
      </w:r>
      <w:r>
        <w:rPr>
          <w:w w:val="105"/>
          <w:sz w:val="24"/>
        </w:rPr>
        <w:t>produced</w:t>
      </w:r>
      <w:r>
        <w:rPr>
          <w:spacing w:val="35"/>
          <w:w w:val="105"/>
          <w:sz w:val="24"/>
        </w:rPr>
        <w:t xml:space="preserve"> </w:t>
      </w:r>
      <w:r>
        <w:rPr>
          <w:w w:val="105"/>
          <w:sz w:val="24"/>
        </w:rPr>
        <w:t>by</w:t>
      </w:r>
      <w:r>
        <w:rPr>
          <w:spacing w:val="38"/>
          <w:w w:val="105"/>
          <w:sz w:val="24"/>
        </w:rPr>
        <w:t xml:space="preserve"> </w:t>
      </w:r>
      <w:r>
        <w:rPr>
          <w:w w:val="105"/>
          <w:sz w:val="24"/>
        </w:rPr>
        <w:t>attack</w:t>
      </w:r>
      <w:r>
        <w:rPr>
          <w:spacing w:val="35"/>
          <w:w w:val="105"/>
          <w:sz w:val="24"/>
        </w:rPr>
        <w:t xml:space="preserve"> </w:t>
      </w:r>
      <w:r>
        <w:rPr>
          <w:w w:val="105"/>
          <w:sz w:val="24"/>
        </w:rPr>
        <w:t>or</w:t>
      </w:r>
      <w:r>
        <w:rPr>
          <w:spacing w:val="27"/>
          <w:w w:val="120"/>
          <w:sz w:val="24"/>
        </w:rPr>
        <w:t xml:space="preserve"> </w:t>
      </w:r>
      <w:r>
        <w:rPr>
          <w:w w:val="120"/>
          <w:sz w:val="24"/>
        </w:rPr>
        <w:t xml:space="preserve">specialSkill </w:t>
      </w:r>
      <w:r>
        <w:rPr>
          <w:w w:val="105"/>
          <w:sz w:val="24"/>
        </w:rPr>
        <w:t xml:space="preserve">is applied to the </w:t>
      </w:r>
      <w:bookmarkStart w:id="29" w:name="_GoBack"/>
      <w:bookmarkEnd w:id="29"/>
      <w:r>
        <w:rPr>
          <w:w w:val="105"/>
          <w:sz w:val="24"/>
        </w:rPr>
        <w:t>target. If the target’s health becomes less than or equal to 0, it is set to 0 and the target is considered defeated.</w:t>
      </w:r>
    </w:p>
    <w:p w14:paraId="42809BC0">
      <w:pPr>
        <w:pStyle w:val="10"/>
        <w:numPr>
          <w:ilvl w:val="1"/>
          <w:numId w:val="11"/>
        </w:numPr>
        <w:tabs>
          <w:tab w:val="left" w:pos="1099"/>
          <w:tab w:val="left" w:pos="1101"/>
        </w:tabs>
        <w:spacing w:before="2" w:after="0" w:line="307" w:lineRule="auto"/>
        <w:ind w:left="1101" w:right="705" w:hanging="235"/>
        <w:jc w:val="both"/>
        <w:rPr>
          <w:sz w:val="24"/>
        </w:rPr>
      </w:pPr>
      <w:r>
        <w:rPr>
          <w:w w:val="105"/>
          <w:sz w:val="24"/>
        </w:rPr>
        <w:t>If the attacker belongs to the Straw Hat Pirates and defeats the target, morale in-creases</w:t>
      </w:r>
      <w:r>
        <w:rPr>
          <w:spacing w:val="-11"/>
          <w:w w:val="105"/>
          <w:sz w:val="24"/>
        </w:rPr>
        <w:t xml:space="preserve"> </w:t>
      </w:r>
      <w:r>
        <w:rPr>
          <w:w w:val="105"/>
          <w:sz w:val="24"/>
        </w:rPr>
        <w:t>by</w:t>
      </w:r>
      <w:r>
        <w:rPr>
          <w:spacing w:val="-11"/>
          <w:w w:val="105"/>
          <w:sz w:val="24"/>
        </w:rPr>
        <w:t xml:space="preserve"> </w:t>
      </w:r>
      <w:r>
        <w:rPr>
          <w:w w:val="105"/>
          <w:sz w:val="24"/>
        </w:rPr>
        <w:t>5.</w:t>
      </w:r>
      <w:r>
        <w:rPr>
          <w:spacing w:val="-11"/>
          <w:w w:val="105"/>
          <w:sz w:val="24"/>
        </w:rPr>
        <w:t xml:space="preserve"> </w:t>
      </w:r>
      <w:r>
        <w:rPr>
          <w:w w:val="105"/>
          <w:sz w:val="24"/>
        </w:rPr>
        <w:t>If</w:t>
      </w:r>
      <w:r>
        <w:rPr>
          <w:spacing w:val="-11"/>
          <w:w w:val="105"/>
          <w:sz w:val="24"/>
        </w:rPr>
        <w:t xml:space="preserve"> </w:t>
      </w:r>
      <w:r>
        <w:rPr>
          <w:w w:val="105"/>
          <w:sz w:val="24"/>
        </w:rPr>
        <w:t>the</w:t>
      </w:r>
      <w:r>
        <w:rPr>
          <w:spacing w:val="-11"/>
          <w:w w:val="105"/>
          <w:sz w:val="24"/>
        </w:rPr>
        <w:t xml:space="preserve"> </w:t>
      </w:r>
      <w:r>
        <w:rPr>
          <w:w w:val="105"/>
          <w:sz w:val="24"/>
        </w:rPr>
        <w:t>attacker</w:t>
      </w:r>
      <w:r>
        <w:rPr>
          <w:spacing w:val="-11"/>
          <w:w w:val="105"/>
          <w:sz w:val="24"/>
        </w:rPr>
        <w:t xml:space="preserve"> </w:t>
      </w:r>
      <w:r>
        <w:rPr>
          <w:w w:val="105"/>
          <w:sz w:val="24"/>
        </w:rPr>
        <w:t>belongs</w:t>
      </w:r>
      <w:r>
        <w:rPr>
          <w:spacing w:val="-11"/>
          <w:w w:val="105"/>
          <w:sz w:val="24"/>
        </w:rPr>
        <w:t xml:space="preserve"> </w:t>
      </w:r>
      <w:r>
        <w:rPr>
          <w:w w:val="105"/>
          <w:sz w:val="24"/>
        </w:rPr>
        <w:t>to</w:t>
      </w:r>
      <w:r>
        <w:rPr>
          <w:spacing w:val="-11"/>
          <w:w w:val="105"/>
          <w:sz w:val="24"/>
        </w:rPr>
        <w:t xml:space="preserve"> </w:t>
      </w:r>
      <w:r>
        <w:rPr>
          <w:w w:val="105"/>
          <w:sz w:val="24"/>
        </w:rPr>
        <w:t>CP9</w:t>
      </w:r>
      <w:r>
        <w:rPr>
          <w:spacing w:val="-11"/>
          <w:w w:val="105"/>
          <w:sz w:val="24"/>
        </w:rPr>
        <w:t xml:space="preserve"> </w:t>
      </w:r>
      <w:r>
        <w:rPr>
          <w:w w:val="105"/>
          <w:sz w:val="24"/>
        </w:rPr>
        <w:t>and</w:t>
      </w:r>
      <w:r>
        <w:rPr>
          <w:spacing w:val="-11"/>
          <w:w w:val="105"/>
          <w:sz w:val="24"/>
        </w:rPr>
        <w:t xml:space="preserve"> </w:t>
      </w:r>
      <w:r>
        <w:rPr>
          <w:w w:val="105"/>
          <w:sz w:val="24"/>
        </w:rPr>
        <w:t>defeats</w:t>
      </w:r>
      <w:r>
        <w:rPr>
          <w:spacing w:val="-11"/>
          <w:w w:val="105"/>
          <w:sz w:val="24"/>
        </w:rPr>
        <w:t xml:space="preserve"> </w:t>
      </w:r>
      <w:r>
        <w:rPr>
          <w:w w:val="105"/>
          <w:sz w:val="24"/>
        </w:rPr>
        <w:t>the</w:t>
      </w:r>
      <w:r>
        <w:rPr>
          <w:spacing w:val="-11"/>
          <w:w w:val="105"/>
          <w:sz w:val="24"/>
        </w:rPr>
        <w:t xml:space="preserve"> </w:t>
      </w:r>
      <w:r>
        <w:rPr>
          <w:w w:val="105"/>
          <w:sz w:val="24"/>
        </w:rPr>
        <w:t>target,</w:t>
      </w:r>
      <w:r>
        <w:rPr>
          <w:spacing w:val="-11"/>
          <w:w w:val="105"/>
          <w:sz w:val="24"/>
        </w:rPr>
        <w:t xml:space="preserve"> </w:t>
      </w:r>
      <w:r>
        <w:rPr>
          <w:w w:val="105"/>
          <w:sz w:val="24"/>
        </w:rPr>
        <w:t>morale</w:t>
      </w:r>
      <w:r>
        <w:rPr>
          <w:spacing w:val="-11"/>
          <w:w w:val="105"/>
          <w:sz w:val="24"/>
        </w:rPr>
        <w:t xml:space="preserve"> </w:t>
      </w:r>
      <w:r>
        <w:rPr>
          <w:w w:val="105"/>
          <w:sz w:val="24"/>
        </w:rPr>
        <w:t>decreases by 5.</w:t>
      </w:r>
    </w:p>
    <w:p w14:paraId="512768B4">
      <w:pPr>
        <w:pStyle w:val="7"/>
        <w:spacing w:before="285"/>
      </w:pPr>
    </w:p>
    <w:p w14:paraId="71867725">
      <w:pPr>
        <w:spacing w:before="118"/>
        <w:ind w:left="1669" w:right="0" w:firstLine="0"/>
        <w:jc w:val="left"/>
        <w:rPr>
          <w:b/>
          <w:sz w:val="24"/>
        </w:rPr>
      </w:pPr>
      <w:bookmarkStart w:id="28" w:name="Requirements"/>
      <w:bookmarkEnd w:id="28"/>
    </w:p>
    <w:sectPr>
      <w:pgSz w:w="11910" w:h="16840"/>
      <w:pgMar w:top="1680" w:right="425" w:bottom="900" w:left="1133" w:header="809" w:footer="70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Arial MT">
    <w:altName w:val="Arial"/>
    <w:panose1 w:val="00000000000000000000"/>
    <w:charset w:val="01"/>
    <w:family w:val="swiss"/>
    <w:pitch w:val="default"/>
    <w:sig w:usb0="00000000" w:usb1="00000000" w:usb2="00000000" w:usb3="00000000" w:csb0="00000000" w:csb1="00000000"/>
  </w:font>
  <w:font w:name="Lucida Console">
    <w:panose1 w:val="020B0609040504020204"/>
    <w:charset w:val="01"/>
    <w:family w:val="modern"/>
    <w:pitch w:val="default"/>
    <w:sig w:usb0="8000028F" w:usb1="00001800" w:usb2="00000000" w:usb3="00000000" w:csb0="0000001F" w:csb1="D7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AAEB4">
    <w:pPr>
      <w:pStyle w:val="7"/>
      <w:spacing w:line="14" w:lineRule="auto"/>
      <w:rPr>
        <w:sz w:val="20"/>
      </w:rPr>
    </w:pPr>
    <w:r>
      <w:rPr>
        <w:sz w:val="20"/>
      </w:rPr>
      <mc:AlternateContent>
        <mc:Choice Requires="wps">
          <w:drawing>
            <wp:anchor distT="0" distB="0" distL="0" distR="0" simplePos="0" relativeHeight="251686912" behindDoc="1" locked="0" layoutInCell="1" allowOverlap="1">
              <wp:simplePos x="0" y="0"/>
              <wp:positionH relativeFrom="page">
                <wp:posOffset>719455</wp:posOffset>
              </wp:positionH>
              <wp:positionV relativeFrom="page">
                <wp:posOffset>10066655</wp:posOffset>
              </wp:positionV>
              <wp:extent cx="6120130" cy="1270"/>
              <wp:effectExtent l="0" t="0" r="0" b="0"/>
              <wp:wrapNone/>
              <wp:docPr id="7" name="Graphic 7"/>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56.65pt;margin-top:792.65pt;height:0.1pt;width:481.9pt;mso-position-horizontal-relative:page;mso-position-vertical-relative:page;z-index:-251629568;mso-width-relative:page;mso-height-relative:page;" filled="f" stroked="t" coordsize="6120130,1" o:gfxdata="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ixGLc2AAAAA4BAAAPAAAAAAAA&#10;AAEAIAAAACIAAABkcnMvZG93bnJldi54bWxQSwECFAAUAAAACACHTuJA5XqYiRICAAB6BAAADgAA&#10;AAAAAAABACAAAAAnAQAAZHJzL2Uyb0RvYy54bWxQSwUGAAAAAAYABgBZAQAAqwUAAAAA&#10;" path="m0,0l6120003,0e">
              <v:fill on="f" focussize="0,0"/>
              <v:stroke weight="0.298976377952756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86912" behindDoc="1" locked="0" layoutInCell="1" allowOverlap="1">
              <wp:simplePos x="0" y="0"/>
              <wp:positionH relativeFrom="page">
                <wp:posOffset>706755</wp:posOffset>
              </wp:positionH>
              <wp:positionV relativeFrom="page">
                <wp:posOffset>10119360</wp:posOffset>
              </wp:positionV>
              <wp:extent cx="3573780" cy="127000"/>
              <wp:effectExtent l="0" t="0" r="0" b="0"/>
              <wp:wrapNone/>
              <wp:docPr id="8" name="Textbox 8"/>
              <wp:cNvGraphicFramePr/>
              <a:graphic xmlns:a="http://schemas.openxmlformats.org/drawingml/2006/main">
                <a:graphicData uri="http://schemas.microsoft.com/office/word/2010/wordprocessingShape">
                  <wps:wsp>
                    <wps:cNvSpPr txBox="1"/>
                    <wps:spPr>
                      <a:xfrm>
                        <a:off x="0" y="0"/>
                        <a:ext cx="3573779" cy="127000"/>
                      </a:xfrm>
                      <a:prstGeom prst="rect">
                        <a:avLst/>
                      </a:prstGeom>
                    </wps:spPr>
                    <wps:txbx>
                      <w:txbxContent>
                        <w:p w14:paraId="0F8C8F86">
                          <w:pPr>
                            <w:spacing w:before="0" w:line="183" w:lineRule="exact"/>
                            <w:ind w:left="20" w:right="0" w:firstLine="0"/>
                            <w:jc w:val="left"/>
                            <w:rPr>
                              <w:sz w:val="16"/>
                            </w:rPr>
                          </w:pPr>
                          <w:r>
                            <w:rPr>
                              <w:w w:val="115"/>
                              <w:sz w:val="16"/>
                            </w:rPr>
                            <w:t>Programming</w:t>
                          </w:r>
                          <w:r>
                            <w:rPr>
                              <w:spacing w:val="18"/>
                              <w:w w:val="115"/>
                              <w:sz w:val="16"/>
                            </w:rPr>
                            <w:t xml:space="preserve"> </w:t>
                          </w:r>
                          <w:r>
                            <w:rPr>
                              <w:w w:val="115"/>
                              <w:sz w:val="16"/>
                            </w:rPr>
                            <w:t>Fundamentals’</w:t>
                          </w:r>
                          <w:r>
                            <w:rPr>
                              <w:spacing w:val="19"/>
                              <w:w w:val="115"/>
                              <w:sz w:val="16"/>
                            </w:rPr>
                            <w:t xml:space="preserve"> </w:t>
                          </w:r>
                          <w:r>
                            <w:rPr>
                              <w:w w:val="115"/>
                              <w:sz w:val="16"/>
                            </w:rPr>
                            <w:t>Assignment</w:t>
                          </w:r>
                          <w:r>
                            <w:rPr>
                              <w:spacing w:val="8"/>
                              <w:w w:val="145"/>
                              <w:sz w:val="16"/>
                            </w:rPr>
                            <w:t xml:space="preserve"> </w:t>
                          </w:r>
                          <w:r>
                            <w:rPr>
                              <w:w w:val="145"/>
                              <w:sz w:val="16"/>
                            </w:rPr>
                            <w:t>-</w:t>
                          </w:r>
                          <w:r>
                            <w:rPr>
                              <w:spacing w:val="8"/>
                              <w:w w:val="145"/>
                              <w:sz w:val="16"/>
                            </w:rPr>
                            <w:t xml:space="preserve"> </w:t>
                          </w:r>
                          <w:r>
                            <w:rPr>
                              <w:w w:val="115"/>
                              <w:sz w:val="16"/>
                            </w:rPr>
                            <w:t>2nd</w:t>
                          </w:r>
                          <w:r>
                            <w:rPr>
                              <w:spacing w:val="19"/>
                              <w:w w:val="115"/>
                              <w:sz w:val="16"/>
                            </w:rPr>
                            <w:t xml:space="preserve"> </w:t>
                          </w:r>
                          <w:r>
                            <w:rPr>
                              <w:w w:val="115"/>
                              <w:sz w:val="16"/>
                            </w:rPr>
                            <w:t>Semester</w:t>
                          </w:r>
                          <w:r>
                            <w:rPr>
                              <w:spacing w:val="19"/>
                              <w:w w:val="115"/>
                              <w:sz w:val="16"/>
                            </w:rPr>
                            <w:t xml:space="preserve"> </w:t>
                          </w:r>
                          <w:r>
                            <w:rPr>
                              <w:w w:val="115"/>
                              <w:sz w:val="16"/>
                            </w:rPr>
                            <w:t>SY</w:t>
                          </w:r>
                          <w:r>
                            <w:rPr>
                              <w:spacing w:val="19"/>
                              <w:w w:val="115"/>
                              <w:sz w:val="16"/>
                            </w:rPr>
                            <w:t xml:space="preserve"> </w:t>
                          </w:r>
                          <w:r>
                            <w:rPr>
                              <w:w w:val="115"/>
                              <w:sz w:val="16"/>
                            </w:rPr>
                            <w:t>2025</w:t>
                          </w:r>
                          <w:r>
                            <w:rPr>
                              <w:spacing w:val="8"/>
                              <w:w w:val="145"/>
                              <w:sz w:val="16"/>
                            </w:rPr>
                            <w:t xml:space="preserve"> </w:t>
                          </w:r>
                          <w:r>
                            <w:rPr>
                              <w:w w:val="145"/>
                              <w:sz w:val="16"/>
                            </w:rPr>
                            <w:t>-</w:t>
                          </w:r>
                          <w:r>
                            <w:rPr>
                              <w:spacing w:val="8"/>
                              <w:w w:val="145"/>
                              <w:sz w:val="16"/>
                            </w:rPr>
                            <w:t xml:space="preserve"> </w:t>
                          </w:r>
                          <w:r>
                            <w:rPr>
                              <w:spacing w:val="-4"/>
                              <w:w w:val="115"/>
                              <w:sz w:val="16"/>
                            </w:rPr>
                            <w:t>2026</w:t>
                          </w:r>
                        </w:p>
                      </w:txbxContent>
                    </wps:txbx>
                    <wps:bodyPr wrap="square" lIns="0" tIns="0" rIns="0" bIns="0" rtlCol="0">
                      <a:noAutofit/>
                    </wps:bodyPr>
                  </wps:wsp>
                </a:graphicData>
              </a:graphic>
            </wp:anchor>
          </w:drawing>
        </mc:Choice>
        <mc:Fallback>
          <w:pict>
            <v:shape id="Textbox 8" o:spid="_x0000_s1026" o:spt="202" type="#_x0000_t202" style="position:absolute;left:0pt;margin-left:55.65pt;margin-top:796.8pt;height:10pt;width:281.4pt;mso-position-horizontal-relative:page;mso-position-vertical-relative:page;z-index:-251629568;mso-width-relative:page;mso-height-relative:page;" filled="f" stroked="f" coordsize="21600,21600" o:gfxdata="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mbhdfZAAAADQEAAA8AAAAAAAAAAQAgAAAAIgAAAGRycy9kb3ducmV2LnhtbFBLAQIUABQAAAAI&#10;AIdO4kDf8b8bswEAAHQDAAAOAAAAAAAAAAEAIAAAACgBAABkcnMvZTJvRG9jLnhtbFBLBQYAAAAA&#10;BgAGAFkBAABNBQAAAAA=&#10;">
              <v:fill on="f" focussize="0,0"/>
              <v:stroke on="f"/>
              <v:imagedata o:title=""/>
              <o:lock v:ext="edit" aspectratio="f"/>
              <v:textbox inset="0mm,0mm,0mm,0mm">
                <w:txbxContent>
                  <w:p w14:paraId="0F8C8F86">
                    <w:pPr>
                      <w:spacing w:before="0" w:line="183" w:lineRule="exact"/>
                      <w:ind w:left="20" w:right="0" w:firstLine="0"/>
                      <w:jc w:val="left"/>
                      <w:rPr>
                        <w:sz w:val="16"/>
                      </w:rPr>
                    </w:pPr>
                    <w:r>
                      <w:rPr>
                        <w:w w:val="115"/>
                        <w:sz w:val="16"/>
                      </w:rPr>
                      <w:t>Programming</w:t>
                    </w:r>
                    <w:r>
                      <w:rPr>
                        <w:spacing w:val="18"/>
                        <w:w w:val="115"/>
                        <w:sz w:val="16"/>
                      </w:rPr>
                      <w:t xml:space="preserve"> </w:t>
                    </w:r>
                    <w:r>
                      <w:rPr>
                        <w:w w:val="115"/>
                        <w:sz w:val="16"/>
                      </w:rPr>
                      <w:t>Fundamentals’</w:t>
                    </w:r>
                    <w:r>
                      <w:rPr>
                        <w:spacing w:val="19"/>
                        <w:w w:val="115"/>
                        <w:sz w:val="16"/>
                      </w:rPr>
                      <w:t xml:space="preserve"> </w:t>
                    </w:r>
                    <w:r>
                      <w:rPr>
                        <w:w w:val="115"/>
                        <w:sz w:val="16"/>
                      </w:rPr>
                      <w:t>Assignment</w:t>
                    </w:r>
                    <w:r>
                      <w:rPr>
                        <w:spacing w:val="8"/>
                        <w:w w:val="145"/>
                        <w:sz w:val="16"/>
                      </w:rPr>
                      <w:t xml:space="preserve"> </w:t>
                    </w:r>
                    <w:r>
                      <w:rPr>
                        <w:w w:val="145"/>
                        <w:sz w:val="16"/>
                      </w:rPr>
                      <w:t>-</w:t>
                    </w:r>
                    <w:r>
                      <w:rPr>
                        <w:spacing w:val="8"/>
                        <w:w w:val="145"/>
                        <w:sz w:val="16"/>
                      </w:rPr>
                      <w:t xml:space="preserve"> </w:t>
                    </w:r>
                    <w:r>
                      <w:rPr>
                        <w:w w:val="115"/>
                        <w:sz w:val="16"/>
                      </w:rPr>
                      <w:t>2nd</w:t>
                    </w:r>
                    <w:r>
                      <w:rPr>
                        <w:spacing w:val="19"/>
                        <w:w w:val="115"/>
                        <w:sz w:val="16"/>
                      </w:rPr>
                      <w:t xml:space="preserve"> </w:t>
                    </w:r>
                    <w:r>
                      <w:rPr>
                        <w:w w:val="115"/>
                        <w:sz w:val="16"/>
                      </w:rPr>
                      <w:t>Semester</w:t>
                    </w:r>
                    <w:r>
                      <w:rPr>
                        <w:spacing w:val="19"/>
                        <w:w w:val="115"/>
                        <w:sz w:val="16"/>
                      </w:rPr>
                      <w:t xml:space="preserve"> </w:t>
                    </w:r>
                    <w:r>
                      <w:rPr>
                        <w:w w:val="115"/>
                        <w:sz w:val="16"/>
                      </w:rPr>
                      <w:t>SY</w:t>
                    </w:r>
                    <w:r>
                      <w:rPr>
                        <w:spacing w:val="19"/>
                        <w:w w:val="115"/>
                        <w:sz w:val="16"/>
                      </w:rPr>
                      <w:t xml:space="preserve"> </w:t>
                    </w:r>
                    <w:r>
                      <w:rPr>
                        <w:w w:val="115"/>
                        <w:sz w:val="16"/>
                      </w:rPr>
                      <w:t>2025</w:t>
                    </w:r>
                    <w:r>
                      <w:rPr>
                        <w:spacing w:val="8"/>
                        <w:w w:val="145"/>
                        <w:sz w:val="16"/>
                      </w:rPr>
                      <w:t xml:space="preserve"> </w:t>
                    </w:r>
                    <w:r>
                      <w:rPr>
                        <w:w w:val="145"/>
                        <w:sz w:val="16"/>
                      </w:rPr>
                      <w:t>-</w:t>
                    </w:r>
                    <w:r>
                      <w:rPr>
                        <w:spacing w:val="8"/>
                        <w:w w:val="145"/>
                        <w:sz w:val="16"/>
                      </w:rPr>
                      <w:t xml:space="preserve"> </w:t>
                    </w:r>
                    <w:r>
                      <w:rPr>
                        <w:spacing w:val="-4"/>
                        <w:w w:val="115"/>
                        <w:sz w:val="16"/>
                      </w:rPr>
                      <w:t>2026</w:t>
                    </w:r>
                  </w:p>
                </w:txbxContent>
              </v:textbox>
            </v:shape>
          </w:pict>
        </mc:Fallback>
      </mc:AlternateContent>
    </w:r>
    <w:r>
      <w:rPr>
        <w:sz w:val="20"/>
      </w:rPr>
      <mc:AlternateContent>
        <mc:Choice Requires="wps">
          <w:drawing>
            <wp:anchor distT="0" distB="0" distL="0" distR="0" simplePos="0" relativeHeight="251687936" behindDoc="1" locked="0" layoutInCell="1" allowOverlap="1">
              <wp:simplePos x="0" y="0"/>
              <wp:positionH relativeFrom="page">
                <wp:posOffset>6289040</wp:posOffset>
              </wp:positionH>
              <wp:positionV relativeFrom="page">
                <wp:posOffset>10119360</wp:posOffset>
              </wp:positionV>
              <wp:extent cx="563245" cy="127000"/>
              <wp:effectExtent l="0" t="0" r="0" b="0"/>
              <wp:wrapNone/>
              <wp:docPr id="9" name="Textbox 9"/>
              <wp:cNvGraphicFramePr/>
              <a:graphic xmlns:a="http://schemas.openxmlformats.org/drawingml/2006/main">
                <a:graphicData uri="http://schemas.microsoft.com/office/word/2010/wordprocessingShape">
                  <wps:wsp>
                    <wps:cNvSpPr txBox="1"/>
                    <wps:spPr>
                      <a:xfrm>
                        <a:off x="0" y="0"/>
                        <a:ext cx="563245" cy="127000"/>
                      </a:xfrm>
                      <a:prstGeom prst="rect">
                        <a:avLst/>
                      </a:prstGeom>
                    </wps:spPr>
                    <wps:txbx>
                      <w:txbxContent>
                        <w:p w14:paraId="0CB3DFF8">
                          <w:pPr>
                            <w:spacing w:before="0" w:line="183" w:lineRule="exact"/>
                            <w:ind w:left="20" w:right="0" w:firstLine="0"/>
                            <w:jc w:val="left"/>
                            <w:rPr>
                              <w:sz w:val="16"/>
                            </w:rPr>
                          </w:pPr>
                          <w:r>
                            <w:rPr>
                              <w:w w:val="110"/>
                              <w:sz w:val="16"/>
                            </w:rPr>
                            <w:t>Page</w:t>
                          </w:r>
                          <w:r>
                            <w:rPr>
                              <w:spacing w:val="34"/>
                              <w:w w:val="110"/>
                              <w:sz w:val="16"/>
                            </w:rPr>
                            <w:t xml:space="preserve"> </w:t>
                          </w:r>
                          <w:r>
                            <w:rPr>
                              <w:spacing w:val="-2"/>
                              <w:w w:val="110"/>
                              <w:sz w:val="16"/>
                            </w:rPr>
                            <w:fldChar w:fldCharType="begin"/>
                          </w:r>
                          <w:r>
                            <w:rPr>
                              <w:spacing w:val="-2"/>
                              <w:w w:val="110"/>
                              <w:sz w:val="16"/>
                            </w:rPr>
                            <w:instrText xml:space="preserve"> PAGE </w:instrText>
                          </w:r>
                          <w:r>
                            <w:rPr>
                              <w:spacing w:val="-2"/>
                              <w:w w:val="110"/>
                              <w:sz w:val="16"/>
                            </w:rPr>
                            <w:fldChar w:fldCharType="separate"/>
                          </w:r>
                          <w:r>
                            <w:rPr>
                              <w:spacing w:val="-2"/>
                              <w:w w:val="110"/>
                              <w:sz w:val="16"/>
                            </w:rPr>
                            <w:t>10</w:t>
                          </w:r>
                          <w:r>
                            <w:rPr>
                              <w:spacing w:val="-2"/>
                              <w:w w:val="110"/>
                              <w:sz w:val="16"/>
                            </w:rPr>
                            <w:fldChar w:fldCharType="end"/>
                          </w:r>
                          <w:r>
                            <w:fldChar w:fldCharType="begin"/>
                          </w:r>
                          <w:r>
                            <w:instrText xml:space="preserve"> HYPERLINK \l "_bookmark0" </w:instrText>
                          </w:r>
                          <w:r>
                            <w:fldChar w:fldCharType="separate"/>
                          </w:r>
                          <w:r>
                            <w:rPr>
                              <w:spacing w:val="-2"/>
                              <w:w w:val="110"/>
                              <w:sz w:val="16"/>
                            </w:rPr>
                            <w:t>/23</w:t>
                          </w:r>
                          <w:r>
                            <w:rPr>
                              <w:spacing w:val="-2"/>
                              <w:w w:val="110"/>
                              <w:sz w:val="16"/>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495.2pt;margin-top:796.8pt;height:10pt;width:44.35pt;mso-position-horizontal-relative:page;mso-position-vertical-relative:page;z-index:-251628544;mso-width-relative:page;mso-height-relative:page;" filled="f" stroked="f" coordsize="21600,21600" o:gfxdata="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BWxRdsAAAAOAQAADwAAAAAAAAABACAAAAAiAAAAZHJzL2Rvd25yZXYueG1sUEsBAhQAFAAA&#10;AAgAh07iQNL8pVqzAQAAcwMAAA4AAAAAAAAAAQAgAAAAKgEAAGRycy9lMm9Eb2MueG1sUEsFBgAA&#10;AAAGAAYAWQEAAE8FAAAAAA==&#10;">
              <v:fill on="f" focussize="0,0"/>
              <v:stroke on="f"/>
              <v:imagedata o:title=""/>
              <o:lock v:ext="edit" aspectratio="f"/>
              <v:textbox inset="0mm,0mm,0mm,0mm">
                <w:txbxContent>
                  <w:p w14:paraId="0CB3DFF8">
                    <w:pPr>
                      <w:spacing w:before="0" w:line="183" w:lineRule="exact"/>
                      <w:ind w:left="20" w:right="0" w:firstLine="0"/>
                      <w:jc w:val="left"/>
                      <w:rPr>
                        <w:sz w:val="16"/>
                      </w:rPr>
                    </w:pPr>
                    <w:r>
                      <w:rPr>
                        <w:w w:val="110"/>
                        <w:sz w:val="16"/>
                      </w:rPr>
                      <w:t>Page</w:t>
                    </w:r>
                    <w:r>
                      <w:rPr>
                        <w:spacing w:val="34"/>
                        <w:w w:val="110"/>
                        <w:sz w:val="16"/>
                      </w:rPr>
                      <w:t xml:space="preserve"> </w:t>
                    </w:r>
                    <w:r>
                      <w:rPr>
                        <w:spacing w:val="-2"/>
                        <w:w w:val="110"/>
                        <w:sz w:val="16"/>
                      </w:rPr>
                      <w:fldChar w:fldCharType="begin"/>
                    </w:r>
                    <w:r>
                      <w:rPr>
                        <w:spacing w:val="-2"/>
                        <w:w w:val="110"/>
                        <w:sz w:val="16"/>
                      </w:rPr>
                      <w:instrText xml:space="preserve"> PAGE </w:instrText>
                    </w:r>
                    <w:r>
                      <w:rPr>
                        <w:spacing w:val="-2"/>
                        <w:w w:val="110"/>
                        <w:sz w:val="16"/>
                      </w:rPr>
                      <w:fldChar w:fldCharType="separate"/>
                    </w:r>
                    <w:r>
                      <w:rPr>
                        <w:spacing w:val="-2"/>
                        <w:w w:val="110"/>
                        <w:sz w:val="16"/>
                      </w:rPr>
                      <w:t>10</w:t>
                    </w:r>
                    <w:r>
                      <w:rPr>
                        <w:spacing w:val="-2"/>
                        <w:w w:val="110"/>
                        <w:sz w:val="16"/>
                      </w:rPr>
                      <w:fldChar w:fldCharType="end"/>
                    </w:r>
                    <w:r>
                      <w:fldChar w:fldCharType="begin"/>
                    </w:r>
                    <w:r>
                      <w:instrText xml:space="preserve"> HYPERLINK \l "_bookmark0" </w:instrText>
                    </w:r>
                    <w:r>
                      <w:fldChar w:fldCharType="separate"/>
                    </w:r>
                    <w:r>
                      <w:rPr>
                        <w:spacing w:val="-2"/>
                        <w:w w:val="110"/>
                        <w:sz w:val="16"/>
                      </w:rPr>
                      <w:t>/23</w:t>
                    </w:r>
                    <w:r>
                      <w:rPr>
                        <w:spacing w:val="-2"/>
                        <w:w w:val="110"/>
                        <w:sz w:val="1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43616">
    <w:pPr>
      <w:pStyle w:val="7"/>
      <w:spacing w:line="14" w:lineRule="auto"/>
      <w:rPr>
        <w:sz w:val="20"/>
      </w:rPr>
    </w:pPr>
    <w:r>
      <w:rPr>
        <w:sz w:val="20"/>
      </w:rPr>
      <w:drawing>
        <wp:anchor distT="0" distB="0" distL="0" distR="0" simplePos="0" relativeHeight="251684864" behindDoc="1" locked="0" layoutInCell="1" allowOverlap="1">
          <wp:simplePos x="0" y="0"/>
          <wp:positionH relativeFrom="page">
            <wp:posOffset>802005</wp:posOffset>
          </wp:positionH>
          <wp:positionV relativeFrom="page">
            <wp:posOffset>533400</wp:posOffset>
          </wp:positionV>
          <wp:extent cx="280670" cy="287655"/>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80775" cy="287399"/>
                  </a:xfrm>
                  <a:prstGeom prst="rect">
                    <a:avLst/>
                  </a:prstGeom>
                </pic:spPr>
              </pic:pic>
            </a:graphicData>
          </a:graphic>
        </wp:anchor>
      </w:drawing>
    </w:r>
    <w:r>
      <w:rPr>
        <w:sz w:val="20"/>
      </w:rPr>
      <mc:AlternateContent>
        <mc:Choice Requires="wps">
          <w:drawing>
            <wp:anchor distT="0" distB="0" distL="0" distR="0" simplePos="0" relativeHeight="251685888" behindDoc="1" locked="0" layoutInCell="1" allowOverlap="1">
              <wp:simplePos x="0" y="0"/>
              <wp:positionH relativeFrom="page">
                <wp:posOffset>719455</wp:posOffset>
              </wp:positionH>
              <wp:positionV relativeFrom="page">
                <wp:posOffset>867410</wp:posOffset>
              </wp:positionV>
              <wp:extent cx="6120130" cy="1270"/>
              <wp:effectExtent l="0" t="0" r="0" b="0"/>
              <wp:wrapNone/>
              <wp:docPr id="5" name="Graphic 5"/>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56.65pt;margin-top:68.3pt;height:0.1pt;width:481.9pt;mso-position-horizontal-relative:page;mso-position-vertical-relative:page;z-index:-251630592;mso-width-relative:page;mso-height-relative:page;" filled="f" stroked="t" coordsize="6120130,1" o:gfxdata="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AdBrrZAAAADAEAAA8AAAAA&#10;AAAAAQAgAAAAIgAAAGRycy9kb3ducmV2LnhtbFBLAQIUABQAAAAIAIdO4kAnU8LoEwIAAHoEAAAO&#10;AAAAAAAAAAEAIAAAACgBAABkcnMvZTJvRG9jLnhtbFBLBQYAAAAABgAGAFkBAACtBQAAAAA=&#10;" path="m0,0l6120003,0e">
              <v:fill on="f" focussize="0,0"/>
              <v:stroke weight="0.298976377952756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85888" behindDoc="1" locked="0" layoutInCell="1" allowOverlap="1">
              <wp:simplePos x="0" y="0"/>
              <wp:positionH relativeFrom="page">
                <wp:posOffset>1327150</wp:posOffset>
              </wp:positionH>
              <wp:positionV relativeFrom="page">
                <wp:posOffset>501015</wp:posOffset>
              </wp:positionV>
              <wp:extent cx="4087495" cy="360680"/>
              <wp:effectExtent l="0" t="0" r="0" b="0"/>
              <wp:wrapNone/>
              <wp:docPr id="6" name="Textbox 6"/>
              <wp:cNvGraphicFramePr/>
              <a:graphic xmlns:a="http://schemas.openxmlformats.org/drawingml/2006/main">
                <a:graphicData uri="http://schemas.microsoft.com/office/word/2010/wordprocessingShape">
                  <wps:wsp>
                    <wps:cNvSpPr txBox="1"/>
                    <wps:spPr>
                      <a:xfrm>
                        <a:off x="0" y="0"/>
                        <a:ext cx="4087495" cy="360680"/>
                      </a:xfrm>
                      <a:prstGeom prst="rect">
                        <a:avLst/>
                      </a:prstGeom>
                    </wps:spPr>
                    <wps:txbx>
                      <w:txbxContent>
                        <w:p w14:paraId="5327D03D">
                          <w:pPr>
                            <w:pStyle w:val="7"/>
                            <w:spacing w:line="261" w:lineRule="exact"/>
                            <w:ind w:left="20"/>
                          </w:pPr>
                          <w:r>
                            <w:t>HO</w:t>
                          </w:r>
                          <w:r>
                            <w:rPr>
                              <w:spacing w:val="41"/>
                            </w:rPr>
                            <w:t xml:space="preserve"> </w:t>
                          </w:r>
                          <w:r>
                            <w:t>CHI</w:t>
                          </w:r>
                          <w:r>
                            <w:rPr>
                              <w:spacing w:val="41"/>
                            </w:rPr>
                            <w:t xml:space="preserve"> </w:t>
                          </w:r>
                          <w:r>
                            <w:t>MINH</w:t>
                          </w:r>
                          <w:r>
                            <w:rPr>
                              <w:spacing w:val="42"/>
                            </w:rPr>
                            <w:t xml:space="preserve"> </w:t>
                          </w:r>
                          <w:r>
                            <w:t>CITY</w:t>
                          </w:r>
                          <w:r>
                            <w:rPr>
                              <w:spacing w:val="41"/>
                            </w:rPr>
                            <w:t xml:space="preserve"> </w:t>
                          </w:r>
                          <w:r>
                            <w:t>UNIVERSITY</w:t>
                          </w:r>
                          <w:r>
                            <w:rPr>
                              <w:spacing w:val="42"/>
                            </w:rPr>
                            <w:t xml:space="preserve"> </w:t>
                          </w:r>
                          <w:r>
                            <w:t>OF</w:t>
                          </w:r>
                          <w:r>
                            <w:rPr>
                              <w:spacing w:val="41"/>
                            </w:rPr>
                            <w:t xml:space="preserve"> </w:t>
                          </w:r>
                          <w:r>
                            <w:t>TECHNOLOGY</w:t>
                          </w:r>
                          <w:r>
                            <w:rPr>
                              <w:spacing w:val="20"/>
                              <w:w w:val="140"/>
                            </w:rPr>
                            <w:t xml:space="preserve"> </w:t>
                          </w:r>
                          <w:r>
                            <w:rPr>
                              <w:w w:val="140"/>
                            </w:rPr>
                            <w:t>-</w:t>
                          </w:r>
                          <w:r>
                            <w:rPr>
                              <w:spacing w:val="19"/>
                              <w:w w:val="140"/>
                            </w:rPr>
                            <w:t xml:space="preserve"> </w:t>
                          </w:r>
                          <w:r>
                            <w:t>VNUH-</w:t>
                          </w:r>
                          <w:r>
                            <w:rPr>
                              <w:spacing w:val="-5"/>
                              <w:w w:val="95"/>
                            </w:rPr>
                            <w:t>HCM</w:t>
                          </w:r>
                        </w:p>
                        <w:p w14:paraId="15A2249F">
                          <w:pPr>
                            <w:pStyle w:val="7"/>
                            <w:spacing w:line="291" w:lineRule="exact"/>
                            <w:ind w:left="20"/>
                          </w:pPr>
                          <w:r>
                            <w:rPr>
                              <w:spacing w:val="-2"/>
                            </w:rPr>
                            <w:t>FACULTY</w:t>
                          </w:r>
                          <w:r>
                            <w:rPr>
                              <w:spacing w:val="34"/>
                            </w:rPr>
                            <w:t xml:space="preserve"> </w:t>
                          </w:r>
                          <w:r>
                            <w:rPr>
                              <w:spacing w:val="-2"/>
                            </w:rPr>
                            <w:t>OF</w:t>
                          </w:r>
                          <w:r>
                            <w:rPr>
                              <w:spacing w:val="34"/>
                            </w:rPr>
                            <w:t xml:space="preserve"> </w:t>
                          </w:r>
                          <w:r>
                            <w:rPr>
                              <w:spacing w:val="-2"/>
                            </w:rPr>
                            <w:t>COMPUTER</w:t>
                          </w:r>
                          <w:r>
                            <w:rPr>
                              <w:spacing w:val="34"/>
                            </w:rPr>
                            <w:t xml:space="preserve"> </w:t>
                          </w:r>
                          <w:r>
                            <w:rPr>
                              <w:spacing w:val="-2"/>
                            </w:rPr>
                            <w:t>SCIENCE</w:t>
                          </w:r>
                          <w:r>
                            <w:rPr>
                              <w:spacing w:val="34"/>
                            </w:rPr>
                            <w:t xml:space="preserve"> </w:t>
                          </w:r>
                          <w:r>
                            <w:rPr>
                              <w:spacing w:val="-2"/>
                            </w:rPr>
                            <w:t>AND</w:t>
                          </w:r>
                          <w:r>
                            <w:rPr>
                              <w:spacing w:val="34"/>
                            </w:rPr>
                            <w:t xml:space="preserve"> </w:t>
                          </w:r>
                          <w:r>
                            <w:rPr>
                              <w:spacing w:val="-2"/>
                            </w:rPr>
                            <w:t>ENGINEERING</w:t>
                          </w:r>
                        </w:p>
                      </w:txbxContent>
                    </wps:txbx>
                    <wps:bodyPr wrap="square" lIns="0" tIns="0" rIns="0" bIns="0" rtlCol="0">
                      <a:noAutofit/>
                    </wps:bodyPr>
                  </wps:wsp>
                </a:graphicData>
              </a:graphic>
            </wp:anchor>
          </w:drawing>
        </mc:Choice>
        <mc:Fallback>
          <w:pict>
            <v:shape id="Textbox 6" o:spid="_x0000_s1026" o:spt="202" type="#_x0000_t202" style="position:absolute;left:0pt;margin-left:104.5pt;margin-top:39.45pt;height:28.4pt;width:321.85pt;mso-position-horizontal-relative:page;mso-position-vertical-relative:page;z-index:-251630592;mso-width-relative:page;mso-height-relative:page;" filled="f" stroked="f" coordsize="21600,21600" o:gfxdata="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zsH012QAAAAoBAAAPAAAAAAAAAAEAIAAAACIAAABkcnMvZG93bnJldi54bWxQSwECFAAUAAAA&#10;CACHTuJA4yodjrQBAAB0AwAADgAAAAAAAAABACAAAAAoAQAAZHJzL2Uyb0RvYy54bWxQSwUGAAAA&#10;AAYABgBZAQAATgUAAAAA&#10;">
              <v:fill on="f" focussize="0,0"/>
              <v:stroke on="f"/>
              <v:imagedata o:title=""/>
              <o:lock v:ext="edit" aspectratio="f"/>
              <v:textbox inset="0mm,0mm,0mm,0mm">
                <w:txbxContent>
                  <w:p w14:paraId="5327D03D">
                    <w:pPr>
                      <w:pStyle w:val="7"/>
                      <w:spacing w:line="261" w:lineRule="exact"/>
                      <w:ind w:left="20"/>
                    </w:pPr>
                    <w:r>
                      <w:t>HO</w:t>
                    </w:r>
                    <w:r>
                      <w:rPr>
                        <w:spacing w:val="41"/>
                      </w:rPr>
                      <w:t xml:space="preserve"> </w:t>
                    </w:r>
                    <w:r>
                      <w:t>CHI</w:t>
                    </w:r>
                    <w:r>
                      <w:rPr>
                        <w:spacing w:val="41"/>
                      </w:rPr>
                      <w:t xml:space="preserve"> </w:t>
                    </w:r>
                    <w:r>
                      <w:t>MINH</w:t>
                    </w:r>
                    <w:r>
                      <w:rPr>
                        <w:spacing w:val="42"/>
                      </w:rPr>
                      <w:t xml:space="preserve"> </w:t>
                    </w:r>
                    <w:r>
                      <w:t>CITY</w:t>
                    </w:r>
                    <w:r>
                      <w:rPr>
                        <w:spacing w:val="41"/>
                      </w:rPr>
                      <w:t xml:space="preserve"> </w:t>
                    </w:r>
                    <w:r>
                      <w:t>UNIVERSITY</w:t>
                    </w:r>
                    <w:r>
                      <w:rPr>
                        <w:spacing w:val="42"/>
                      </w:rPr>
                      <w:t xml:space="preserve"> </w:t>
                    </w:r>
                    <w:r>
                      <w:t>OF</w:t>
                    </w:r>
                    <w:r>
                      <w:rPr>
                        <w:spacing w:val="41"/>
                      </w:rPr>
                      <w:t xml:space="preserve"> </w:t>
                    </w:r>
                    <w:r>
                      <w:t>TECHNOLOGY</w:t>
                    </w:r>
                    <w:r>
                      <w:rPr>
                        <w:spacing w:val="20"/>
                        <w:w w:val="140"/>
                      </w:rPr>
                      <w:t xml:space="preserve"> </w:t>
                    </w:r>
                    <w:r>
                      <w:rPr>
                        <w:w w:val="140"/>
                      </w:rPr>
                      <w:t>-</w:t>
                    </w:r>
                    <w:r>
                      <w:rPr>
                        <w:spacing w:val="19"/>
                        <w:w w:val="140"/>
                      </w:rPr>
                      <w:t xml:space="preserve"> </w:t>
                    </w:r>
                    <w:r>
                      <w:t>VNUH-</w:t>
                    </w:r>
                    <w:r>
                      <w:rPr>
                        <w:spacing w:val="-5"/>
                        <w:w w:val="95"/>
                      </w:rPr>
                      <w:t>HCM</w:t>
                    </w:r>
                  </w:p>
                  <w:p w14:paraId="15A2249F">
                    <w:pPr>
                      <w:pStyle w:val="7"/>
                      <w:spacing w:line="291" w:lineRule="exact"/>
                      <w:ind w:left="20"/>
                    </w:pPr>
                    <w:r>
                      <w:rPr>
                        <w:spacing w:val="-2"/>
                      </w:rPr>
                      <w:t>FACULTY</w:t>
                    </w:r>
                    <w:r>
                      <w:rPr>
                        <w:spacing w:val="34"/>
                      </w:rPr>
                      <w:t xml:space="preserve"> </w:t>
                    </w:r>
                    <w:r>
                      <w:rPr>
                        <w:spacing w:val="-2"/>
                      </w:rPr>
                      <w:t>OF</w:t>
                    </w:r>
                    <w:r>
                      <w:rPr>
                        <w:spacing w:val="34"/>
                      </w:rPr>
                      <w:t xml:space="preserve"> </w:t>
                    </w:r>
                    <w:r>
                      <w:rPr>
                        <w:spacing w:val="-2"/>
                      </w:rPr>
                      <w:t>COMPUTER</w:t>
                    </w:r>
                    <w:r>
                      <w:rPr>
                        <w:spacing w:val="34"/>
                      </w:rPr>
                      <w:t xml:space="preserve"> </w:t>
                    </w:r>
                    <w:r>
                      <w:rPr>
                        <w:spacing w:val="-2"/>
                      </w:rPr>
                      <w:t>SCIENCE</w:t>
                    </w:r>
                    <w:r>
                      <w:rPr>
                        <w:spacing w:val="34"/>
                      </w:rPr>
                      <w:t xml:space="preserve"> </w:t>
                    </w:r>
                    <w:r>
                      <w:rPr>
                        <w:spacing w:val="-2"/>
                      </w:rPr>
                      <w:t>AND</w:t>
                    </w:r>
                    <w:r>
                      <w:rPr>
                        <w:spacing w:val="34"/>
                      </w:rPr>
                      <w:t xml:space="preserve"> </w:t>
                    </w:r>
                    <w:r>
                      <w:rPr>
                        <w:spacing w:val="-2"/>
                      </w:rPr>
                      <w:t>ENGINEERING</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lowerLetter"/>
      <w:lvlText w:val="(%1)"/>
      <w:lvlJc w:val="left"/>
      <w:pPr>
        <w:ind w:left="1101" w:hanging="417"/>
        <w:jc w:val="left"/>
      </w:pPr>
      <w:rPr>
        <w:rFonts w:hint="default" w:ascii="Calibri" w:hAnsi="Calibri" w:eastAsia="Calibri" w:cs="Calibri"/>
        <w:b w:val="0"/>
        <w:bCs w:val="0"/>
        <w:i w:val="0"/>
        <w:iCs w:val="0"/>
        <w:spacing w:val="-1"/>
        <w:w w:val="114"/>
        <w:sz w:val="24"/>
        <w:szCs w:val="24"/>
        <w:lang w:val="en-US" w:eastAsia="en-US" w:bidi="ar-SA"/>
      </w:rPr>
    </w:lvl>
    <w:lvl w:ilvl="1" w:tentative="0">
      <w:start w:val="0"/>
      <w:numFmt w:val="bullet"/>
      <w:lvlText w:val="•"/>
      <w:lvlJc w:val="left"/>
      <w:pPr>
        <w:ind w:left="1539" w:hanging="235"/>
      </w:pPr>
      <w:rPr>
        <w:rFonts w:hint="default" w:ascii="Arial MT" w:hAnsi="Arial MT" w:eastAsia="Arial MT" w:cs="Arial MT"/>
        <w:b w:val="0"/>
        <w:bCs w:val="0"/>
        <w:i w:val="0"/>
        <w:iCs w:val="0"/>
        <w:spacing w:val="0"/>
        <w:w w:val="139"/>
        <w:sz w:val="24"/>
        <w:szCs w:val="24"/>
        <w:lang w:val="en-US" w:eastAsia="en-US" w:bidi="ar-SA"/>
      </w:rPr>
    </w:lvl>
    <w:lvl w:ilvl="2" w:tentative="0">
      <w:start w:val="0"/>
      <w:numFmt w:val="bullet"/>
      <w:lvlText w:val="•"/>
      <w:lvlJc w:val="left"/>
      <w:pPr>
        <w:ind w:left="2518" w:hanging="235"/>
      </w:pPr>
      <w:rPr>
        <w:rFonts w:hint="default"/>
        <w:lang w:val="en-US" w:eastAsia="en-US" w:bidi="ar-SA"/>
      </w:rPr>
    </w:lvl>
    <w:lvl w:ilvl="3" w:tentative="0">
      <w:start w:val="0"/>
      <w:numFmt w:val="bullet"/>
      <w:lvlText w:val="•"/>
      <w:lvlJc w:val="left"/>
      <w:pPr>
        <w:ind w:left="3497" w:hanging="235"/>
      </w:pPr>
      <w:rPr>
        <w:rFonts w:hint="default"/>
        <w:lang w:val="en-US" w:eastAsia="en-US" w:bidi="ar-SA"/>
      </w:rPr>
    </w:lvl>
    <w:lvl w:ilvl="4" w:tentative="0">
      <w:start w:val="0"/>
      <w:numFmt w:val="bullet"/>
      <w:lvlText w:val="•"/>
      <w:lvlJc w:val="left"/>
      <w:pPr>
        <w:ind w:left="4475" w:hanging="235"/>
      </w:pPr>
      <w:rPr>
        <w:rFonts w:hint="default"/>
        <w:lang w:val="en-US" w:eastAsia="en-US" w:bidi="ar-SA"/>
      </w:rPr>
    </w:lvl>
    <w:lvl w:ilvl="5" w:tentative="0">
      <w:start w:val="0"/>
      <w:numFmt w:val="bullet"/>
      <w:lvlText w:val="•"/>
      <w:lvlJc w:val="left"/>
      <w:pPr>
        <w:ind w:left="5454" w:hanging="235"/>
      </w:pPr>
      <w:rPr>
        <w:rFonts w:hint="default"/>
        <w:lang w:val="en-US" w:eastAsia="en-US" w:bidi="ar-SA"/>
      </w:rPr>
    </w:lvl>
    <w:lvl w:ilvl="6" w:tentative="0">
      <w:start w:val="0"/>
      <w:numFmt w:val="bullet"/>
      <w:lvlText w:val="•"/>
      <w:lvlJc w:val="left"/>
      <w:pPr>
        <w:ind w:left="6433" w:hanging="235"/>
      </w:pPr>
      <w:rPr>
        <w:rFonts w:hint="default"/>
        <w:lang w:val="en-US" w:eastAsia="en-US" w:bidi="ar-SA"/>
      </w:rPr>
    </w:lvl>
    <w:lvl w:ilvl="7" w:tentative="0">
      <w:start w:val="0"/>
      <w:numFmt w:val="bullet"/>
      <w:lvlText w:val="•"/>
      <w:lvlJc w:val="left"/>
      <w:pPr>
        <w:ind w:left="7411" w:hanging="235"/>
      </w:pPr>
      <w:rPr>
        <w:rFonts w:hint="default"/>
        <w:lang w:val="en-US" w:eastAsia="en-US" w:bidi="ar-SA"/>
      </w:rPr>
    </w:lvl>
    <w:lvl w:ilvl="8" w:tentative="0">
      <w:start w:val="0"/>
      <w:numFmt w:val="bullet"/>
      <w:lvlText w:val="•"/>
      <w:lvlJc w:val="left"/>
      <w:pPr>
        <w:ind w:left="8390" w:hanging="235"/>
      </w:pPr>
      <w:rPr>
        <w:rFonts w:hint="default"/>
        <w:lang w:val="en-US" w:eastAsia="en-US" w:bidi="ar-SA"/>
      </w:rPr>
    </w:lvl>
  </w:abstractNum>
  <w:abstractNum w:abstractNumId="1">
    <w:nsid w:val="B5E306ED"/>
    <w:multiLevelType w:val="multilevel"/>
    <w:tmpl w:val="B5E306ED"/>
    <w:lvl w:ilvl="0" w:tentative="0">
      <w:start w:val="1"/>
      <w:numFmt w:val="decimal"/>
      <w:lvlText w:val="%1."/>
      <w:lvlJc w:val="left"/>
      <w:pPr>
        <w:ind w:left="586" w:hanging="300"/>
        <w:jc w:val="left"/>
      </w:pPr>
      <w:rPr>
        <w:rFonts w:hint="default" w:ascii="Calibri" w:hAnsi="Calibri" w:eastAsia="Calibri" w:cs="Calibri"/>
        <w:b w:val="0"/>
        <w:bCs w:val="0"/>
        <w:i w:val="0"/>
        <w:iCs w:val="0"/>
        <w:spacing w:val="-1"/>
        <w:w w:val="99"/>
        <w:sz w:val="24"/>
        <w:szCs w:val="24"/>
        <w:lang w:val="en-US" w:eastAsia="en-US" w:bidi="ar-SA"/>
      </w:rPr>
    </w:lvl>
    <w:lvl w:ilvl="1" w:tentative="0">
      <w:start w:val="0"/>
      <w:numFmt w:val="bullet"/>
      <w:lvlText w:val="•"/>
      <w:lvlJc w:val="left"/>
      <w:pPr>
        <w:ind w:left="1101" w:hanging="235"/>
      </w:pPr>
      <w:rPr>
        <w:rFonts w:hint="default" w:ascii="Arial MT" w:hAnsi="Arial MT" w:eastAsia="Arial MT" w:cs="Arial MT"/>
        <w:b w:val="0"/>
        <w:bCs w:val="0"/>
        <w:i w:val="0"/>
        <w:iCs w:val="0"/>
        <w:spacing w:val="0"/>
        <w:w w:val="139"/>
        <w:sz w:val="24"/>
        <w:szCs w:val="24"/>
        <w:lang w:val="en-US" w:eastAsia="en-US" w:bidi="ar-SA"/>
      </w:rPr>
    </w:lvl>
    <w:lvl w:ilvl="2" w:tentative="0">
      <w:start w:val="0"/>
      <w:numFmt w:val="bullet"/>
      <w:lvlText w:val="•"/>
      <w:lvlJc w:val="left"/>
      <w:pPr>
        <w:ind w:left="2127" w:hanging="235"/>
      </w:pPr>
      <w:rPr>
        <w:rFonts w:hint="default"/>
        <w:lang w:val="en-US" w:eastAsia="en-US" w:bidi="ar-SA"/>
      </w:rPr>
    </w:lvl>
    <w:lvl w:ilvl="3" w:tentative="0">
      <w:start w:val="0"/>
      <w:numFmt w:val="bullet"/>
      <w:lvlText w:val="•"/>
      <w:lvlJc w:val="left"/>
      <w:pPr>
        <w:ind w:left="3155" w:hanging="235"/>
      </w:pPr>
      <w:rPr>
        <w:rFonts w:hint="default"/>
        <w:lang w:val="en-US" w:eastAsia="en-US" w:bidi="ar-SA"/>
      </w:rPr>
    </w:lvl>
    <w:lvl w:ilvl="4" w:tentative="0">
      <w:start w:val="0"/>
      <w:numFmt w:val="bullet"/>
      <w:lvlText w:val="•"/>
      <w:lvlJc w:val="left"/>
      <w:pPr>
        <w:ind w:left="4182" w:hanging="235"/>
      </w:pPr>
      <w:rPr>
        <w:rFonts w:hint="default"/>
        <w:lang w:val="en-US" w:eastAsia="en-US" w:bidi="ar-SA"/>
      </w:rPr>
    </w:lvl>
    <w:lvl w:ilvl="5" w:tentative="0">
      <w:start w:val="0"/>
      <w:numFmt w:val="bullet"/>
      <w:lvlText w:val="•"/>
      <w:lvlJc w:val="left"/>
      <w:pPr>
        <w:ind w:left="5210" w:hanging="235"/>
      </w:pPr>
      <w:rPr>
        <w:rFonts w:hint="default"/>
        <w:lang w:val="en-US" w:eastAsia="en-US" w:bidi="ar-SA"/>
      </w:rPr>
    </w:lvl>
    <w:lvl w:ilvl="6" w:tentative="0">
      <w:start w:val="0"/>
      <w:numFmt w:val="bullet"/>
      <w:lvlText w:val="•"/>
      <w:lvlJc w:val="left"/>
      <w:pPr>
        <w:ind w:left="6237" w:hanging="235"/>
      </w:pPr>
      <w:rPr>
        <w:rFonts w:hint="default"/>
        <w:lang w:val="en-US" w:eastAsia="en-US" w:bidi="ar-SA"/>
      </w:rPr>
    </w:lvl>
    <w:lvl w:ilvl="7" w:tentative="0">
      <w:start w:val="0"/>
      <w:numFmt w:val="bullet"/>
      <w:lvlText w:val="•"/>
      <w:lvlJc w:val="left"/>
      <w:pPr>
        <w:ind w:left="7265" w:hanging="235"/>
      </w:pPr>
      <w:rPr>
        <w:rFonts w:hint="default"/>
        <w:lang w:val="en-US" w:eastAsia="en-US" w:bidi="ar-SA"/>
      </w:rPr>
    </w:lvl>
    <w:lvl w:ilvl="8" w:tentative="0">
      <w:start w:val="0"/>
      <w:numFmt w:val="bullet"/>
      <w:lvlText w:val="•"/>
      <w:lvlJc w:val="left"/>
      <w:pPr>
        <w:ind w:left="8292" w:hanging="235"/>
      </w:pPr>
      <w:rPr>
        <w:rFonts w:hint="default"/>
        <w:lang w:val="en-US" w:eastAsia="en-US" w:bidi="ar-SA"/>
      </w:rPr>
    </w:lvl>
  </w:abstractNum>
  <w:abstractNum w:abstractNumId="2">
    <w:nsid w:val="BF205925"/>
    <w:multiLevelType w:val="multilevel"/>
    <w:tmpl w:val="BF205925"/>
    <w:lvl w:ilvl="0" w:tentative="0">
      <w:start w:val="1"/>
      <w:numFmt w:val="decimal"/>
      <w:lvlText w:val="%1."/>
      <w:lvlJc w:val="left"/>
      <w:pPr>
        <w:ind w:left="586" w:hanging="300"/>
        <w:jc w:val="right"/>
      </w:pPr>
      <w:rPr>
        <w:rFonts w:hint="default" w:ascii="Calibri" w:hAnsi="Calibri" w:eastAsia="Calibri" w:cs="Calibri"/>
        <w:b w:val="0"/>
        <w:bCs w:val="0"/>
        <w:i w:val="0"/>
        <w:iCs w:val="0"/>
        <w:spacing w:val="-1"/>
        <w:w w:val="99"/>
        <w:sz w:val="24"/>
        <w:szCs w:val="24"/>
        <w:lang w:val="en-US" w:eastAsia="en-US" w:bidi="ar-SA"/>
      </w:rPr>
    </w:lvl>
    <w:lvl w:ilvl="1" w:tentative="0">
      <w:start w:val="0"/>
      <w:numFmt w:val="bullet"/>
      <w:lvlText w:val="•"/>
      <w:lvlJc w:val="left"/>
      <w:pPr>
        <w:ind w:left="1101" w:hanging="235"/>
      </w:pPr>
      <w:rPr>
        <w:rFonts w:hint="default" w:ascii="Arial MT" w:hAnsi="Arial MT" w:eastAsia="Arial MT" w:cs="Arial MT"/>
        <w:b w:val="0"/>
        <w:bCs w:val="0"/>
        <w:i w:val="0"/>
        <w:iCs w:val="0"/>
        <w:spacing w:val="0"/>
        <w:w w:val="139"/>
        <w:sz w:val="24"/>
        <w:szCs w:val="24"/>
        <w:lang w:val="en-US" w:eastAsia="en-US" w:bidi="ar-SA"/>
      </w:rPr>
    </w:lvl>
    <w:lvl w:ilvl="2" w:tentative="0">
      <w:start w:val="0"/>
      <w:numFmt w:val="bullet"/>
      <w:lvlText w:val="•"/>
      <w:lvlJc w:val="left"/>
      <w:pPr>
        <w:ind w:left="2127" w:hanging="235"/>
      </w:pPr>
      <w:rPr>
        <w:rFonts w:hint="default"/>
        <w:lang w:val="en-US" w:eastAsia="en-US" w:bidi="ar-SA"/>
      </w:rPr>
    </w:lvl>
    <w:lvl w:ilvl="3" w:tentative="0">
      <w:start w:val="0"/>
      <w:numFmt w:val="bullet"/>
      <w:lvlText w:val="•"/>
      <w:lvlJc w:val="left"/>
      <w:pPr>
        <w:ind w:left="3155" w:hanging="235"/>
      </w:pPr>
      <w:rPr>
        <w:rFonts w:hint="default"/>
        <w:lang w:val="en-US" w:eastAsia="en-US" w:bidi="ar-SA"/>
      </w:rPr>
    </w:lvl>
    <w:lvl w:ilvl="4" w:tentative="0">
      <w:start w:val="0"/>
      <w:numFmt w:val="bullet"/>
      <w:lvlText w:val="•"/>
      <w:lvlJc w:val="left"/>
      <w:pPr>
        <w:ind w:left="4182" w:hanging="235"/>
      </w:pPr>
      <w:rPr>
        <w:rFonts w:hint="default"/>
        <w:lang w:val="en-US" w:eastAsia="en-US" w:bidi="ar-SA"/>
      </w:rPr>
    </w:lvl>
    <w:lvl w:ilvl="5" w:tentative="0">
      <w:start w:val="0"/>
      <w:numFmt w:val="bullet"/>
      <w:lvlText w:val="•"/>
      <w:lvlJc w:val="left"/>
      <w:pPr>
        <w:ind w:left="5210" w:hanging="235"/>
      </w:pPr>
      <w:rPr>
        <w:rFonts w:hint="default"/>
        <w:lang w:val="en-US" w:eastAsia="en-US" w:bidi="ar-SA"/>
      </w:rPr>
    </w:lvl>
    <w:lvl w:ilvl="6" w:tentative="0">
      <w:start w:val="0"/>
      <w:numFmt w:val="bullet"/>
      <w:lvlText w:val="•"/>
      <w:lvlJc w:val="left"/>
      <w:pPr>
        <w:ind w:left="6237" w:hanging="235"/>
      </w:pPr>
      <w:rPr>
        <w:rFonts w:hint="default"/>
        <w:lang w:val="en-US" w:eastAsia="en-US" w:bidi="ar-SA"/>
      </w:rPr>
    </w:lvl>
    <w:lvl w:ilvl="7" w:tentative="0">
      <w:start w:val="0"/>
      <w:numFmt w:val="bullet"/>
      <w:lvlText w:val="•"/>
      <w:lvlJc w:val="left"/>
      <w:pPr>
        <w:ind w:left="7265" w:hanging="235"/>
      </w:pPr>
      <w:rPr>
        <w:rFonts w:hint="default"/>
        <w:lang w:val="en-US" w:eastAsia="en-US" w:bidi="ar-SA"/>
      </w:rPr>
    </w:lvl>
    <w:lvl w:ilvl="8" w:tentative="0">
      <w:start w:val="0"/>
      <w:numFmt w:val="bullet"/>
      <w:lvlText w:val="•"/>
      <w:lvlJc w:val="left"/>
      <w:pPr>
        <w:ind w:left="8292" w:hanging="235"/>
      </w:pPr>
      <w:rPr>
        <w:rFonts w:hint="default"/>
        <w:lang w:val="en-US" w:eastAsia="en-US" w:bidi="ar-SA"/>
      </w:rPr>
    </w:lvl>
  </w:abstractNum>
  <w:abstractNum w:abstractNumId="3">
    <w:nsid w:val="CF092B84"/>
    <w:multiLevelType w:val="multilevel"/>
    <w:tmpl w:val="CF092B84"/>
    <w:lvl w:ilvl="0" w:tentative="0">
      <w:start w:val="0"/>
      <w:numFmt w:val="bullet"/>
      <w:lvlText w:val="•"/>
      <w:lvlJc w:val="left"/>
      <w:pPr>
        <w:ind w:left="586" w:hanging="235"/>
      </w:pPr>
      <w:rPr>
        <w:rFonts w:hint="default" w:ascii="Arial MT" w:hAnsi="Arial MT" w:eastAsia="Arial MT" w:cs="Arial MT"/>
        <w:b w:val="0"/>
        <w:bCs w:val="0"/>
        <w:i w:val="0"/>
        <w:iCs w:val="0"/>
        <w:spacing w:val="0"/>
        <w:w w:val="139"/>
        <w:sz w:val="24"/>
        <w:szCs w:val="24"/>
        <w:lang w:val="en-US" w:eastAsia="en-US" w:bidi="ar-SA"/>
      </w:rPr>
    </w:lvl>
    <w:lvl w:ilvl="1" w:tentative="0">
      <w:start w:val="0"/>
      <w:numFmt w:val="bullet"/>
      <w:lvlText w:val="•"/>
      <w:lvlJc w:val="left"/>
      <w:pPr>
        <w:ind w:left="1556" w:hanging="235"/>
      </w:pPr>
      <w:rPr>
        <w:rFonts w:hint="default"/>
        <w:lang w:val="en-US" w:eastAsia="en-US" w:bidi="ar-SA"/>
      </w:rPr>
    </w:lvl>
    <w:lvl w:ilvl="2" w:tentative="0">
      <w:start w:val="0"/>
      <w:numFmt w:val="bullet"/>
      <w:lvlText w:val="•"/>
      <w:lvlJc w:val="left"/>
      <w:pPr>
        <w:ind w:left="2533" w:hanging="235"/>
      </w:pPr>
      <w:rPr>
        <w:rFonts w:hint="default"/>
        <w:lang w:val="en-US" w:eastAsia="en-US" w:bidi="ar-SA"/>
      </w:rPr>
    </w:lvl>
    <w:lvl w:ilvl="3" w:tentative="0">
      <w:start w:val="0"/>
      <w:numFmt w:val="bullet"/>
      <w:lvlText w:val="•"/>
      <w:lvlJc w:val="left"/>
      <w:pPr>
        <w:ind w:left="3510" w:hanging="235"/>
      </w:pPr>
      <w:rPr>
        <w:rFonts w:hint="default"/>
        <w:lang w:val="en-US" w:eastAsia="en-US" w:bidi="ar-SA"/>
      </w:rPr>
    </w:lvl>
    <w:lvl w:ilvl="4" w:tentative="0">
      <w:start w:val="0"/>
      <w:numFmt w:val="bullet"/>
      <w:lvlText w:val="•"/>
      <w:lvlJc w:val="left"/>
      <w:pPr>
        <w:ind w:left="4487" w:hanging="235"/>
      </w:pPr>
      <w:rPr>
        <w:rFonts w:hint="default"/>
        <w:lang w:val="en-US" w:eastAsia="en-US" w:bidi="ar-SA"/>
      </w:rPr>
    </w:lvl>
    <w:lvl w:ilvl="5" w:tentative="0">
      <w:start w:val="0"/>
      <w:numFmt w:val="bullet"/>
      <w:lvlText w:val="•"/>
      <w:lvlJc w:val="left"/>
      <w:pPr>
        <w:ind w:left="5463" w:hanging="235"/>
      </w:pPr>
      <w:rPr>
        <w:rFonts w:hint="default"/>
        <w:lang w:val="en-US" w:eastAsia="en-US" w:bidi="ar-SA"/>
      </w:rPr>
    </w:lvl>
    <w:lvl w:ilvl="6" w:tentative="0">
      <w:start w:val="0"/>
      <w:numFmt w:val="bullet"/>
      <w:lvlText w:val="•"/>
      <w:lvlJc w:val="left"/>
      <w:pPr>
        <w:ind w:left="6440" w:hanging="235"/>
      </w:pPr>
      <w:rPr>
        <w:rFonts w:hint="default"/>
        <w:lang w:val="en-US" w:eastAsia="en-US" w:bidi="ar-SA"/>
      </w:rPr>
    </w:lvl>
    <w:lvl w:ilvl="7" w:tentative="0">
      <w:start w:val="0"/>
      <w:numFmt w:val="bullet"/>
      <w:lvlText w:val="•"/>
      <w:lvlJc w:val="left"/>
      <w:pPr>
        <w:ind w:left="7417" w:hanging="235"/>
      </w:pPr>
      <w:rPr>
        <w:rFonts w:hint="default"/>
        <w:lang w:val="en-US" w:eastAsia="en-US" w:bidi="ar-SA"/>
      </w:rPr>
    </w:lvl>
    <w:lvl w:ilvl="8" w:tentative="0">
      <w:start w:val="0"/>
      <w:numFmt w:val="bullet"/>
      <w:lvlText w:val="•"/>
      <w:lvlJc w:val="left"/>
      <w:pPr>
        <w:ind w:left="8394" w:hanging="235"/>
      </w:pPr>
      <w:rPr>
        <w:rFonts w:hint="default"/>
        <w:lang w:val="en-US" w:eastAsia="en-US" w:bidi="ar-SA"/>
      </w:rPr>
    </w:lvl>
  </w:abstractNum>
  <w:abstractNum w:abstractNumId="4">
    <w:nsid w:val="0053208E"/>
    <w:multiLevelType w:val="multilevel"/>
    <w:tmpl w:val="0053208E"/>
    <w:lvl w:ilvl="0" w:tentative="0">
      <w:start w:val="1"/>
      <w:numFmt w:val="decimal"/>
      <w:lvlText w:val="%1"/>
      <w:lvlJc w:val="left"/>
      <w:pPr>
        <w:ind w:left="581" w:hanging="581"/>
        <w:jc w:val="left"/>
      </w:pPr>
      <w:rPr>
        <w:rFonts w:hint="default" w:ascii="Calibri" w:hAnsi="Calibri" w:eastAsia="Calibri" w:cs="Calibri"/>
        <w:b/>
        <w:bCs/>
        <w:i w:val="0"/>
        <w:iCs w:val="0"/>
        <w:spacing w:val="0"/>
        <w:w w:val="112"/>
        <w:sz w:val="34"/>
        <w:szCs w:val="34"/>
        <w:lang w:val="en-US" w:eastAsia="en-US" w:bidi="ar-SA"/>
      </w:rPr>
    </w:lvl>
    <w:lvl w:ilvl="1" w:tentative="0">
      <w:start w:val="1"/>
      <w:numFmt w:val="decimal"/>
      <w:lvlText w:val="%1.%2"/>
      <w:lvlJc w:val="left"/>
      <w:pPr>
        <w:ind w:left="736" w:hanging="736"/>
        <w:jc w:val="left"/>
      </w:pPr>
      <w:rPr>
        <w:rFonts w:hint="default" w:ascii="Calibri" w:hAnsi="Calibri" w:eastAsia="Calibri" w:cs="Calibri"/>
        <w:b/>
        <w:bCs/>
        <w:i w:val="0"/>
        <w:iCs w:val="0"/>
        <w:spacing w:val="0"/>
        <w:w w:val="114"/>
        <w:sz w:val="28"/>
        <w:szCs w:val="28"/>
        <w:lang w:val="en-US" w:eastAsia="en-US" w:bidi="ar-SA"/>
      </w:rPr>
    </w:lvl>
    <w:lvl w:ilvl="2" w:tentative="0">
      <w:start w:val="1"/>
      <w:numFmt w:val="decimal"/>
      <w:lvlText w:val="%1.%2.%3"/>
      <w:lvlJc w:val="left"/>
      <w:pPr>
        <w:ind w:left="822" w:hanging="822"/>
        <w:jc w:val="left"/>
      </w:pPr>
      <w:rPr>
        <w:rFonts w:hint="default" w:ascii="Calibri" w:hAnsi="Calibri" w:eastAsia="Calibri" w:cs="Calibri"/>
        <w:b/>
        <w:bCs/>
        <w:i w:val="0"/>
        <w:iCs w:val="0"/>
        <w:spacing w:val="0"/>
        <w:w w:val="112"/>
        <w:sz w:val="24"/>
        <w:szCs w:val="24"/>
        <w:lang w:val="en-US" w:eastAsia="en-US" w:bidi="ar-SA"/>
      </w:rPr>
    </w:lvl>
    <w:lvl w:ilvl="3" w:tentative="0">
      <w:start w:val="0"/>
      <w:numFmt w:val="bullet"/>
      <w:lvlText w:val="•"/>
      <w:lvlJc w:val="left"/>
      <w:pPr>
        <w:ind w:left="586" w:hanging="235"/>
      </w:pPr>
      <w:rPr>
        <w:rFonts w:hint="default" w:ascii="Arial MT" w:hAnsi="Arial MT" w:eastAsia="Arial MT" w:cs="Arial MT"/>
        <w:b w:val="0"/>
        <w:bCs w:val="0"/>
        <w:i w:val="0"/>
        <w:iCs w:val="0"/>
        <w:spacing w:val="0"/>
        <w:w w:val="139"/>
        <w:sz w:val="24"/>
        <w:szCs w:val="24"/>
        <w:lang w:val="en-US" w:eastAsia="en-US" w:bidi="ar-SA"/>
      </w:rPr>
    </w:lvl>
    <w:lvl w:ilvl="4" w:tentative="0">
      <w:start w:val="0"/>
      <w:numFmt w:val="bullet"/>
      <w:lvlText w:val="•"/>
      <w:lvlJc w:val="left"/>
      <w:pPr>
        <w:ind w:left="3201" w:hanging="235"/>
      </w:pPr>
      <w:rPr>
        <w:rFonts w:hint="default"/>
        <w:lang w:val="en-US" w:eastAsia="en-US" w:bidi="ar-SA"/>
      </w:rPr>
    </w:lvl>
    <w:lvl w:ilvl="5" w:tentative="0">
      <w:start w:val="0"/>
      <w:numFmt w:val="bullet"/>
      <w:lvlText w:val="•"/>
      <w:lvlJc w:val="left"/>
      <w:pPr>
        <w:ind w:left="4392" w:hanging="235"/>
      </w:pPr>
      <w:rPr>
        <w:rFonts w:hint="default"/>
        <w:lang w:val="en-US" w:eastAsia="en-US" w:bidi="ar-SA"/>
      </w:rPr>
    </w:lvl>
    <w:lvl w:ilvl="6" w:tentative="0">
      <w:start w:val="0"/>
      <w:numFmt w:val="bullet"/>
      <w:lvlText w:val="•"/>
      <w:lvlJc w:val="left"/>
      <w:pPr>
        <w:ind w:left="5583" w:hanging="235"/>
      </w:pPr>
      <w:rPr>
        <w:rFonts w:hint="default"/>
        <w:lang w:val="en-US" w:eastAsia="en-US" w:bidi="ar-SA"/>
      </w:rPr>
    </w:lvl>
    <w:lvl w:ilvl="7" w:tentative="0">
      <w:start w:val="0"/>
      <w:numFmt w:val="bullet"/>
      <w:lvlText w:val="•"/>
      <w:lvlJc w:val="left"/>
      <w:pPr>
        <w:ind w:left="6774" w:hanging="235"/>
      </w:pPr>
      <w:rPr>
        <w:rFonts w:hint="default"/>
        <w:lang w:val="en-US" w:eastAsia="en-US" w:bidi="ar-SA"/>
      </w:rPr>
    </w:lvl>
    <w:lvl w:ilvl="8" w:tentative="0">
      <w:start w:val="0"/>
      <w:numFmt w:val="bullet"/>
      <w:lvlText w:val="•"/>
      <w:lvlJc w:val="left"/>
      <w:pPr>
        <w:ind w:left="7965" w:hanging="235"/>
      </w:pPr>
      <w:rPr>
        <w:rFonts w:hint="default"/>
        <w:lang w:val="en-US" w:eastAsia="en-US" w:bidi="ar-SA"/>
      </w:rPr>
    </w:lvl>
  </w:abstractNum>
  <w:abstractNum w:abstractNumId="5">
    <w:nsid w:val="0248C179"/>
    <w:multiLevelType w:val="multilevel"/>
    <w:tmpl w:val="0248C179"/>
    <w:lvl w:ilvl="0" w:tentative="0">
      <w:start w:val="1"/>
      <w:numFmt w:val="decimal"/>
      <w:lvlText w:val="%1."/>
      <w:lvlJc w:val="left"/>
      <w:pPr>
        <w:ind w:left="586" w:hanging="300"/>
        <w:jc w:val="right"/>
      </w:pPr>
      <w:rPr>
        <w:rFonts w:hint="default" w:ascii="Calibri" w:hAnsi="Calibri" w:eastAsia="Calibri" w:cs="Calibri"/>
        <w:b w:val="0"/>
        <w:bCs w:val="0"/>
        <w:i w:val="0"/>
        <w:iCs w:val="0"/>
        <w:spacing w:val="-1"/>
        <w:w w:val="99"/>
        <w:sz w:val="24"/>
        <w:szCs w:val="24"/>
        <w:lang w:val="en-US" w:eastAsia="en-US" w:bidi="ar-SA"/>
      </w:rPr>
    </w:lvl>
    <w:lvl w:ilvl="1" w:tentative="0">
      <w:start w:val="0"/>
      <w:numFmt w:val="bullet"/>
      <w:lvlText w:val="•"/>
      <w:lvlJc w:val="left"/>
      <w:pPr>
        <w:ind w:left="1101" w:hanging="235"/>
      </w:pPr>
      <w:rPr>
        <w:rFonts w:hint="default" w:ascii="Arial MT" w:hAnsi="Arial MT" w:eastAsia="Arial MT" w:cs="Arial MT"/>
        <w:b w:val="0"/>
        <w:bCs w:val="0"/>
        <w:i w:val="0"/>
        <w:iCs w:val="0"/>
        <w:spacing w:val="0"/>
        <w:w w:val="139"/>
        <w:sz w:val="24"/>
        <w:szCs w:val="24"/>
        <w:lang w:val="en-US" w:eastAsia="en-US" w:bidi="ar-SA"/>
      </w:rPr>
    </w:lvl>
    <w:lvl w:ilvl="2" w:tentative="0">
      <w:start w:val="0"/>
      <w:numFmt w:val="bullet"/>
      <w:lvlText w:val="•"/>
      <w:lvlJc w:val="left"/>
      <w:pPr>
        <w:ind w:left="2127" w:hanging="235"/>
      </w:pPr>
      <w:rPr>
        <w:rFonts w:hint="default"/>
        <w:lang w:val="en-US" w:eastAsia="en-US" w:bidi="ar-SA"/>
      </w:rPr>
    </w:lvl>
    <w:lvl w:ilvl="3" w:tentative="0">
      <w:start w:val="0"/>
      <w:numFmt w:val="bullet"/>
      <w:lvlText w:val="•"/>
      <w:lvlJc w:val="left"/>
      <w:pPr>
        <w:ind w:left="3155" w:hanging="235"/>
      </w:pPr>
      <w:rPr>
        <w:rFonts w:hint="default"/>
        <w:lang w:val="en-US" w:eastAsia="en-US" w:bidi="ar-SA"/>
      </w:rPr>
    </w:lvl>
    <w:lvl w:ilvl="4" w:tentative="0">
      <w:start w:val="0"/>
      <w:numFmt w:val="bullet"/>
      <w:lvlText w:val="•"/>
      <w:lvlJc w:val="left"/>
      <w:pPr>
        <w:ind w:left="4182" w:hanging="235"/>
      </w:pPr>
      <w:rPr>
        <w:rFonts w:hint="default"/>
        <w:lang w:val="en-US" w:eastAsia="en-US" w:bidi="ar-SA"/>
      </w:rPr>
    </w:lvl>
    <w:lvl w:ilvl="5" w:tentative="0">
      <w:start w:val="0"/>
      <w:numFmt w:val="bullet"/>
      <w:lvlText w:val="•"/>
      <w:lvlJc w:val="left"/>
      <w:pPr>
        <w:ind w:left="5210" w:hanging="235"/>
      </w:pPr>
      <w:rPr>
        <w:rFonts w:hint="default"/>
        <w:lang w:val="en-US" w:eastAsia="en-US" w:bidi="ar-SA"/>
      </w:rPr>
    </w:lvl>
    <w:lvl w:ilvl="6" w:tentative="0">
      <w:start w:val="0"/>
      <w:numFmt w:val="bullet"/>
      <w:lvlText w:val="•"/>
      <w:lvlJc w:val="left"/>
      <w:pPr>
        <w:ind w:left="6237" w:hanging="235"/>
      </w:pPr>
      <w:rPr>
        <w:rFonts w:hint="default"/>
        <w:lang w:val="en-US" w:eastAsia="en-US" w:bidi="ar-SA"/>
      </w:rPr>
    </w:lvl>
    <w:lvl w:ilvl="7" w:tentative="0">
      <w:start w:val="0"/>
      <w:numFmt w:val="bullet"/>
      <w:lvlText w:val="•"/>
      <w:lvlJc w:val="left"/>
      <w:pPr>
        <w:ind w:left="7265" w:hanging="235"/>
      </w:pPr>
      <w:rPr>
        <w:rFonts w:hint="default"/>
        <w:lang w:val="en-US" w:eastAsia="en-US" w:bidi="ar-SA"/>
      </w:rPr>
    </w:lvl>
    <w:lvl w:ilvl="8" w:tentative="0">
      <w:start w:val="0"/>
      <w:numFmt w:val="bullet"/>
      <w:lvlText w:val="•"/>
      <w:lvlJc w:val="left"/>
      <w:pPr>
        <w:ind w:left="8292" w:hanging="235"/>
      </w:pPr>
      <w:rPr>
        <w:rFonts w:hint="default"/>
        <w:lang w:val="en-US" w:eastAsia="en-US" w:bidi="ar-SA"/>
      </w:rPr>
    </w:lvl>
  </w:abstractNum>
  <w:abstractNum w:abstractNumId="6">
    <w:nsid w:val="03D62ECE"/>
    <w:multiLevelType w:val="multilevel"/>
    <w:tmpl w:val="03D62ECE"/>
    <w:lvl w:ilvl="0" w:tentative="0">
      <w:start w:val="1"/>
      <w:numFmt w:val="decimal"/>
      <w:lvlText w:val="%1."/>
      <w:lvlJc w:val="left"/>
      <w:pPr>
        <w:ind w:left="586" w:hanging="300"/>
        <w:jc w:val="left"/>
      </w:pPr>
      <w:rPr>
        <w:rFonts w:hint="default" w:ascii="Calibri" w:hAnsi="Calibri" w:eastAsia="Calibri" w:cs="Calibri"/>
        <w:b w:val="0"/>
        <w:bCs w:val="0"/>
        <w:i w:val="0"/>
        <w:iCs w:val="0"/>
        <w:spacing w:val="-1"/>
        <w:w w:val="99"/>
        <w:sz w:val="24"/>
        <w:szCs w:val="24"/>
        <w:lang w:val="en-US" w:eastAsia="en-US" w:bidi="ar-SA"/>
      </w:rPr>
    </w:lvl>
    <w:lvl w:ilvl="1" w:tentative="0">
      <w:start w:val="0"/>
      <w:numFmt w:val="bullet"/>
      <w:lvlText w:val="•"/>
      <w:lvlJc w:val="left"/>
      <w:pPr>
        <w:ind w:left="1101" w:hanging="235"/>
      </w:pPr>
      <w:rPr>
        <w:rFonts w:hint="default" w:ascii="Arial MT" w:hAnsi="Arial MT" w:eastAsia="Arial MT" w:cs="Arial MT"/>
        <w:b w:val="0"/>
        <w:bCs w:val="0"/>
        <w:i w:val="0"/>
        <w:iCs w:val="0"/>
        <w:spacing w:val="0"/>
        <w:w w:val="139"/>
        <w:sz w:val="24"/>
        <w:szCs w:val="24"/>
        <w:lang w:val="en-US" w:eastAsia="en-US" w:bidi="ar-SA"/>
      </w:rPr>
    </w:lvl>
    <w:lvl w:ilvl="2" w:tentative="0">
      <w:start w:val="0"/>
      <w:numFmt w:val="bullet"/>
      <w:lvlText w:val="•"/>
      <w:lvlJc w:val="left"/>
      <w:pPr>
        <w:ind w:left="2127" w:hanging="235"/>
      </w:pPr>
      <w:rPr>
        <w:rFonts w:hint="default"/>
        <w:lang w:val="en-US" w:eastAsia="en-US" w:bidi="ar-SA"/>
      </w:rPr>
    </w:lvl>
    <w:lvl w:ilvl="3" w:tentative="0">
      <w:start w:val="0"/>
      <w:numFmt w:val="bullet"/>
      <w:lvlText w:val="•"/>
      <w:lvlJc w:val="left"/>
      <w:pPr>
        <w:ind w:left="3155" w:hanging="235"/>
      </w:pPr>
      <w:rPr>
        <w:rFonts w:hint="default"/>
        <w:lang w:val="en-US" w:eastAsia="en-US" w:bidi="ar-SA"/>
      </w:rPr>
    </w:lvl>
    <w:lvl w:ilvl="4" w:tentative="0">
      <w:start w:val="0"/>
      <w:numFmt w:val="bullet"/>
      <w:lvlText w:val="•"/>
      <w:lvlJc w:val="left"/>
      <w:pPr>
        <w:ind w:left="4182" w:hanging="235"/>
      </w:pPr>
      <w:rPr>
        <w:rFonts w:hint="default"/>
        <w:lang w:val="en-US" w:eastAsia="en-US" w:bidi="ar-SA"/>
      </w:rPr>
    </w:lvl>
    <w:lvl w:ilvl="5" w:tentative="0">
      <w:start w:val="0"/>
      <w:numFmt w:val="bullet"/>
      <w:lvlText w:val="•"/>
      <w:lvlJc w:val="left"/>
      <w:pPr>
        <w:ind w:left="5210" w:hanging="235"/>
      </w:pPr>
      <w:rPr>
        <w:rFonts w:hint="default"/>
        <w:lang w:val="en-US" w:eastAsia="en-US" w:bidi="ar-SA"/>
      </w:rPr>
    </w:lvl>
    <w:lvl w:ilvl="6" w:tentative="0">
      <w:start w:val="0"/>
      <w:numFmt w:val="bullet"/>
      <w:lvlText w:val="•"/>
      <w:lvlJc w:val="left"/>
      <w:pPr>
        <w:ind w:left="6237" w:hanging="235"/>
      </w:pPr>
      <w:rPr>
        <w:rFonts w:hint="default"/>
        <w:lang w:val="en-US" w:eastAsia="en-US" w:bidi="ar-SA"/>
      </w:rPr>
    </w:lvl>
    <w:lvl w:ilvl="7" w:tentative="0">
      <w:start w:val="0"/>
      <w:numFmt w:val="bullet"/>
      <w:lvlText w:val="•"/>
      <w:lvlJc w:val="left"/>
      <w:pPr>
        <w:ind w:left="7265" w:hanging="235"/>
      </w:pPr>
      <w:rPr>
        <w:rFonts w:hint="default"/>
        <w:lang w:val="en-US" w:eastAsia="en-US" w:bidi="ar-SA"/>
      </w:rPr>
    </w:lvl>
    <w:lvl w:ilvl="8" w:tentative="0">
      <w:start w:val="0"/>
      <w:numFmt w:val="bullet"/>
      <w:lvlText w:val="•"/>
      <w:lvlJc w:val="left"/>
      <w:pPr>
        <w:ind w:left="8292" w:hanging="235"/>
      </w:pPr>
      <w:rPr>
        <w:rFonts w:hint="default"/>
        <w:lang w:val="en-US" w:eastAsia="en-US" w:bidi="ar-SA"/>
      </w:rPr>
    </w:lvl>
  </w:abstractNum>
  <w:abstractNum w:abstractNumId="7">
    <w:nsid w:val="25B654F3"/>
    <w:multiLevelType w:val="multilevel"/>
    <w:tmpl w:val="25B654F3"/>
    <w:lvl w:ilvl="0" w:tentative="0">
      <w:start w:val="1"/>
      <w:numFmt w:val="decimal"/>
      <w:lvlText w:val="%1."/>
      <w:lvlJc w:val="left"/>
      <w:pPr>
        <w:ind w:left="586" w:hanging="300"/>
        <w:jc w:val="left"/>
      </w:pPr>
      <w:rPr>
        <w:rFonts w:hint="default" w:ascii="Calibri" w:hAnsi="Calibri" w:eastAsia="Calibri" w:cs="Calibri"/>
        <w:b w:val="0"/>
        <w:bCs w:val="0"/>
        <w:i w:val="0"/>
        <w:iCs w:val="0"/>
        <w:spacing w:val="-1"/>
        <w:w w:val="99"/>
        <w:sz w:val="24"/>
        <w:szCs w:val="24"/>
        <w:lang w:val="en-US" w:eastAsia="en-US" w:bidi="ar-SA"/>
      </w:rPr>
    </w:lvl>
    <w:lvl w:ilvl="1" w:tentative="0">
      <w:start w:val="0"/>
      <w:numFmt w:val="bullet"/>
      <w:lvlText w:val="•"/>
      <w:lvlJc w:val="left"/>
      <w:pPr>
        <w:ind w:left="1101" w:hanging="235"/>
      </w:pPr>
      <w:rPr>
        <w:rFonts w:hint="default" w:ascii="Arial MT" w:hAnsi="Arial MT" w:eastAsia="Arial MT" w:cs="Arial MT"/>
        <w:b w:val="0"/>
        <w:bCs w:val="0"/>
        <w:i w:val="0"/>
        <w:iCs w:val="0"/>
        <w:spacing w:val="0"/>
        <w:w w:val="139"/>
        <w:sz w:val="24"/>
        <w:szCs w:val="24"/>
        <w:lang w:val="en-US" w:eastAsia="en-US" w:bidi="ar-SA"/>
      </w:rPr>
    </w:lvl>
    <w:lvl w:ilvl="2" w:tentative="0">
      <w:start w:val="0"/>
      <w:numFmt w:val="bullet"/>
      <w:lvlText w:val="•"/>
      <w:lvlJc w:val="left"/>
      <w:pPr>
        <w:ind w:left="2127" w:hanging="235"/>
      </w:pPr>
      <w:rPr>
        <w:rFonts w:hint="default"/>
        <w:lang w:val="en-US" w:eastAsia="en-US" w:bidi="ar-SA"/>
      </w:rPr>
    </w:lvl>
    <w:lvl w:ilvl="3" w:tentative="0">
      <w:start w:val="0"/>
      <w:numFmt w:val="bullet"/>
      <w:lvlText w:val="•"/>
      <w:lvlJc w:val="left"/>
      <w:pPr>
        <w:ind w:left="3155" w:hanging="235"/>
      </w:pPr>
      <w:rPr>
        <w:rFonts w:hint="default"/>
        <w:lang w:val="en-US" w:eastAsia="en-US" w:bidi="ar-SA"/>
      </w:rPr>
    </w:lvl>
    <w:lvl w:ilvl="4" w:tentative="0">
      <w:start w:val="0"/>
      <w:numFmt w:val="bullet"/>
      <w:lvlText w:val="•"/>
      <w:lvlJc w:val="left"/>
      <w:pPr>
        <w:ind w:left="4182" w:hanging="235"/>
      </w:pPr>
      <w:rPr>
        <w:rFonts w:hint="default"/>
        <w:lang w:val="en-US" w:eastAsia="en-US" w:bidi="ar-SA"/>
      </w:rPr>
    </w:lvl>
    <w:lvl w:ilvl="5" w:tentative="0">
      <w:start w:val="0"/>
      <w:numFmt w:val="bullet"/>
      <w:lvlText w:val="•"/>
      <w:lvlJc w:val="left"/>
      <w:pPr>
        <w:ind w:left="5210" w:hanging="235"/>
      </w:pPr>
      <w:rPr>
        <w:rFonts w:hint="default"/>
        <w:lang w:val="en-US" w:eastAsia="en-US" w:bidi="ar-SA"/>
      </w:rPr>
    </w:lvl>
    <w:lvl w:ilvl="6" w:tentative="0">
      <w:start w:val="0"/>
      <w:numFmt w:val="bullet"/>
      <w:lvlText w:val="•"/>
      <w:lvlJc w:val="left"/>
      <w:pPr>
        <w:ind w:left="6237" w:hanging="235"/>
      </w:pPr>
      <w:rPr>
        <w:rFonts w:hint="default"/>
        <w:lang w:val="en-US" w:eastAsia="en-US" w:bidi="ar-SA"/>
      </w:rPr>
    </w:lvl>
    <w:lvl w:ilvl="7" w:tentative="0">
      <w:start w:val="0"/>
      <w:numFmt w:val="bullet"/>
      <w:lvlText w:val="•"/>
      <w:lvlJc w:val="left"/>
      <w:pPr>
        <w:ind w:left="7265" w:hanging="235"/>
      </w:pPr>
      <w:rPr>
        <w:rFonts w:hint="default"/>
        <w:lang w:val="en-US" w:eastAsia="en-US" w:bidi="ar-SA"/>
      </w:rPr>
    </w:lvl>
    <w:lvl w:ilvl="8" w:tentative="0">
      <w:start w:val="0"/>
      <w:numFmt w:val="bullet"/>
      <w:lvlText w:val="•"/>
      <w:lvlJc w:val="left"/>
      <w:pPr>
        <w:ind w:left="8292" w:hanging="235"/>
      </w:pPr>
      <w:rPr>
        <w:rFonts w:hint="default"/>
        <w:lang w:val="en-US" w:eastAsia="en-US" w:bidi="ar-SA"/>
      </w:rPr>
    </w:lvl>
  </w:abstractNum>
  <w:abstractNum w:abstractNumId="8">
    <w:nsid w:val="2A8F537B"/>
    <w:multiLevelType w:val="multilevel"/>
    <w:tmpl w:val="2A8F537B"/>
    <w:lvl w:ilvl="0" w:tentative="0">
      <w:start w:val="1"/>
      <w:numFmt w:val="decimal"/>
      <w:lvlText w:val="%1."/>
      <w:lvlJc w:val="left"/>
      <w:pPr>
        <w:ind w:left="586" w:hanging="300"/>
        <w:jc w:val="left"/>
      </w:pPr>
      <w:rPr>
        <w:rFonts w:hint="default" w:ascii="Calibri" w:hAnsi="Calibri" w:eastAsia="Calibri" w:cs="Calibri"/>
        <w:b w:val="0"/>
        <w:bCs w:val="0"/>
        <w:i w:val="0"/>
        <w:iCs w:val="0"/>
        <w:spacing w:val="-1"/>
        <w:w w:val="99"/>
        <w:sz w:val="24"/>
        <w:szCs w:val="24"/>
        <w:lang w:val="en-US" w:eastAsia="en-US" w:bidi="ar-SA"/>
      </w:rPr>
    </w:lvl>
    <w:lvl w:ilvl="1" w:tentative="0">
      <w:start w:val="0"/>
      <w:numFmt w:val="bullet"/>
      <w:lvlText w:val="•"/>
      <w:lvlJc w:val="left"/>
      <w:pPr>
        <w:ind w:left="1101" w:hanging="235"/>
      </w:pPr>
      <w:rPr>
        <w:rFonts w:hint="default" w:ascii="Arial MT" w:hAnsi="Arial MT" w:eastAsia="Arial MT" w:cs="Arial MT"/>
        <w:b w:val="0"/>
        <w:bCs w:val="0"/>
        <w:i w:val="0"/>
        <w:iCs w:val="0"/>
        <w:spacing w:val="0"/>
        <w:w w:val="139"/>
        <w:sz w:val="24"/>
        <w:szCs w:val="24"/>
        <w:lang w:val="en-US" w:eastAsia="en-US" w:bidi="ar-SA"/>
      </w:rPr>
    </w:lvl>
    <w:lvl w:ilvl="2" w:tentative="0">
      <w:start w:val="0"/>
      <w:numFmt w:val="bullet"/>
      <w:lvlText w:val="•"/>
      <w:lvlJc w:val="left"/>
      <w:pPr>
        <w:ind w:left="2127" w:hanging="235"/>
      </w:pPr>
      <w:rPr>
        <w:rFonts w:hint="default"/>
        <w:lang w:val="en-US" w:eastAsia="en-US" w:bidi="ar-SA"/>
      </w:rPr>
    </w:lvl>
    <w:lvl w:ilvl="3" w:tentative="0">
      <w:start w:val="0"/>
      <w:numFmt w:val="bullet"/>
      <w:lvlText w:val="•"/>
      <w:lvlJc w:val="left"/>
      <w:pPr>
        <w:ind w:left="3155" w:hanging="235"/>
      </w:pPr>
      <w:rPr>
        <w:rFonts w:hint="default"/>
        <w:lang w:val="en-US" w:eastAsia="en-US" w:bidi="ar-SA"/>
      </w:rPr>
    </w:lvl>
    <w:lvl w:ilvl="4" w:tentative="0">
      <w:start w:val="0"/>
      <w:numFmt w:val="bullet"/>
      <w:lvlText w:val="•"/>
      <w:lvlJc w:val="left"/>
      <w:pPr>
        <w:ind w:left="4182" w:hanging="235"/>
      </w:pPr>
      <w:rPr>
        <w:rFonts w:hint="default"/>
        <w:lang w:val="en-US" w:eastAsia="en-US" w:bidi="ar-SA"/>
      </w:rPr>
    </w:lvl>
    <w:lvl w:ilvl="5" w:tentative="0">
      <w:start w:val="0"/>
      <w:numFmt w:val="bullet"/>
      <w:lvlText w:val="•"/>
      <w:lvlJc w:val="left"/>
      <w:pPr>
        <w:ind w:left="5210" w:hanging="235"/>
      </w:pPr>
      <w:rPr>
        <w:rFonts w:hint="default"/>
        <w:lang w:val="en-US" w:eastAsia="en-US" w:bidi="ar-SA"/>
      </w:rPr>
    </w:lvl>
    <w:lvl w:ilvl="6" w:tentative="0">
      <w:start w:val="0"/>
      <w:numFmt w:val="bullet"/>
      <w:lvlText w:val="•"/>
      <w:lvlJc w:val="left"/>
      <w:pPr>
        <w:ind w:left="6237" w:hanging="235"/>
      </w:pPr>
      <w:rPr>
        <w:rFonts w:hint="default"/>
        <w:lang w:val="en-US" w:eastAsia="en-US" w:bidi="ar-SA"/>
      </w:rPr>
    </w:lvl>
    <w:lvl w:ilvl="7" w:tentative="0">
      <w:start w:val="0"/>
      <w:numFmt w:val="bullet"/>
      <w:lvlText w:val="•"/>
      <w:lvlJc w:val="left"/>
      <w:pPr>
        <w:ind w:left="7265" w:hanging="235"/>
      </w:pPr>
      <w:rPr>
        <w:rFonts w:hint="default"/>
        <w:lang w:val="en-US" w:eastAsia="en-US" w:bidi="ar-SA"/>
      </w:rPr>
    </w:lvl>
    <w:lvl w:ilvl="8" w:tentative="0">
      <w:start w:val="0"/>
      <w:numFmt w:val="bullet"/>
      <w:lvlText w:val="•"/>
      <w:lvlJc w:val="left"/>
      <w:pPr>
        <w:ind w:left="8292" w:hanging="235"/>
      </w:pPr>
      <w:rPr>
        <w:rFonts w:hint="default"/>
        <w:lang w:val="en-US" w:eastAsia="en-US" w:bidi="ar-SA"/>
      </w:rPr>
    </w:lvl>
  </w:abstractNum>
  <w:abstractNum w:abstractNumId="9">
    <w:nsid w:val="59ADCABA"/>
    <w:multiLevelType w:val="multilevel"/>
    <w:tmpl w:val="59ADCABA"/>
    <w:lvl w:ilvl="0" w:tentative="0">
      <w:start w:val="0"/>
      <w:numFmt w:val="bullet"/>
      <w:lvlText w:val="•"/>
      <w:lvlJc w:val="left"/>
      <w:pPr>
        <w:ind w:left="586" w:hanging="235"/>
      </w:pPr>
      <w:rPr>
        <w:rFonts w:hint="default" w:ascii="Arial MT" w:hAnsi="Arial MT" w:eastAsia="Arial MT" w:cs="Arial MT"/>
        <w:b w:val="0"/>
        <w:bCs w:val="0"/>
        <w:i w:val="0"/>
        <w:iCs w:val="0"/>
        <w:spacing w:val="0"/>
        <w:w w:val="139"/>
        <w:sz w:val="24"/>
        <w:szCs w:val="24"/>
        <w:lang w:val="en-US" w:eastAsia="en-US" w:bidi="ar-SA"/>
      </w:rPr>
    </w:lvl>
    <w:lvl w:ilvl="1" w:tentative="0">
      <w:start w:val="0"/>
      <w:numFmt w:val="bullet"/>
      <w:lvlText w:val="•"/>
      <w:lvlJc w:val="left"/>
      <w:pPr>
        <w:ind w:left="1556" w:hanging="235"/>
      </w:pPr>
      <w:rPr>
        <w:rFonts w:hint="default"/>
        <w:lang w:val="en-US" w:eastAsia="en-US" w:bidi="ar-SA"/>
      </w:rPr>
    </w:lvl>
    <w:lvl w:ilvl="2" w:tentative="0">
      <w:start w:val="0"/>
      <w:numFmt w:val="bullet"/>
      <w:lvlText w:val="•"/>
      <w:lvlJc w:val="left"/>
      <w:pPr>
        <w:ind w:left="2533" w:hanging="235"/>
      </w:pPr>
      <w:rPr>
        <w:rFonts w:hint="default"/>
        <w:lang w:val="en-US" w:eastAsia="en-US" w:bidi="ar-SA"/>
      </w:rPr>
    </w:lvl>
    <w:lvl w:ilvl="3" w:tentative="0">
      <w:start w:val="0"/>
      <w:numFmt w:val="bullet"/>
      <w:lvlText w:val="•"/>
      <w:lvlJc w:val="left"/>
      <w:pPr>
        <w:ind w:left="3510" w:hanging="235"/>
      </w:pPr>
      <w:rPr>
        <w:rFonts w:hint="default"/>
        <w:lang w:val="en-US" w:eastAsia="en-US" w:bidi="ar-SA"/>
      </w:rPr>
    </w:lvl>
    <w:lvl w:ilvl="4" w:tentative="0">
      <w:start w:val="0"/>
      <w:numFmt w:val="bullet"/>
      <w:lvlText w:val="•"/>
      <w:lvlJc w:val="left"/>
      <w:pPr>
        <w:ind w:left="4487" w:hanging="235"/>
      </w:pPr>
      <w:rPr>
        <w:rFonts w:hint="default"/>
        <w:lang w:val="en-US" w:eastAsia="en-US" w:bidi="ar-SA"/>
      </w:rPr>
    </w:lvl>
    <w:lvl w:ilvl="5" w:tentative="0">
      <w:start w:val="0"/>
      <w:numFmt w:val="bullet"/>
      <w:lvlText w:val="•"/>
      <w:lvlJc w:val="left"/>
      <w:pPr>
        <w:ind w:left="5463" w:hanging="235"/>
      </w:pPr>
      <w:rPr>
        <w:rFonts w:hint="default"/>
        <w:lang w:val="en-US" w:eastAsia="en-US" w:bidi="ar-SA"/>
      </w:rPr>
    </w:lvl>
    <w:lvl w:ilvl="6" w:tentative="0">
      <w:start w:val="0"/>
      <w:numFmt w:val="bullet"/>
      <w:lvlText w:val="•"/>
      <w:lvlJc w:val="left"/>
      <w:pPr>
        <w:ind w:left="6440" w:hanging="235"/>
      </w:pPr>
      <w:rPr>
        <w:rFonts w:hint="default"/>
        <w:lang w:val="en-US" w:eastAsia="en-US" w:bidi="ar-SA"/>
      </w:rPr>
    </w:lvl>
    <w:lvl w:ilvl="7" w:tentative="0">
      <w:start w:val="0"/>
      <w:numFmt w:val="bullet"/>
      <w:lvlText w:val="•"/>
      <w:lvlJc w:val="left"/>
      <w:pPr>
        <w:ind w:left="7417" w:hanging="235"/>
      </w:pPr>
      <w:rPr>
        <w:rFonts w:hint="default"/>
        <w:lang w:val="en-US" w:eastAsia="en-US" w:bidi="ar-SA"/>
      </w:rPr>
    </w:lvl>
    <w:lvl w:ilvl="8" w:tentative="0">
      <w:start w:val="0"/>
      <w:numFmt w:val="bullet"/>
      <w:lvlText w:val="•"/>
      <w:lvlJc w:val="left"/>
      <w:pPr>
        <w:ind w:left="8394" w:hanging="235"/>
      </w:pPr>
      <w:rPr>
        <w:rFonts w:hint="default"/>
        <w:lang w:val="en-US" w:eastAsia="en-US" w:bidi="ar-SA"/>
      </w:rPr>
    </w:lvl>
  </w:abstractNum>
  <w:abstractNum w:abstractNumId="10">
    <w:nsid w:val="72183CF9"/>
    <w:multiLevelType w:val="multilevel"/>
    <w:tmpl w:val="72183CF9"/>
    <w:lvl w:ilvl="0" w:tentative="0">
      <w:start w:val="1"/>
      <w:numFmt w:val="decimal"/>
      <w:lvlText w:val="%1."/>
      <w:lvlJc w:val="left"/>
      <w:pPr>
        <w:ind w:left="586" w:hanging="300"/>
        <w:jc w:val="left"/>
      </w:pPr>
      <w:rPr>
        <w:rFonts w:hint="default" w:ascii="Calibri" w:hAnsi="Calibri" w:eastAsia="Calibri" w:cs="Calibri"/>
        <w:b w:val="0"/>
        <w:bCs w:val="0"/>
        <w:i w:val="0"/>
        <w:iCs w:val="0"/>
        <w:spacing w:val="-1"/>
        <w:w w:val="99"/>
        <w:sz w:val="24"/>
        <w:szCs w:val="24"/>
        <w:lang w:val="en-US" w:eastAsia="en-US" w:bidi="ar-SA"/>
      </w:rPr>
    </w:lvl>
    <w:lvl w:ilvl="1" w:tentative="0">
      <w:start w:val="0"/>
      <w:numFmt w:val="bullet"/>
      <w:lvlText w:val="•"/>
      <w:lvlJc w:val="left"/>
      <w:pPr>
        <w:ind w:left="1101" w:hanging="235"/>
      </w:pPr>
      <w:rPr>
        <w:rFonts w:hint="default" w:ascii="Arial MT" w:hAnsi="Arial MT" w:eastAsia="Arial MT" w:cs="Arial MT"/>
        <w:b w:val="0"/>
        <w:bCs w:val="0"/>
        <w:i w:val="0"/>
        <w:iCs w:val="0"/>
        <w:spacing w:val="0"/>
        <w:w w:val="139"/>
        <w:sz w:val="24"/>
        <w:szCs w:val="24"/>
        <w:lang w:val="en-US" w:eastAsia="en-US" w:bidi="ar-SA"/>
      </w:rPr>
    </w:lvl>
    <w:lvl w:ilvl="2" w:tentative="0">
      <w:start w:val="0"/>
      <w:numFmt w:val="bullet"/>
      <w:lvlText w:val="•"/>
      <w:lvlJc w:val="left"/>
      <w:pPr>
        <w:ind w:left="2127" w:hanging="235"/>
      </w:pPr>
      <w:rPr>
        <w:rFonts w:hint="default"/>
        <w:lang w:val="en-US" w:eastAsia="en-US" w:bidi="ar-SA"/>
      </w:rPr>
    </w:lvl>
    <w:lvl w:ilvl="3" w:tentative="0">
      <w:start w:val="0"/>
      <w:numFmt w:val="bullet"/>
      <w:lvlText w:val="•"/>
      <w:lvlJc w:val="left"/>
      <w:pPr>
        <w:ind w:left="3155" w:hanging="235"/>
      </w:pPr>
      <w:rPr>
        <w:rFonts w:hint="default"/>
        <w:lang w:val="en-US" w:eastAsia="en-US" w:bidi="ar-SA"/>
      </w:rPr>
    </w:lvl>
    <w:lvl w:ilvl="4" w:tentative="0">
      <w:start w:val="0"/>
      <w:numFmt w:val="bullet"/>
      <w:lvlText w:val="•"/>
      <w:lvlJc w:val="left"/>
      <w:pPr>
        <w:ind w:left="4182" w:hanging="235"/>
      </w:pPr>
      <w:rPr>
        <w:rFonts w:hint="default"/>
        <w:lang w:val="en-US" w:eastAsia="en-US" w:bidi="ar-SA"/>
      </w:rPr>
    </w:lvl>
    <w:lvl w:ilvl="5" w:tentative="0">
      <w:start w:val="0"/>
      <w:numFmt w:val="bullet"/>
      <w:lvlText w:val="•"/>
      <w:lvlJc w:val="left"/>
      <w:pPr>
        <w:ind w:left="5210" w:hanging="235"/>
      </w:pPr>
      <w:rPr>
        <w:rFonts w:hint="default"/>
        <w:lang w:val="en-US" w:eastAsia="en-US" w:bidi="ar-SA"/>
      </w:rPr>
    </w:lvl>
    <w:lvl w:ilvl="6" w:tentative="0">
      <w:start w:val="0"/>
      <w:numFmt w:val="bullet"/>
      <w:lvlText w:val="•"/>
      <w:lvlJc w:val="left"/>
      <w:pPr>
        <w:ind w:left="6237" w:hanging="235"/>
      </w:pPr>
      <w:rPr>
        <w:rFonts w:hint="default"/>
        <w:lang w:val="en-US" w:eastAsia="en-US" w:bidi="ar-SA"/>
      </w:rPr>
    </w:lvl>
    <w:lvl w:ilvl="7" w:tentative="0">
      <w:start w:val="0"/>
      <w:numFmt w:val="bullet"/>
      <w:lvlText w:val="•"/>
      <w:lvlJc w:val="left"/>
      <w:pPr>
        <w:ind w:left="7265" w:hanging="235"/>
      </w:pPr>
      <w:rPr>
        <w:rFonts w:hint="default"/>
        <w:lang w:val="en-US" w:eastAsia="en-US" w:bidi="ar-SA"/>
      </w:rPr>
    </w:lvl>
    <w:lvl w:ilvl="8" w:tentative="0">
      <w:start w:val="0"/>
      <w:numFmt w:val="bullet"/>
      <w:lvlText w:val="•"/>
      <w:lvlJc w:val="left"/>
      <w:pPr>
        <w:ind w:left="8292" w:hanging="235"/>
      </w:pPr>
      <w:rPr>
        <w:rFonts w:hint="default"/>
        <w:lang w:val="en-US" w:eastAsia="en-US" w:bidi="ar-SA"/>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8294F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581" w:hanging="581"/>
      <w:outlineLvl w:val="1"/>
    </w:pPr>
    <w:rPr>
      <w:rFonts w:ascii="Calibri" w:hAnsi="Calibri" w:eastAsia="Calibri" w:cs="Calibri"/>
      <w:b/>
      <w:bCs/>
      <w:sz w:val="34"/>
      <w:szCs w:val="34"/>
      <w:lang w:val="en-US" w:eastAsia="en-US" w:bidi="ar-SA"/>
    </w:rPr>
  </w:style>
  <w:style w:type="paragraph" w:styleId="3">
    <w:name w:val="heading 2"/>
    <w:basedOn w:val="1"/>
    <w:qFormat/>
    <w:uiPriority w:val="1"/>
    <w:pPr>
      <w:ind w:left="735" w:hanging="735"/>
      <w:outlineLvl w:val="2"/>
    </w:pPr>
    <w:rPr>
      <w:rFonts w:ascii="Calibri" w:hAnsi="Calibri" w:eastAsia="Calibri" w:cs="Calibri"/>
      <w:b/>
      <w:bCs/>
      <w:sz w:val="28"/>
      <w:szCs w:val="28"/>
      <w:lang w:val="en-US" w:eastAsia="en-US" w:bidi="ar-SA"/>
    </w:rPr>
  </w:style>
  <w:style w:type="paragraph" w:styleId="4">
    <w:name w:val="heading 3"/>
    <w:basedOn w:val="1"/>
    <w:qFormat/>
    <w:uiPriority w:val="1"/>
    <w:pPr>
      <w:ind w:left="822" w:hanging="822"/>
      <w:outlineLvl w:val="3"/>
    </w:pPr>
    <w:rPr>
      <w:rFonts w:ascii="Calibri" w:hAnsi="Calibri" w:eastAsia="Calibri" w:cs="Calibri"/>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Calibri" w:hAnsi="Calibri" w:eastAsia="Calibri" w:cs="Calibri"/>
      <w:sz w:val="24"/>
      <w:szCs w:val="24"/>
      <w:lang w:val="en-US" w:eastAsia="en-US" w:bidi="ar-SA"/>
    </w:rPr>
  </w:style>
  <w:style w:type="paragraph" w:styleId="8">
    <w:name w:val="Title"/>
    <w:basedOn w:val="1"/>
    <w:qFormat/>
    <w:uiPriority w:val="1"/>
    <w:pPr>
      <w:spacing w:line="418" w:lineRule="exact"/>
      <w:ind w:left="2" w:right="708"/>
      <w:jc w:val="center"/>
    </w:pPr>
    <w:rPr>
      <w:rFonts w:ascii="Calibri" w:hAnsi="Calibri" w:eastAsia="Calibri" w:cs="Calibri"/>
      <w:b/>
      <w:bCs/>
      <w:sz w:val="41"/>
      <w:szCs w:val="41"/>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585" w:hanging="233"/>
    </w:pPr>
    <w:rPr>
      <w:rFonts w:ascii="Calibri" w:hAnsi="Calibri" w:eastAsia="Calibri" w:cs="Calibri"/>
      <w:lang w:val="en-US" w:eastAsia="en-US" w:bidi="ar-SA"/>
    </w:rPr>
  </w:style>
  <w:style w:type="paragraph" w:customStyle="1" w:styleId="11">
    <w:name w:val="Table Paragraph"/>
    <w:basedOn w:val="1"/>
    <w:qFormat/>
    <w:uiPriority w:val="1"/>
    <w:pPr>
      <w:spacing w:before="33"/>
      <w:ind w:left="12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1220</Words>
  <Characters>6655</Characters>
  <TotalTime>1</TotalTime>
  <ScaleCrop>false</ScaleCrop>
  <LinksUpToDate>false</LinksUpToDate>
  <CharactersWithSpaces>7782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2026-05-15T15:48:00Z</dcterms:created>
  <dc:creator>admin</dc:creator>
  <cp:lastModifiedBy>khoa minh</cp:lastModifiedBy>
  <dcterms:modified xsi:type="dcterms:W3CDTF">2026-05-15T15:50:58Z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2026-05-03T00:00:00Z</vt:filetime>
  </property>
  <property fmtid="{D5CDD505-2E9C-101B-9397-08002B2CF9AE}" pid="4" name="Creator">
    <vt:lpwstr>LaTeX with hyperref</vt:lpwstr>
  </property>
  <property fmtid="{D5CDD505-2E9C-101B-9397-08002B2CF9AE}" pid="5" name="LastSaved">
    <vt:filetime>2026-05-15T00:00:00Z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y fmtid="{D5CDD505-2E9C-101B-9397-08002B2CF9AE}" pid="8" name="KSOTemplateDocerSaveRecord">
    <vt:lpwstr>eyJoZGlkIjoiN2ZjMTUxMzViMjViMTg1MWQyMDQ4MDVmZTFkYTcwNjgiLCJ1c2VySWQiOiIxMzkyMjQ3MzIzNzY2In0=</vt:lpwstr>
  </property>
  <property fmtid="{D5CDD505-2E9C-101B-9397-08002B2CF9AE}" pid="9" name="KSOProductBuildVer">
    <vt:lpwstr>1033-12.1.0.26372</vt:lpwstr>
  </property>
  <property fmtid="{D5CDD505-2E9C-101B-9397-08002B2CF9AE}" pid="10" name="ICV">
    <vt:lpwstr>64B0C6C4BE7F4BEB9B9635FCE1D31EBB_12</vt:lpwstr>
  </property>
</Properties>
</file>